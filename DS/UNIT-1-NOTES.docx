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2BD0" w14:textId="77777777" w:rsidR="00464FF9" w:rsidRPr="008B0222" w:rsidRDefault="00000000">
      <w:pPr>
        <w:spacing w:before="86"/>
        <w:ind w:left="146" w:right="7"/>
        <w:jc w:val="center"/>
        <w:rPr>
          <w:rFonts w:ascii="Arial" w:hAnsi="Arial" w:cs="Arial"/>
          <w:b/>
          <w:spacing w:val="-10"/>
          <w:sz w:val="24"/>
          <w:u w:val="single"/>
        </w:rPr>
      </w:pPr>
      <w:r w:rsidRPr="008B0222">
        <w:rPr>
          <w:rFonts w:ascii="Arial" w:hAnsi="Arial" w:cs="Arial"/>
          <w:b/>
          <w:spacing w:val="-2"/>
          <w:sz w:val="24"/>
          <w:u w:val="single"/>
        </w:rPr>
        <w:t>UNIT-</w:t>
      </w:r>
      <w:r w:rsidRPr="008B0222">
        <w:rPr>
          <w:rFonts w:ascii="Arial" w:hAnsi="Arial" w:cs="Arial"/>
          <w:b/>
          <w:spacing w:val="-10"/>
          <w:sz w:val="24"/>
          <w:u w:val="single"/>
        </w:rPr>
        <w:t>1</w:t>
      </w:r>
    </w:p>
    <w:p w14:paraId="73D6A932" w14:textId="77777777" w:rsidR="00464FF9" w:rsidRPr="008B0222" w:rsidRDefault="00464FF9">
      <w:pPr>
        <w:spacing w:before="86"/>
        <w:ind w:left="146" w:right="7"/>
        <w:jc w:val="center"/>
        <w:rPr>
          <w:rFonts w:ascii="Arial" w:hAnsi="Arial" w:cs="Arial"/>
          <w:b/>
          <w:spacing w:val="-10"/>
          <w:sz w:val="24"/>
          <w:u w:val="single"/>
        </w:rPr>
      </w:pPr>
    </w:p>
    <w:p w14:paraId="0D25CCD1" w14:textId="0984F33C" w:rsidR="00464FF9" w:rsidRPr="008B0222" w:rsidRDefault="00000000">
      <w:pPr>
        <w:pStyle w:val="NormalWeb"/>
        <w:spacing w:beforeAutospacing="0" w:afterAutospacing="0" w:line="17" w:lineRule="atLeast"/>
        <w:rPr>
          <w:rFonts w:ascii="Arial" w:hAnsi="Arial" w:cs="Arial"/>
        </w:rPr>
      </w:pPr>
      <w:r w:rsidRPr="008B0222">
        <w:rPr>
          <w:rFonts w:ascii="Arial" w:hAnsi="Arial" w:cs="Arial"/>
          <w:color w:val="000000"/>
        </w:rPr>
        <w:t>Basic Concepts of C++ ,Structure</w:t>
      </w:r>
      <w:r w:rsidRPr="008B0222">
        <w:rPr>
          <w:rFonts w:ascii="Arial" w:hAnsi="Arial" w:cs="Arial"/>
          <w:color w:val="000000"/>
          <w:lang w:val="en-IN"/>
        </w:rPr>
        <w:t xml:space="preserve"> </w:t>
      </w:r>
      <w:r w:rsidRPr="008B0222">
        <w:rPr>
          <w:rFonts w:ascii="Arial" w:hAnsi="Arial" w:cs="Arial"/>
          <w:color w:val="000000"/>
        </w:rPr>
        <w:t xml:space="preserve">of a C++ program, Data types, Declaration of </w:t>
      </w:r>
      <w:r w:rsidR="008B211B" w:rsidRPr="008B0222">
        <w:rPr>
          <w:rFonts w:ascii="Arial" w:hAnsi="Arial" w:cs="Arial"/>
          <w:color w:val="000000"/>
        </w:rPr>
        <w:t>variables</w:t>
      </w:r>
      <w:r w:rsidRPr="008B0222">
        <w:rPr>
          <w:rFonts w:ascii="Arial" w:hAnsi="Arial" w:cs="Arial"/>
          <w:color w:val="000000"/>
        </w:rPr>
        <w:t>,</w:t>
      </w:r>
      <w:r w:rsidR="008B211B" w:rsidRPr="008B0222">
        <w:rPr>
          <w:rFonts w:ascii="Arial" w:hAnsi="Arial" w:cs="Arial"/>
          <w:color w:val="000000"/>
        </w:rPr>
        <w:t xml:space="preserve"> </w:t>
      </w:r>
      <w:r w:rsidRPr="008B0222">
        <w:rPr>
          <w:rFonts w:ascii="Arial" w:hAnsi="Arial" w:cs="Arial"/>
          <w:color w:val="000000"/>
        </w:rPr>
        <w:t>Expressions,</w:t>
      </w:r>
      <w:r w:rsidR="008B211B" w:rsidRPr="008B0222">
        <w:rPr>
          <w:rFonts w:ascii="Arial" w:hAnsi="Arial" w:cs="Arial"/>
          <w:color w:val="000000"/>
        </w:rPr>
        <w:t xml:space="preserve"> </w:t>
      </w:r>
      <w:r w:rsidRPr="008B0222">
        <w:rPr>
          <w:rFonts w:ascii="Arial" w:hAnsi="Arial" w:cs="Arial"/>
          <w:color w:val="000000"/>
        </w:rPr>
        <w:t>Operators,</w:t>
      </w:r>
      <w:r w:rsidR="008B211B" w:rsidRPr="008B0222">
        <w:rPr>
          <w:rFonts w:ascii="Arial" w:hAnsi="Arial" w:cs="Arial"/>
          <w:color w:val="000000"/>
        </w:rPr>
        <w:t xml:space="preserve"> </w:t>
      </w:r>
      <w:r w:rsidRPr="008B0222">
        <w:rPr>
          <w:rFonts w:ascii="Arial" w:hAnsi="Arial" w:cs="Arial"/>
          <w:color w:val="000000"/>
        </w:rPr>
        <w:t>Operator Precedence,</w:t>
      </w:r>
      <w:r w:rsidR="008B211B" w:rsidRPr="008B0222">
        <w:rPr>
          <w:rFonts w:ascii="Arial" w:hAnsi="Arial" w:cs="Arial"/>
          <w:color w:val="000000"/>
        </w:rPr>
        <w:t xml:space="preserve"> </w:t>
      </w:r>
      <w:r w:rsidRPr="008B0222">
        <w:rPr>
          <w:rFonts w:ascii="Arial" w:hAnsi="Arial" w:cs="Arial"/>
          <w:color w:val="000000"/>
        </w:rPr>
        <w:t>Evaluation of expressions, Type conversions.</w:t>
      </w:r>
      <w:r w:rsidR="008B211B" w:rsidRPr="008B0222">
        <w:rPr>
          <w:rFonts w:ascii="Arial" w:hAnsi="Arial" w:cs="Arial"/>
          <w:color w:val="000000"/>
        </w:rPr>
        <w:t xml:space="preserve"> </w:t>
      </w:r>
      <w:r w:rsidRPr="008B0222">
        <w:rPr>
          <w:rFonts w:ascii="Arial" w:hAnsi="Arial" w:cs="Arial"/>
          <w:color w:val="000000"/>
        </w:rPr>
        <w:t xml:space="preserve">Flow control statement- if, switch, while, for, do, break, continue, </w:t>
      </w:r>
      <w:proofErr w:type="spellStart"/>
      <w:r w:rsidRPr="008B0222">
        <w:rPr>
          <w:rFonts w:ascii="Arial" w:hAnsi="Arial" w:cs="Arial"/>
          <w:color w:val="000000"/>
        </w:rPr>
        <w:t>goto</w:t>
      </w:r>
      <w:proofErr w:type="spellEnd"/>
      <w:r w:rsidRPr="008B0222">
        <w:rPr>
          <w:rFonts w:ascii="Arial" w:hAnsi="Arial" w:cs="Arial"/>
          <w:color w:val="000000"/>
        </w:rPr>
        <w:t xml:space="preserve"> statements. Functions,</w:t>
      </w:r>
      <w:r w:rsidR="008B211B" w:rsidRPr="008B0222">
        <w:rPr>
          <w:rFonts w:ascii="Arial" w:hAnsi="Arial" w:cs="Arial"/>
          <w:color w:val="000000"/>
        </w:rPr>
        <w:t xml:space="preserve"> </w:t>
      </w:r>
      <w:r w:rsidRPr="008B0222">
        <w:rPr>
          <w:rFonts w:ascii="Arial" w:hAnsi="Arial" w:cs="Arial"/>
          <w:color w:val="000000"/>
        </w:rPr>
        <w:t>scope of  variables, Parameter passing, Default arguments.</w:t>
      </w:r>
      <w:r w:rsidR="008B211B" w:rsidRPr="008B0222">
        <w:rPr>
          <w:rFonts w:ascii="Arial" w:hAnsi="Arial" w:cs="Arial"/>
          <w:color w:val="000000"/>
        </w:rPr>
        <w:t xml:space="preserve"> Templates-types of templates, </w:t>
      </w:r>
      <w:r w:rsidRPr="008B0222">
        <w:rPr>
          <w:rFonts w:ascii="Arial" w:hAnsi="Arial" w:cs="Arial"/>
          <w:color w:val="000000"/>
        </w:rPr>
        <w:t>Class - definition, structure, objects, access modifiers, scope, this pointer, Constructors and Destructors, inheritance, virtual functions.</w:t>
      </w:r>
    </w:p>
    <w:p w14:paraId="7E2F25E5" w14:textId="77777777" w:rsidR="00464FF9" w:rsidRPr="008B0222" w:rsidRDefault="00464FF9">
      <w:pPr>
        <w:pStyle w:val="BodyText"/>
        <w:spacing w:before="3"/>
        <w:rPr>
          <w:rFonts w:ascii="Arial" w:hAnsi="Arial" w:cs="Arial"/>
          <w:b/>
          <w:sz w:val="28"/>
        </w:rPr>
      </w:pPr>
    </w:p>
    <w:p w14:paraId="71CDB654" w14:textId="77777777" w:rsidR="00464FF9" w:rsidRPr="008B0222" w:rsidRDefault="00464FF9">
      <w:pPr>
        <w:pStyle w:val="BodyText"/>
        <w:spacing w:before="3"/>
        <w:rPr>
          <w:rFonts w:ascii="Arial" w:hAnsi="Arial" w:cs="Arial"/>
          <w:b/>
          <w:sz w:val="28"/>
        </w:rPr>
      </w:pPr>
    </w:p>
    <w:p w14:paraId="7BD8A355" w14:textId="77777777" w:rsidR="00464FF9" w:rsidRPr="008B0222" w:rsidRDefault="00000000">
      <w:pPr>
        <w:ind w:left="432"/>
        <w:rPr>
          <w:rFonts w:ascii="Arial" w:hAnsi="Arial" w:cs="Arial"/>
          <w:b/>
          <w:sz w:val="28"/>
        </w:rPr>
      </w:pPr>
      <w:bookmarkStart w:id="0" w:name="C++_OOPs_Concepts"/>
      <w:bookmarkEnd w:id="0"/>
      <w:r w:rsidRPr="008B0222">
        <w:rPr>
          <w:rFonts w:ascii="Arial" w:hAnsi="Arial" w:cs="Arial"/>
          <w:b/>
          <w:sz w:val="28"/>
        </w:rPr>
        <w:t>C++</w:t>
      </w:r>
      <w:r w:rsidRPr="008B0222">
        <w:rPr>
          <w:rFonts w:ascii="Arial" w:hAnsi="Arial" w:cs="Arial"/>
          <w:b/>
          <w:spacing w:val="-6"/>
          <w:sz w:val="28"/>
        </w:rPr>
        <w:t xml:space="preserve"> </w:t>
      </w:r>
      <w:r w:rsidRPr="008B0222">
        <w:rPr>
          <w:rFonts w:ascii="Arial" w:hAnsi="Arial" w:cs="Arial"/>
          <w:b/>
          <w:sz w:val="28"/>
        </w:rPr>
        <w:t>OOPs</w:t>
      </w:r>
      <w:r w:rsidRPr="008B0222">
        <w:rPr>
          <w:rFonts w:ascii="Arial" w:hAnsi="Arial" w:cs="Arial"/>
          <w:b/>
          <w:spacing w:val="-3"/>
          <w:sz w:val="28"/>
        </w:rPr>
        <w:t xml:space="preserve"> </w:t>
      </w:r>
      <w:r w:rsidRPr="008B0222">
        <w:rPr>
          <w:rFonts w:ascii="Arial" w:hAnsi="Arial" w:cs="Arial"/>
          <w:b/>
          <w:spacing w:val="-2"/>
          <w:sz w:val="28"/>
        </w:rPr>
        <w:t>Concepts</w:t>
      </w:r>
    </w:p>
    <w:p w14:paraId="40FEE698" w14:textId="77777777" w:rsidR="00464FF9" w:rsidRPr="008B0222" w:rsidRDefault="00000000">
      <w:pPr>
        <w:spacing w:before="273" w:line="242" w:lineRule="auto"/>
        <w:ind w:left="432"/>
        <w:rPr>
          <w:rFonts w:ascii="Arial" w:hAnsi="Arial" w:cs="Arial"/>
          <w:sz w:val="24"/>
        </w:rPr>
      </w:pPr>
      <w:r w:rsidRPr="008B0222">
        <w:rPr>
          <w:rFonts w:ascii="Arial" w:hAnsi="Arial" w:cs="Arial"/>
          <w:sz w:val="24"/>
        </w:rPr>
        <w:t>The major</w:t>
      </w:r>
      <w:r w:rsidRPr="008B0222">
        <w:rPr>
          <w:rFonts w:ascii="Arial" w:hAnsi="Arial" w:cs="Arial"/>
          <w:spacing w:val="-1"/>
          <w:sz w:val="24"/>
        </w:rPr>
        <w:t xml:space="preserve"> </w:t>
      </w:r>
      <w:r w:rsidRPr="008B0222">
        <w:rPr>
          <w:rFonts w:ascii="Arial" w:hAnsi="Arial" w:cs="Arial"/>
          <w:sz w:val="24"/>
        </w:rPr>
        <w:t>purpose</w:t>
      </w:r>
      <w:r w:rsidRPr="008B0222">
        <w:rPr>
          <w:rFonts w:ascii="Arial" w:hAnsi="Arial" w:cs="Arial"/>
          <w:spacing w:val="-8"/>
          <w:sz w:val="24"/>
        </w:rPr>
        <w:t xml:space="preserve"> </w:t>
      </w:r>
      <w:r w:rsidRPr="008B0222">
        <w:rPr>
          <w:rFonts w:ascii="Arial" w:hAnsi="Arial" w:cs="Arial"/>
          <w:sz w:val="24"/>
        </w:rPr>
        <w:t>of</w:t>
      </w:r>
      <w:r w:rsidRPr="008B0222">
        <w:rPr>
          <w:rFonts w:ascii="Arial" w:hAnsi="Arial" w:cs="Arial"/>
          <w:spacing w:val="-10"/>
          <w:sz w:val="24"/>
        </w:rPr>
        <w:t xml:space="preserve"> </w:t>
      </w:r>
      <w:r w:rsidRPr="008B0222">
        <w:rPr>
          <w:rFonts w:ascii="Arial" w:hAnsi="Arial" w:cs="Arial"/>
          <w:sz w:val="24"/>
        </w:rPr>
        <w:t>C++</w:t>
      </w:r>
      <w:r w:rsidRPr="008B0222">
        <w:rPr>
          <w:rFonts w:ascii="Arial" w:hAnsi="Arial" w:cs="Arial"/>
          <w:spacing w:val="-3"/>
          <w:sz w:val="24"/>
        </w:rPr>
        <w:t xml:space="preserve"> </w:t>
      </w:r>
      <w:r w:rsidRPr="008B0222">
        <w:rPr>
          <w:rFonts w:ascii="Arial" w:hAnsi="Arial" w:cs="Arial"/>
          <w:sz w:val="24"/>
        </w:rPr>
        <w:t>programming is</w:t>
      </w:r>
      <w:r w:rsidRPr="008B0222">
        <w:rPr>
          <w:rFonts w:ascii="Arial" w:hAnsi="Arial" w:cs="Arial"/>
          <w:spacing w:val="-4"/>
          <w:sz w:val="24"/>
        </w:rPr>
        <w:t xml:space="preserve"> </w:t>
      </w:r>
      <w:r w:rsidRPr="008B0222">
        <w:rPr>
          <w:rFonts w:ascii="Arial" w:hAnsi="Arial" w:cs="Arial"/>
          <w:sz w:val="24"/>
        </w:rPr>
        <w:t>to</w:t>
      </w:r>
      <w:r w:rsidRPr="008B0222">
        <w:rPr>
          <w:rFonts w:ascii="Arial" w:hAnsi="Arial" w:cs="Arial"/>
          <w:spacing w:val="-2"/>
          <w:sz w:val="24"/>
        </w:rPr>
        <w:t xml:space="preserve"> </w:t>
      </w:r>
      <w:r w:rsidRPr="008B0222">
        <w:rPr>
          <w:rFonts w:ascii="Arial" w:hAnsi="Arial" w:cs="Arial"/>
          <w:sz w:val="24"/>
        </w:rPr>
        <w:t>introduce</w:t>
      </w:r>
      <w:r w:rsidRPr="008B0222">
        <w:rPr>
          <w:rFonts w:ascii="Arial" w:hAnsi="Arial" w:cs="Arial"/>
          <w:spacing w:val="-3"/>
          <w:sz w:val="24"/>
        </w:rPr>
        <w:t xml:space="preserve"> </w:t>
      </w:r>
      <w:r w:rsidRPr="008B0222">
        <w:rPr>
          <w:rFonts w:ascii="Arial" w:hAnsi="Arial" w:cs="Arial"/>
          <w:sz w:val="24"/>
        </w:rPr>
        <w:t>the</w:t>
      </w:r>
      <w:r w:rsidRPr="008B0222">
        <w:rPr>
          <w:rFonts w:ascii="Arial" w:hAnsi="Arial" w:cs="Arial"/>
          <w:spacing w:val="-3"/>
          <w:sz w:val="24"/>
        </w:rPr>
        <w:t xml:space="preserve"> </w:t>
      </w:r>
      <w:r w:rsidRPr="008B0222">
        <w:rPr>
          <w:rFonts w:ascii="Arial" w:hAnsi="Arial" w:cs="Arial"/>
          <w:sz w:val="24"/>
        </w:rPr>
        <w:t>concept</w:t>
      </w:r>
      <w:r w:rsidRPr="008B0222">
        <w:rPr>
          <w:rFonts w:ascii="Arial" w:hAnsi="Arial" w:cs="Arial"/>
          <w:spacing w:val="-6"/>
          <w:sz w:val="24"/>
        </w:rPr>
        <w:t xml:space="preserve"> </w:t>
      </w:r>
      <w:r w:rsidRPr="008B0222">
        <w:rPr>
          <w:rFonts w:ascii="Arial" w:hAnsi="Arial" w:cs="Arial"/>
          <w:sz w:val="24"/>
        </w:rPr>
        <w:t>of</w:t>
      </w:r>
      <w:r w:rsidRPr="008B0222">
        <w:rPr>
          <w:rFonts w:ascii="Arial" w:hAnsi="Arial" w:cs="Arial"/>
          <w:spacing w:val="-10"/>
          <w:sz w:val="24"/>
        </w:rPr>
        <w:t xml:space="preserve"> </w:t>
      </w:r>
      <w:r w:rsidRPr="008B0222">
        <w:rPr>
          <w:rFonts w:ascii="Arial" w:hAnsi="Arial" w:cs="Arial"/>
          <w:sz w:val="24"/>
        </w:rPr>
        <w:t>object</w:t>
      </w:r>
      <w:r w:rsidRPr="008B0222">
        <w:rPr>
          <w:rFonts w:ascii="Arial" w:hAnsi="Arial" w:cs="Arial"/>
          <w:spacing w:val="-2"/>
          <w:sz w:val="24"/>
        </w:rPr>
        <w:t xml:space="preserve"> </w:t>
      </w:r>
      <w:r w:rsidRPr="008B0222">
        <w:rPr>
          <w:rFonts w:ascii="Arial" w:hAnsi="Arial" w:cs="Arial"/>
          <w:sz w:val="24"/>
        </w:rPr>
        <w:t>orientation</w:t>
      </w:r>
      <w:r w:rsidRPr="008B0222">
        <w:rPr>
          <w:rFonts w:ascii="Arial" w:hAnsi="Arial" w:cs="Arial"/>
          <w:spacing w:val="-7"/>
          <w:sz w:val="24"/>
        </w:rPr>
        <w:t xml:space="preserve"> </w:t>
      </w:r>
      <w:r w:rsidRPr="008B0222">
        <w:rPr>
          <w:rFonts w:ascii="Arial" w:hAnsi="Arial" w:cs="Arial"/>
          <w:sz w:val="24"/>
        </w:rPr>
        <w:t>to</w:t>
      </w:r>
      <w:r w:rsidRPr="008B0222">
        <w:rPr>
          <w:rFonts w:ascii="Arial" w:hAnsi="Arial" w:cs="Arial"/>
          <w:spacing w:val="-2"/>
          <w:sz w:val="24"/>
        </w:rPr>
        <w:t xml:space="preserve"> </w:t>
      </w:r>
      <w:r w:rsidRPr="008B0222">
        <w:rPr>
          <w:rFonts w:ascii="Arial" w:hAnsi="Arial" w:cs="Arial"/>
          <w:sz w:val="24"/>
        </w:rPr>
        <w:t>the</w:t>
      </w:r>
      <w:r w:rsidRPr="008B0222">
        <w:rPr>
          <w:rFonts w:ascii="Arial" w:hAnsi="Arial" w:cs="Arial"/>
          <w:spacing w:val="-3"/>
          <w:sz w:val="24"/>
        </w:rPr>
        <w:t xml:space="preserve"> </w:t>
      </w:r>
      <w:r w:rsidRPr="008B0222">
        <w:rPr>
          <w:rFonts w:ascii="Arial" w:hAnsi="Arial" w:cs="Arial"/>
          <w:sz w:val="24"/>
        </w:rPr>
        <w:t>C</w:t>
      </w:r>
      <w:r w:rsidRPr="008B0222">
        <w:rPr>
          <w:rFonts w:ascii="Arial" w:hAnsi="Arial" w:cs="Arial"/>
          <w:spacing w:val="-4"/>
          <w:sz w:val="24"/>
        </w:rPr>
        <w:t xml:space="preserve"> </w:t>
      </w:r>
      <w:r w:rsidRPr="008B0222">
        <w:rPr>
          <w:rFonts w:ascii="Arial" w:hAnsi="Arial" w:cs="Arial"/>
          <w:sz w:val="24"/>
        </w:rPr>
        <w:t xml:space="preserve">programming </w:t>
      </w:r>
      <w:r w:rsidRPr="008B0222">
        <w:rPr>
          <w:rFonts w:ascii="Arial" w:hAnsi="Arial" w:cs="Arial"/>
          <w:spacing w:val="-2"/>
          <w:sz w:val="24"/>
        </w:rPr>
        <w:t>language.</w:t>
      </w:r>
    </w:p>
    <w:p w14:paraId="0DE132A8" w14:textId="77777777" w:rsidR="00464FF9" w:rsidRPr="008B0222" w:rsidRDefault="00000000">
      <w:pPr>
        <w:spacing w:before="273" w:line="249" w:lineRule="auto"/>
        <w:ind w:left="432"/>
        <w:rPr>
          <w:rFonts w:ascii="Arial" w:hAnsi="Arial" w:cs="Arial"/>
          <w:b/>
          <w:sz w:val="24"/>
        </w:rPr>
      </w:pPr>
      <w:r w:rsidRPr="008B0222">
        <w:rPr>
          <w:rFonts w:ascii="Arial" w:hAnsi="Arial" w:cs="Arial"/>
          <w:sz w:val="24"/>
        </w:rPr>
        <w:t>Object Oriented</w:t>
      </w:r>
      <w:r w:rsidRPr="008B0222">
        <w:rPr>
          <w:rFonts w:ascii="Arial" w:hAnsi="Arial" w:cs="Arial"/>
          <w:spacing w:val="-2"/>
          <w:sz w:val="24"/>
        </w:rPr>
        <w:t xml:space="preserve"> </w:t>
      </w:r>
      <w:r w:rsidRPr="008B0222">
        <w:rPr>
          <w:rFonts w:ascii="Arial" w:hAnsi="Arial" w:cs="Arial"/>
          <w:sz w:val="24"/>
        </w:rPr>
        <w:t>Programming is</w:t>
      </w:r>
      <w:r w:rsidRPr="008B0222">
        <w:rPr>
          <w:rFonts w:ascii="Arial" w:hAnsi="Arial" w:cs="Arial"/>
          <w:spacing w:val="-4"/>
          <w:sz w:val="24"/>
        </w:rPr>
        <w:t xml:space="preserve"> </w:t>
      </w:r>
      <w:r w:rsidRPr="008B0222">
        <w:rPr>
          <w:rFonts w:ascii="Arial" w:hAnsi="Arial" w:cs="Arial"/>
          <w:sz w:val="24"/>
        </w:rPr>
        <w:t>a</w:t>
      </w:r>
      <w:r w:rsidRPr="008B0222">
        <w:rPr>
          <w:rFonts w:ascii="Arial" w:hAnsi="Arial" w:cs="Arial"/>
          <w:spacing w:val="-3"/>
          <w:sz w:val="24"/>
        </w:rPr>
        <w:t xml:space="preserve"> </w:t>
      </w:r>
      <w:r w:rsidRPr="008B0222">
        <w:rPr>
          <w:rFonts w:ascii="Arial" w:hAnsi="Arial" w:cs="Arial"/>
          <w:sz w:val="24"/>
        </w:rPr>
        <w:t>paradigm</w:t>
      </w:r>
      <w:r w:rsidRPr="008B0222">
        <w:rPr>
          <w:rFonts w:ascii="Arial" w:hAnsi="Arial" w:cs="Arial"/>
          <w:spacing w:val="-11"/>
          <w:sz w:val="24"/>
        </w:rPr>
        <w:t xml:space="preserve"> </w:t>
      </w:r>
      <w:r w:rsidRPr="008B0222">
        <w:rPr>
          <w:rFonts w:ascii="Arial" w:hAnsi="Arial" w:cs="Arial"/>
          <w:sz w:val="24"/>
        </w:rPr>
        <w:t>that provides</w:t>
      </w:r>
      <w:r w:rsidRPr="008B0222">
        <w:rPr>
          <w:rFonts w:ascii="Arial" w:hAnsi="Arial" w:cs="Arial"/>
          <w:spacing w:val="-1"/>
          <w:sz w:val="24"/>
        </w:rPr>
        <w:t xml:space="preserve"> </w:t>
      </w:r>
      <w:r w:rsidRPr="008B0222">
        <w:rPr>
          <w:rFonts w:ascii="Arial" w:hAnsi="Arial" w:cs="Arial"/>
          <w:sz w:val="24"/>
        </w:rPr>
        <w:t>many</w:t>
      </w:r>
      <w:r w:rsidRPr="008B0222">
        <w:rPr>
          <w:rFonts w:ascii="Arial" w:hAnsi="Arial" w:cs="Arial"/>
          <w:spacing w:val="-12"/>
          <w:sz w:val="24"/>
        </w:rPr>
        <w:t xml:space="preserve"> </w:t>
      </w:r>
      <w:r w:rsidRPr="008B0222">
        <w:rPr>
          <w:rFonts w:ascii="Arial" w:hAnsi="Arial" w:cs="Arial"/>
          <w:sz w:val="24"/>
        </w:rPr>
        <w:t>concepts</w:t>
      </w:r>
      <w:r w:rsidRPr="008B0222">
        <w:rPr>
          <w:rFonts w:ascii="Arial" w:hAnsi="Arial" w:cs="Arial"/>
          <w:spacing w:val="-4"/>
          <w:sz w:val="24"/>
        </w:rPr>
        <w:t xml:space="preserve"> </w:t>
      </w:r>
      <w:r w:rsidRPr="008B0222">
        <w:rPr>
          <w:rFonts w:ascii="Arial" w:hAnsi="Arial" w:cs="Arial"/>
          <w:sz w:val="24"/>
        </w:rPr>
        <w:t>such</w:t>
      </w:r>
      <w:r w:rsidRPr="008B0222">
        <w:rPr>
          <w:rFonts w:ascii="Arial" w:hAnsi="Arial" w:cs="Arial"/>
          <w:spacing w:val="-7"/>
          <w:sz w:val="24"/>
        </w:rPr>
        <w:t xml:space="preserve"> </w:t>
      </w:r>
      <w:r w:rsidRPr="008B0222">
        <w:rPr>
          <w:rFonts w:ascii="Arial" w:hAnsi="Arial" w:cs="Arial"/>
          <w:sz w:val="24"/>
        </w:rPr>
        <w:t xml:space="preserve">as </w:t>
      </w:r>
      <w:r w:rsidRPr="008B0222">
        <w:rPr>
          <w:rFonts w:ascii="Arial" w:hAnsi="Arial" w:cs="Arial"/>
          <w:b/>
          <w:sz w:val="24"/>
        </w:rPr>
        <w:t>inheritance,</w:t>
      </w:r>
      <w:r w:rsidRPr="008B0222">
        <w:rPr>
          <w:rFonts w:ascii="Arial" w:hAnsi="Arial" w:cs="Arial"/>
          <w:b/>
          <w:spacing w:val="-1"/>
          <w:sz w:val="24"/>
        </w:rPr>
        <w:t xml:space="preserve"> </w:t>
      </w:r>
      <w:r w:rsidRPr="008B0222">
        <w:rPr>
          <w:rFonts w:ascii="Arial" w:hAnsi="Arial" w:cs="Arial"/>
          <w:b/>
          <w:sz w:val="24"/>
        </w:rPr>
        <w:t>data</w:t>
      </w:r>
      <w:r w:rsidRPr="008B0222">
        <w:rPr>
          <w:rFonts w:ascii="Arial" w:hAnsi="Arial" w:cs="Arial"/>
          <w:b/>
          <w:spacing w:val="-12"/>
          <w:sz w:val="24"/>
        </w:rPr>
        <w:t xml:space="preserve"> </w:t>
      </w:r>
      <w:r w:rsidRPr="008B0222">
        <w:rPr>
          <w:rFonts w:ascii="Arial" w:hAnsi="Arial" w:cs="Arial"/>
          <w:b/>
          <w:sz w:val="24"/>
        </w:rPr>
        <w:t>binding, polymorphism etc.</w:t>
      </w:r>
    </w:p>
    <w:p w14:paraId="13611DEB" w14:textId="77777777" w:rsidR="00464FF9" w:rsidRPr="008B0222" w:rsidRDefault="00000000">
      <w:pPr>
        <w:spacing w:before="261" w:line="242" w:lineRule="auto"/>
        <w:ind w:left="432"/>
        <w:rPr>
          <w:rFonts w:ascii="Arial" w:hAnsi="Arial" w:cs="Arial"/>
          <w:sz w:val="24"/>
        </w:rPr>
      </w:pPr>
      <w:r w:rsidRPr="008B0222">
        <w:rPr>
          <w:rFonts w:ascii="Arial" w:hAnsi="Arial" w:cs="Arial"/>
          <w:sz w:val="24"/>
        </w:rPr>
        <w:t>The</w:t>
      </w:r>
      <w:r w:rsidRPr="008B0222">
        <w:rPr>
          <w:rFonts w:ascii="Arial" w:hAnsi="Arial" w:cs="Arial"/>
          <w:spacing w:val="-2"/>
          <w:sz w:val="24"/>
        </w:rPr>
        <w:t xml:space="preserve"> </w:t>
      </w:r>
      <w:r w:rsidRPr="008B0222">
        <w:rPr>
          <w:rFonts w:ascii="Arial" w:hAnsi="Arial" w:cs="Arial"/>
          <w:sz w:val="24"/>
        </w:rPr>
        <w:t>programming</w:t>
      </w:r>
      <w:r w:rsidRPr="008B0222">
        <w:rPr>
          <w:rFonts w:ascii="Arial" w:hAnsi="Arial" w:cs="Arial"/>
          <w:spacing w:val="-1"/>
          <w:sz w:val="24"/>
        </w:rPr>
        <w:t xml:space="preserve"> </w:t>
      </w:r>
      <w:r w:rsidRPr="008B0222">
        <w:rPr>
          <w:rFonts w:ascii="Arial" w:hAnsi="Arial" w:cs="Arial"/>
          <w:sz w:val="24"/>
        </w:rPr>
        <w:t>paradigm</w:t>
      </w:r>
      <w:r w:rsidRPr="008B0222">
        <w:rPr>
          <w:rFonts w:ascii="Arial" w:hAnsi="Arial" w:cs="Arial"/>
          <w:spacing w:val="-10"/>
          <w:sz w:val="24"/>
        </w:rPr>
        <w:t xml:space="preserve"> </w:t>
      </w:r>
      <w:r w:rsidRPr="008B0222">
        <w:rPr>
          <w:rFonts w:ascii="Arial" w:hAnsi="Arial" w:cs="Arial"/>
          <w:sz w:val="24"/>
        </w:rPr>
        <w:t>where</w:t>
      </w:r>
      <w:r w:rsidRPr="008B0222">
        <w:rPr>
          <w:rFonts w:ascii="Arial" w:hAnsi="Arial" w:cs="Arial"/>
          <w:spacing w:val="-2"/>
          <w:sz w:val="24"/>
        </w:rPr>
        <w:t xml:space="preserve"> </w:t>
      </w:r>
      <w:r w:rsidRPr="008B0222">
        <w:rPr>
          <w:rFonts w:ascii="Arial" w:hAnsi="Arial" w:cs="Arial"/>
          <w:sz w:val="24"/>
        </w:rPr>
        <w:t>everything is</w:t>
      </w:r>
      <w:r w:rsidRPr="008B0222">
        <w:rPr>
          <w:rFonts w:ascii="Arial" w:hAnsi="Arial" w:cs="Arial"/>
          <w:spacing w:val="-3"/>
          <w:sz w:val="24"/>
        </w:rPr>
        <w:t xml:space="preserve"> </w:t>
      </w:r>
      <w:r w:rsidRPr="008B0222">
        <w:rPr>
          <w:rFonts w:ascii="Arial" w:hAnsi="Arial" w:cs="Arial"/>
          <w:sz w:val="24"/>
        </w:rPr>
        <w:t>represented</w:t>
      </w:r>
      <w:r w:rsidRPr="008B0222">
        <w:rPr>
          <w:rFonts w:ascii="Arial" w:hAnsi="Arial" w:cs="Arial"/>
          <w:spacing w:val="-1"/>
          <w:sz w:val="24"/>
        </w:rPr>
        <w:t xml:space="preserve"> </w:t>
      </w:r>
      <w:r w:rsidRPr="008B0222">
        <w:rPr>
          <w:rFonts w:ascii="Arial" w:hAnsi="Arial" w:cs="Arial"/>
          <w:sz w:val="24"/>
        </w:rPr>
        <w:t>as</w:t>
      </w:r>
      <w:r w:rsidRPr="008B0222">
        <w:rPr>
          <w:rFonts w:ascii="Arial" w:hAnsi="Arial" w:cs="Arial"/>
          <w:spacing w:val="-3"/>
          <w:sz w:val="24"/>
        </w:rPr>
        <w:t xml:space="preserve"> </w:t>
      </w:r>
      <w:r w:rsidRPr="008B0222">
        <w:rPr>
          <w:rFonts w:ascii="Arial" w:hAnsi="Arial" w:cs="Arial"/>
          <w:sz w:val="24"/>
        </w:rPr>
        <w:t>an</w:t>
      </w:r>
      <w:r w:rsidRPr="008B0222">
        <w:rPr>
          <w:rFonts w:ascii="Arial" w:hAnsi="Arial" w:cs="Arial"/>
          <w:spacing w:val="-6"/>
          <w:sz w:val="24"/>
        </w:rPr>
        <w:t xml:space="preserve"> </w:t>
      </w:r>
      <w:r w:rsidRPr="008B0222">
        <w:rPr>
          <w:rFonts w:ascii="Arial" w:hAnsi="Arial" w:cs="Arial"/>
          <w:sz w:val="24"/>
        </w:rPr>
        <w:t>object is</w:t>
      </w:r>
      <w:r w:rsidRPr="008B0222">
        <w:rPr>
          <w:rFonts w:ascii="Arial" w:hAnsi="Arial" w:cs="Arial"/>
          <w:spacing w:val="-3"/>
          <w:sz w:val="24"/>
        </w:rPr>
        <w:t xml:space="preserve"> </w:t>
      </w:r>
      <w:r w:rsidRPr="008B0222">
        <w:rPr>
          <w:rFonts w:ascii="Arial" w:hAnsi="Arial" w:cs="Arial"/>
          <w:sz w:val="24"/>
        </w:rPr>
        <w:t>known</w:t>
      </w:r>
      <w:r w:rsidRPr="008B0222">
        <w:rPr>
          <w:rFonts w:ascii="Arial" w:hAnsi="Arial" w:cs="Arial"/>
          <w:spacing w:val="-7"/>
          <w:sz w:val="24"/>
        </w:rPr>
        <w:t xml:space="preserve"> </w:t>
      </w:r>
      <w:r w:rsidRPr="008B0222">
        <w:rPr>
          <w:rFonts w:ascii="Arial" w:hAnsi="Arial" w:cs="Arial"/>
          <w:sz w:val="24"/>
        </w:rPr>
        <w:t>as</w:t>
      </w:r>
      <w:r w:rsidRPr="008B0222">
        <w:rPr>
          <w:rFonts w:ascii="Arial" w:hAnsi="Arial" w:cs="Arial"/>
          <w:spacing w:val="-3"/>
          <w:sz w:val="24"/>
        </w:rPr>
        <w:t xml:space="preserve"> </w:t>
      </w:r>
      <w:r w:rsidRPr="008B0222">
        <w:rPr>
          <w:rFonts w:ascii="Arial" w:hAnsi="Arial" w:cs="Arial"/>
          <w:sz w:val="24"/>
        </w:rPr>
        <w:t>truly</w:t>
      </w:r>
      <w:r w:rsidRPr="008B0222">
        <w:rPr>
          <w:rFonts w:ascii="Arial" w:hAnsi="Arial" w:cs="Arial"/>
          <w:spacing w:val="-11"/>
          <w:sz w:val="24"/>
        </w:rPr>
        <w:t xml:space="preserve"> </w:t>
      </w:r>
      <w:r w:rsidRPr="008B0222">
        <w:rPr>
          <w:rFonts w:ascii="Arial" w:hAnsi="Arial" w:cs="Arial"/>
          <w:sz w:val="24"/>
        </w:rPr>
        <w:t xml:space="preserve">object-oriented programming language. </w:t>
      </w:r>
      <w:r w:rsidRPr="008B0222">
        <w:rPr>
          <w:rFonts w:ascii="Arial" w:hAnsi="Arial" w:cs="Arial"/>
          <w:b/>
          <w:sz w:val="24"/>
        </w:rPr>
        <w:t xml:space="preserve">Smalltalk </w:t>
      </w:r>
      <w:r w:rsidRPr="008B0222">
        <w:rPr>
          <w:rFonts w:ascii="Arial" w:hAnsi="Arial" w:cs="Arial"/>
          <w:sz w:val="24"/>
        </w:rPr>
        <w:t>is considered as the first truly</w:t>
      </w:r>
      <w:r w:rsidRPr="008B0222">
        <w:rPr>
          <w:rFonts w:ascii="Arial" w:hAnsi="Arial" w:cs="Arial"/>
          <w:spacing w:val="-3"/>
          <w:sz w:val="24"/>
        </w:rPr>
        <w:t xml:space="preserve"> </w:t>
      </w:r>
      <w:r w:rsidRPr="008B0222">
        <w:rPr>
          <w:rFonts w:ascii="Arial" w:hAnsi="Arial" w:cs="Arial"/>
          <w:sz w:val="24"/>
        </w:rPr>
        <w:t>object-oriented programming language.</w:t>
      </w:r>
    </w:p>
    <w:p w14:paraId="0FC56D68" w14:textId="77777777" w:rsidR="00464FF9" w:rsidRPr="008B0222" w:rsidRDefault="00464FF9">
      <w:pPr>
        <w:pStyle w:val="BodyText"/>
        <w:spacing w:before="3"/>
        <w:rPr>
          <w:rFonts w:ascii="Arial" w:hAnsi="Arial" w:cs="Arial"/>
          <w:sz w:val="24"/>
        </w:rPr>
      </w:pPr>
    </w:p>
    <w:p w14:paraId="2402E8A1" w14:textId="77777777" w:rsidR="00464FF9" w:rsidRPr="008B0222" w:rsidRDefault="00000000">
      <w:pPr>
        <w:ind w:left="432"/>
        <w:rPr>
          <w:rFonts w:ascii="Arial" w:hAnsi="Arial" w:cs="Arial"/>
          <w:b/>
          <w:sz w:val="28"/>
        </w:rPr>
      </w:pPr>
      <w:bookmarkStart w:id="1" w:name="OOPs_(Object_Oriented_Programming_System"/>
      <w:bookmarkEnd w:id="1"/>
      <w:r w:rsidRPr="008B0222">
        <w:rPr>
          <w:rFonts w:ascii="Arial" w:hAnsi="Arial" w:cs="Arial"/>
          <w:b/>
          <w:sz w:val="28"/>
        </w:rPr>
        <w:t>OOPs</w:t>
      </w:r>
      <w:r w:rsidRPr="008B0222">
        <w:rPr>
          <w:rFonts w:ascii="Arial" w:hAnsi="Arial" w:cs="Arial"/>
          <w:b/>
          <w:spacing w:val="-8"/>
          <w:sz w:val="28"/>
        </w:rPr>
        <w:t xml:space="preserve"> </w:t>
      </w:r>
      <w:r w:rsidRPr="008B0222">
        <w:rPr>
          <w:rFonts w:ascii="Arial" w:hAnsi="Arial" w:cs="Arial"/>
          <w:b/>
          <w:sz w:val="28"/>
        </w:rPr>
        <w:t>(Object</w:t>
      </w:r>
      <w:r w:rsidRPr="008B0222">
        <w:rPr>
          <w:rFonts w:ascii="Arial" w:hAnsi="Arial" w:cs="Arial"/>
          <w:b/>
          <w:spacing w:val="-9"/>
          <w:sz w:val="28"/>
        </w:rPr>
        <w:t xml:space="preserve"> </w:t>
      </w:r>
      <w:r w:rsidRPr="008B0222">
        <w:rPr>
          <w:rFonts w:ascii="Arial" w:hAnsi="Arial" w:cs="Arial"/>
          <w:b/>
          <w:sz w:val="28"/>
        </w:rPr>
        <w:t>Oriented</w:t>
      </w:r>
      <w:r w:rsidRPr="008B0222">
        <w:rPr>
          <w:rFonts w:ascii="Arial" w:hAnsi="Arial" w:cs="Arial"/>
          <w:b/>
          <w:spacing w:val="-10"/>
          <w:sz w:val="28"/>
        </w:rPr>
        <w:t xml:space="preserve"> </w:t>
      </w:r>
      <w:r w:rsidRPr="008B0222">
        <w:rPr>
          <w:rFonts w:ascii="Arial" w:hAnsi="Arial" w:cs="Arial"/>
          <w:b/>
          <w:sz w:val="28"/>
        </w:rPr>
        <w:t>Programming</w:t>
      </w:r>
      <w:r w:rsidRPr="008B0222">
        <w:rPr>
          <w:rFonts w:ascii="Arial" w:hAnsi="Arial" w:cs="Arial"/>
          <w:b/>
          <w:spacing w:val="-9"/>
          <w:sz w:val="28"/>
        </w:rPr>
        <w:t xml:space="preserve"> </w:t>
      </w:r>
      <w:r w:rsidRPr="008B0222">
        <w:rPr>
          <w:rFonts w:ascii="Arial" w:hAnsi="Arial" w:cs="Arial"/>
          <w:b/>
          <w:spacing w:val="-2"/>
          <w:sz w:val="28"/>
        </w:rPr>
        <w:t>System)</w:t>
      </w:r>
    </w:p>
    <w:p w14:paraId="1EA324A8" w14:textId="77777777" w:rsidR="00464FF9" w:rsidRPr="008B0222" w:rsidRDefault="00000000">
      <w:pPr>
        <w:spacing w:before="273" w:line="242" w:lineRule="auto"/>
        <w:ind w:left="432" w:right="380"/>
        <w:rPr>
          <w:rFonts w:ascii="Arial" w:hAnsi="Arial" w:cs="Arial"/>
          <w:sz w:val="24"/>
        </w:rPr>
      </w:pPr>
      <w:r w:rsidRPr="008B0222">
        <w:rPr>
          <w:rFonts w:ascii="Arial" w:hAnsi="Arial" w:cs="Arial"/>
          <w:b/>
          <w:sz w:val="24"/>
        </w:rPr>
        <w:t xml:space="preserve">Object </w:t>
      </w:r>
      <w:r w:rsidRPr="008B0222">
        <w:rPr>
          <w:rFonts w:ascii="Arial" w:hAnsi="Arial" w:cs="Arial"/>
          <w:sz w:val="24"/>
        </w:rPr>
        <w:t>means a real word entity</w:t>
      </w:r>
      <w:r w:rsidRPr="008B0222">
        <w:rPr>
          <w:rFonts w:ascii="Arial" w:hAnsi="Arial" w:cs="Arial"/>
          <w:spacing w:val="-1"/>
          <w:sz w:val="24"/>
        </w:rPr>
        <w:t xml:space="preserve"> </w:t>
      </w:r>
      <w:r w:rsidRPr="008B0222">
        <w:rPr>
          <w:rFonts w:ascii="Arial" w:hAnsi="Arial" w:cs="Arial"/>
          <w:sz w:val="24"/>
        </w:rPr>
        <w:t xml:space="preserve">such as pen, chair, table etc. </w:t>
      </w:r>
      <w:r w:rsidRPr="008B0222">
        <w:rPr>
          <w:rFonts w:ascii="Arial" w:hAnsi="Arial" w:cs="Arial"/>
          <w:b/>
          <w:sz w:val="24"/>
        </w:rPr>
        <w:t xml:space="preserve">Object-Oriented Programming </w:t>
      </w:r>
      <w:r w:rsidRPr="008B0222">
        <w:rPr>
          <w:rFonts w:ascii="Arial" w:hAnsi="Arial" w:cs="Arial"/>
          <w:sz w:val="24"/>
        </w:rPr>
        <w:t>is a methodology</w:t>
      </w:r>
      <w:r w:rsidRPr="008B0222">
        <w:rPr>
          <w:rFonts w:ascii="Arial" w:hAnsi="Arial" w:cs="Arial"/>
          <w:spacing w:val="-11"/>
          <w:sz w:val="24"/>
        </w:rPr>
        <w:t xml:space="preserve"> </w:t>
      </w:r>
      <w:r w:rsidRPr="008B0222">
        <w:rPr>
          <w:rFonts w:ascii="Arial" w:hAnsi="Arial" w:cs="Arial"/>
          <w:sz w:val="24"/>
        </w:rPr>
        <w:t>or</w:t>
      </w:r>
      <w:r w:rsidRPr="008B0222">
        <w:rPr>
          <w:rFonts w:ascii="Arial" w:hAnsi="Arial" w:cs="Arial"/>
          <w:spacing w:val="-5"/>
          <w:sz w:val="24"/>
        </w:rPr>
        <w:t xml:space="preserve"> </w:t>
      </w:r>
      <w:r w:rsidRPr="008B0222">
        <w:rPr>
          <w:rFonts w:ascii="Arial" w:hAnsi="Arial" w:cs="Arial"/>
          <w:sz w:val="24"/>
        </w:rPr>
        <w:t>paradigm</w:t>
      </w:r>
      <w:r w:rsidRPr="008B0222">
        <w:rPr>
          <w:rFonts w:ascii="Arial" w:hAnsi="Arial" w:cs="Arial"/>
          <w:spacing w:val="-7"/>
          <w:sz w:val="24"/>
        </w:rPr>
        <w:t xml:space="preserve"> </w:t>
      </w:r>
      <w:r w:rsidRPr="008B0222">
        <w:rPr>
          <w:rFonts w:ascii="Arial" w:hAnsi="Arial" w:cs="Arial"/>
          <w:sz w:val="24"/>
        </w:rPr>
        <w:t>to</w:t>
      </w:r>
      <w:r w:rsidRPr="008B0222">
        <w:rPr>
          <w:rFonts w:ascii="Arial" w:hAnsi="Arial" w:cs="Arial"/>
          <w:spacing w:val="-2"/>
          <w:sz w:val="24"/>
        </w:rPr>
        <w:t xml:space="preserve"> </w:t>
      </w:r>
      <w:r w:rsidRPr="008B0222">
        <w:rPr>
          <w:rFonts w:ascii="Arial" w:hAnsi="Arial" w:cs="Arial"/>
          <w:sz w:val="24"/>
        </w:rPr>
        <w:t>design</w:t>
      </w:r>
      <w:r w:rsidRPr="008B0222">
        <w:rPr>
          <w:rFonts w:ascii="Arial" w:hAnsi="Arial" w:cs="Arial"/>
          <w:spacing w:val="-7"/>
          <w:sz w:val="24"/>
        </w:rPr>
        <w:t xml:space="preserve"> </w:t>
      </w:r>
      <w:r w:rsidRPr="008B0222">
        <w:rPr>
          <w:rFonts w:ascii="Arial" w:hAnsi="Arial" w:cs="Arial"/>
          <w:sz w:val="24"/>
        </w:rPr>
        <w:t>a</w:t>
      </w:r>
      <w:r w:rsidRPr="008B0222">
        <w:rPr>
          <w:rFonts w:ascii="Arial" w:hAnsi="Arial" w:cs="Arial"/>
          <w:spacing w:val="-3"/>
          <w:sz w:val="24"/>
        </w:rPr>
        <w:t xml:space="preserve"> </w:t>
      </w:r>
      <w:r w:rsidRPr="008B0222">
        <w:rPr>
          <w:rFonts w:ascii="Arial" w:hAnsi="Arial" w:cs="Arial"/>
          <w:sz w:val="24"/>
        </w:rPr>
        <w:t>program</w:t>
      </w:r>
      <w:r w:rsidRPr="008B0222">
        <w:rPr>
          <w:rFonts w:ascii="Arial" w:hAnsi="Arial" w:cs="Arial"/>
          <w:spacing w:val="-11"/>
          <w:sz w:val="24"/>
        </w:rPr>
        <w:t xml:space="preserve"> </w:t>
      </w:r>
      <w:r w:rsidRPr="008B0222">
        <w:rPr>
          <w:rFonts w:ascii="Arial" w:hAnsi="Arial" w:cs="Arial"/>
          <w:sz w:val="24"/>
        </w:rPr>
        <w:t>using</w:t>
      </w:r>
      <w:r w:rsidRPr="008B0222">
        <w:rPr>
          <w:rFonts w:ascii="Arial" w:hAnsi="Arial" w:cs="Arial"/>
          <w:spacing w:val="-2"/>
          <w:sz w:val="24"/>
        </w:rPr>
        <w:t xml:space="preserve"> </w:t>
      </w:r>
      <w:r w:rsidRPr="008B0222">
        <w:rPr>
          <w:rFonts w:ascii="Arial" w:hAnsi="Arial" w:cs="Arial"/>
          <w:sz w:val="24"/>
        </w:rPr>
        <w:t>classes</w:t>
      </w:r>
      <w:r w:rsidRPr="008B0222">
        <w:rPr>
          <w:rFonts w:ascii="Arial" w:hAnsi="Arial" w:cs="Arial"/>
          <w:spacing w:val="-4"/>
          <w:sz w:val="24"/>
        </w:rPr>
        <w:t xml:space="preserve"> </w:t>
      </w:r>
      <w:r w:rsidRPr="008B0222">
        <w:rPr>
          <w:rFonts w:ascii="Arial" w:hAnsi="Arial" w:cs="Arial"/>
          <w:sz w:val="24"/>
        </w:rPr>
        <w:t>and</w:t>
      </w:r>
      <w:r w:rsidRPr="008B0222">
        <w:rPr>
          <w:rFonts w:ascii="Arial" w:hAnsi="Arial" w:cs="Arial"/>
          <w:spacing w:val="-2"/>
          <w:sz w:val="24"/>
        </w:rPr>
        <w:t xml:space="preserve"> </w:t>
      </w:r>
      <w:r w:rsidRPr="008B0222">
        <w:rPr>
          <w:rFonts w:ascii="Arial" w:hAnsi="Arial" w:cs="Arial"/>
          <w:sz w:val="24"/>
        </w:rPr>
        <w:t>objects. It</w:t>
      </w:r>
      <w:r w:rsidRPr="008B0222">
        <w:rPr>
          <w:rFonts w:ascii="Arial" w:hAnsi="Arial" w:cs="Arial"/>
          <w:spacing w:val="-2"/>
          <w:sz w:val="24"/>
        </w:rPr>
        <w:t xml:space="preserve"> </w:t>
      </w:r>
      <w:r w:rsidRPr="008B0222">
        <w:rPr>
          <w:rFonts w:ascii="Arial" w:hAnsi="Arial" w:cs="Arial"/>
          <w:sz w:val="24"/>
        </w:rPr>
        <w:t>simplifies</w:t>
      </w:r>
      <w:r w:rsidRPr="008B0222">
        <w:rPr>
          <w:rFonts w:ascii="Arial" w:hAnsi="Arial" w:cs="Arial"/>
          <w:spacing w:val="-4"/>
          <w:sz w:val="24"/>
        </w:rPr>
        <w:t xml:space="preserve"> </w:t>
      </w:r>
      <w:r w:rsidRPr="008B0222">
        <w:rPr>
          <w:rFonts w:ascii="Arial" w:hAnsi="Arial" w:cs="Arial"/>
          <w:sz w:val="24"/>
        </w:rPr>
        <w:t>the</w:t>
      </w:r>
      <w:r w:rsidRPr="008B0222">
        <w:rPr>
          <w:rFonts w:ascii="Arial" w:hAnsi="Arial" w:cs="Arial"/>
          <w:spacing w:val="-3"/>
          <w:sz w:val="24"/>
        </w:rPr>
        <w:t xml:space="preserve"> </w:t>
      </w:r>
      <w:r w:rsidRPr="008B0222">
        <w:rPr>
          <w:rFonts w:ascii="Arial" w:hAnsi="Arial" w:cs="Arial"/>
          <w:sz w:val="24"/>
        </w:rPr>
        <w:t>software</w:t>
      </w:r>
      <w:r w:rsidRPr="008B0222">
        <w:rPr>
          <w:rFonts w:ascii="Arial" w:hAnsi="Arial" w:cs="Arial"/>
          <w:spacing w:val="-3"/>
          <w:sz w:val="24"/>
        </w:rPr>
        <w:t xml:space="preserve"> </w:t>
      </w:r>
      <w:r w:rsidRPr="008B0222">
        <w:rPr>
          <w:rFonts w:ascii="Arial" w:hAnsi="Arial" w:cs="Arial"/>
          <w:sz w:val="24"/>
        </w:rPr>
        <w:t>development and maintenance by providing some concepts:</w:t>
      </w:r>
    </w:p>
    <w:p w14:paraId="73C21566" w14:textId="77777777" w:rsidR="00464FF9" w:rsidRPr="008B0222" w:rsidRDefault="00464FF9">
      <w:pPr>
        <w:pStyle w:val="BodyText"/>
        <w:spacing w:before="40"/>
        <w:rPr>
          <w:rFonts w:ascii="Arial" w:hAnsi="Arial" w:cs="Arial"/>
          <w:sz w:val="24"/>
        </w:rPr>
      </w:pPr>
    </w:p>
    <w:p w14:paraId="77BBD81F" w14:textId="77777777" w:rsidR="00464FF9" w:rsidRPr="008B0222" w:rsidRDefault="00000000">
      <w:pPr>
        <w:pStyle w:val="ListParagraph"/>
        <w:numPr>
          <w:ilvl w:val="0"/>
          <w:numId w:val="1"/>
        </w:numPr>
        <w:tabs>
          <w:tab w:val="left" w:pos="1151"/>
        </w:tabs>
        <w:ind w:left="1151" w:hanging="359"/>
        <w:rPr>
          <w:rFonts w:ascii="Arial" w:hAnsi="Arial" w:cs="Arial"/>
          <w:sz w:val="24"/>
        </w:rPr>
      </w:pPr>
      <w:r w:rsidRPr="008B0222">
        <w:rPr>
          <w:rFonts w:ascii="Arial" w:hAnsi="Arial" w:cs="Arial"/>
          <w:spacing w:val="-2"/>
          <w:sz w:val="24"/>
        </w:rPr>
        <w:t>Object</w:t>
      </w:r>
    </w:p>
    <w:p w14:paraId="7C5F1704" w14:textId="77777777" w:rsidR="00464FF9" w:rsidRPr="008B0222" w:rsidRDefault="00000000">
      <w:pPr>
        <w:pStyle w:val="ListParagraph"/>
        <w:numPr>
          <w:ilvl w:val="0"/>
          <w:numId w:val="1"/>
        </w:numPr>
        <w:tabs>
          <w:tab w:val="left" w:pos="1151"/>
        </w:tabs>
        <w:spacing w:before="90"/>
        <w:ind w:left="1151" w:hanging="359"/>
        <w:rPr>
          <w:rFonts w:ascii="Arial" w:hAnsi="Arial" w:cs="Arial"/>
          <w:sz w:val="24"/>
        </w:rPr>
      </w:pPr>
      <w:r w:rsidRPr="008B0222">
        <w:rPr>
          <w:rFonts w:ascii="Arial" w:hAnsi="Arial" w:cs="Arial"/>
          <w:spacing w:val="-2"/>
          <w:sz w:val="24"/>
        </w:rPr>
        <w:t>Class</w:t>
      </w:r>
    </w:p>
    <w:p w14:paraId="6702FB19" w14:textId="77777777" w:rsidR="00464FF9" w:rsidRPr="008B0222" w:rsidRDefault="00000000">
      <w:pPr>
        <w:pStyle w:val="ListParagraph"/>
        <w:numPr>
          <w:ilvl w:val="0"/>
          <w:numId w:val="1"/>
        </w:numPr>
        <w:tabs>
          <w:tab w:val="left" w:pos="1151"/>
        </w:tabs>
        <w:spacing w:before="91"/>
        <w:ind w:left="1151" w:hanging="359"/>
        <w:rPr>
          <w:rFonts w:ascii="Arial" w:hAnsi="Arial" w:cs="Arial"/>
          <w:sz w:val="24"/>
        </w:rPr>
      </w:pPr>
      <w:r w:rsidRPr="008B0222">
        <w:rPr>
          <w:rFonts w:ascii="Arial" w:hAnsi="Arial" w:cs="Arial"/>
          <w:spacing w:val="-2"/>
          <w:sz w:val="24"/>
        </w:rPr>
        <w:t>Inheritance</w:t>
      </w:r>
    </w:p>
    <w:p w14:paraId="7867D7A7" w14:textId="77777777" w:rsidR="00464FF9" w:rsidRPr="008B0222" w:rsidRDefault="00000000">
      <w:pPr>
        <w:pStyle w:val="ListParagraph"/>
        <w:numPr>
          <w:ilvl w:val="0"/>
          <w:numId w:val="1"/>
        </w:numPr>
        <w:tabs>
          <w:tab w:val="left" w:pos="1151"/>
        </w:tabs>
        <w:spacing w:before="90"/>
        <w:ind w:left="1151" w:hanging="359"/>
        <w:rPr>
          <w:rFonts w:ascii="Arial" w:hAnsi="Arial" w:cs="Arial"/>
          <w:sz w:val="24"/>
        </w:rPr>
      </w:pPr>
      <w:r w:rsidRPr="008B0222">
        <w:rPr>
          <w:rFonts w:ascii="Arial" w:hAnsi="Arial" w:cs="Arial"/>
          <w:spacing w:val="-2"/>
          <w:sz w:val="24"/>
        </w:rPr>
        <w:t>Polymorphism</w:t>
      </w:r>
    </w:p>
    <w:p w14:paraId="42C91F3F" w14:textId="77777777" w:rsidR="00464FF9" w:rsidRPr="008B0222" w:rsidRDefault="00000000">
      <w:pPr>
        <w:pStyle w:val="ListParagraph"/>
        <w:numPr>
          <w:ilvl w:val="0"/>
          <w:numId w:val="1"/>
        </w:numPr>
        <w:tabs>
          <w:tab w:val="left" w:pos="1151"/>
        </w:tabs>
        <w:spacing w:before="91"/>
        <w:ind w:left="1151" w:hanging="359"/>
        <w:rPr>
          <w:rFonts w:ascii="Arial" w:hAnsi="Arial" w:cs="Arial"/>
          <w:sz w:val="24"/>
        </w:rPr>
      </w:pPr>
      <w:r w:rsidRPr="008B0222">
        <w:rPr>
          <w:rFonts w:ascii="Arial" w:hAnsi="Arial" w:cs="Arial"/>
          <w:spacing w:val="-2"/>
          <w:sz w:val="24"/>
        </w:rPr>
        <w:t>Abstraction</w:t>
      </w:r>
    </w:p>
    <w:p w14:paraId="38C09E36" w14:textId="77777777" w:rsidR="00464FF9" w:rsidRPr="008B0222" w:rsidRDefault="00000000">
      <w:pPr>
        <w:pStyle w:val="ListParagraph"/>
        <w:numPr>
          <w:ilvl w:val="0"/>
          <w:numId w:val="1"/>
        </w:numPr>
        <w:tabs>
          <w:tab w:val="left" w:pos="1151"/>
        </w:tabs>
        <w:spacing w:before="90"/>
        <w:ind w:left="1151" w:hanging="359"/>
        <w:rPr>
          <w:rFonts w:ascii="Arial" w:hAnsi="Arial" w:cs="Arial"/>
          <w:sz w:val="24"/>
        </w:rPr>
      </w:pPr>
      <w:r w:rsidRPr="008B0222">
        <w:rPr>
          <w:rFonts w:ascii="Arial" w:hAnsi="Arial" w:cs="Arial"/>
          <w:spacing w:val="-2"/>
          <w:sz w:val="24"/>
        </w:rPr>
        <w:t>Encapsulation</w:t>
      </w:r>
    </w:p>
    <w:p w14:paraId="50824DCA" w14:textId="77777777" w:rsidR="00464FF9" w:rsidRPr="008B0222" w:rsidRDefault="00464FF9">
      <w:pPr>
        <w:pStyle w:val="BodyText"/>
        <w:spacing w:before="2"/>
        <w:rPr>
          <w:rFonts w:ascii="Arial" w:hAnsi="Arial" w:cs="Arial"/>
          <w:sz w:val="24"/>
        </w:rPr>
      </w:pPr>
    </w:p>
    <w:p w14:paraId="31EF25DC" w14:textId="77777777" w:rsidR="00464FF9" w:rsidRPr="008B0222" w:rsidRDefault="00000000">
      <w:pPr>
        <w:ind w:left="432"/>
        <w:rPr>
          <w:rFonts w:ascii="Arial" w:hAnsi="Arial" w:cs="Arial"/>
          <w:b/>
          <w:sz w:val="28"/>
        </w:rPr>
      </w:pPr>
      <w:bookmarkStart w:id="2" w:name="Object"/>
      <w:bookmarkEnd w:id="2"/>
      <w:r w:rsidRPr="008B0222">
        <w:rPr>
          <w:rFonts w:ascii="Arial" w:hAnsi="Arial" w:cs="Arial"/>
          <w:b/>
          <w:spacing w:val="-2"/>
          <w:sz w:val="28"/>
        </w:rPr>
        <w:t>Object</w:t>
      </w:r>
    </w:p>
    <w:p w14:paraId="3E8C3CD8" w14:textId="77777777" w:rsidR="00464FF9" w:rsidRPr="008B0222" w:rsidRDefault="00000000">
      <w:pPr>
        <w:spacing w:before="273" w:line="247" w:lineRule="auto"/>
        <w:ind w:left="432" w:right="380"/>
        <w:rPr>
          <w:rFonts w:ascii="Arial" w:hAnsi="Arial" w:cs="Arial"/>
          <w:sz w:val="24"/>
        </w:rPr>
      </w:pPr>
      <w:r w:rsidRPr="008B0222">
        <w:rPr>
          <w:rFonts w:ascii="Arial" w:hAnsi="Arial" w:cs="Arial"/>
          <w:sz w:val="24"/>
        </w:rPr>
        <w:t>Any</w:t>
      </w:r>
      <w:r w:rsidRPr="008B0222">
        <w:rPr>
          <w:rFonts w:ascii="Arial" w:hAnsi="Arial" w:cs="Arial"/>
          <w:spacing w:val="-8"/>
          <w:sz w:val="24"/>
        </w:rPr>
        <w:t xml:space="preserve"> </w:t>
      </w:r>
      <w:r w:rsidRPr="008B0222">
        <w:rPr>
          <w:rFonts w:ascii="Arial" w:hAnsi="Arial" w:cs="Arial"/>
          <w:sz w:val="24"/>
        </w:rPr>
        <w:t>entity</w:t>
      </w:r>
      <w:r w:rsidRPr="008B0222">
        <w:rPr>
          <w:rFonts w:ascii="Arial" w:hAnsi="Arial" w:cs="Arial"/>
          <w:spacing w:val="-12"/>
          <w:sz w:val="24"/>
        </w:rPr>
        <w:t xml:space="preserve"> </w:t>
      </w:r>
      <w:r w:rsidRPr="008B0222">
        <w:rPr>
          <w:rFonts w:ascii="Arial" w:hAnsi="Arial" w:cs="Arial"/>
          <w:sz w:val="24"/>
        </w:rPr>
        <w:t>that has</w:t>
      </w:r>
      <w:r w:rsidRPr="008B0222">
        <w:rPr>
          <w:rFonts w:ascii="Arial" w:hAnsi="Arial" w:cs="Arial"/>
          <w:spacing w:val="-4"/>
          <w:sz w:val="24"/>
        </w:rPr>
        <w:t xml:space="preserve"> </w:t>
      </w:r>
      <w:r w:rsidRPr="008B0222">
        <w:rPr>
          <w:rFonts w:ascii="Arial" w:hAnsi="Arial" w:cs="Arial"/>
          <w:sz w:val="24"/>
        </w:rPr>
        <w:t>state</w:t>
      </w:r>
      <w:r w:rsidRPr="008B0222">
        <w:rPr>
          <w:rFonts w:ascii="Arial" w:hAnsi="Arial" w:cs="Arial"/>
          <w:spacing w:val="-3"/>
          <w:sz w:val="24"/>
        </w:rPr>
        <w:t xml:space="preserve"> </w:t>
      </w:r>
      <w:r w:rsidRPr="008B0222">
        <w:rPr>
          <w:rFonts w:ascii="Arial" w:hAnsi="Arial" w:cs="Arial"/>
          <w:sz w:val="24"/>
        </w:rPr>
        <w:t>and</w:t>
      </w:r>
      <w:r w:rsidRPr="008B0222">
        <w:rPr>
          <w:rFonts w:ascii="Arial" w:hAnsi="Arial" w:cs="Arial"/>
          <w:spacing w:val="-2"/>
          <w:sz w:val="24"/>
        </w:rPr>
        <w:t xml:space="preserve"> </w:t>
      </w:r>
      <w:r w:rsidRPr="008B0222">
        <w:rPr>
          <w:rFonts w:ascii="Arial" w:hAnsi="Arial" w:cs="Arial"/>
          <w:sz w:val="24"/>
        </w:rPr>
        <w:t>behavior is</w:t>
      </w:r>
      <w:r w:rsidRPr="008B0222">
        <w:rPr>
          <w:rFonts w:ascii="Arial" w:hAnsi="Arial" w:cs="Arial"/>
          <w:spacing w:val="-4"/>
          <w:sz w:val="24"/>
        </w:rPr>
        <w:t xml:space="preserve"> </w:t>
      </w:r>
      <w:r w:rsidRPr="008B0222">
        <w:rPr>
          <w:rFonts w:ascii="Arial" w:hAnsi="Arial" w:cs="Arial"/>
          <w:sz w:val="24"/>
        </w:rPr>
        <w:t>known</w:t>
      </w:r>
      <w:r w:rsidRPr="008B0222">
        <w:rPr>
          <w:rFonts w:ascii="Arial" w:hAnsi="Arial" w:cs="Arial"/>
          <w:spacing w:val="-8"/>
          <w:sz w:val="24"/>
        </w:rPr>
        <w:t xml:space="preserve"> </w:t>
      </w:r>
      <w:r w:rsidRPr="008B0222">
        <w:rPr>
          <w:rFonts w:ascii="Arial" w:hAnsi="Arial" w:cs="Arial"/>
          <w:sz w:val="24"/>
        </w:rPr>
        <w:t>as</w:t>
      </w:r>
      <w:r w:rsidRPr="008B0222">
        <w:rPr>
          <w:rFonts w:ascii="Arial" w:hAnsi="Arial" w:cs="Arial"/>
          <w:spacing w:val="-4"/>
          <w:sz w:val="24"/>
        </w:rPr>
        <w:t xml:space="preserve"> </w:t>
      </w:r>
      <w:r w:rsidRPr="008B0222">
        <w:rPr>
          <w:rFonts w:ascii="Arial" w:hAnsi="Arial" w:cs="Arial"/>
          <w:sz w:val="24"/>
        </w:rPr>
        <w:t>an</w:t>
      </w:r>
      <w:r w:rsidRPr="008B0222">
        <w:rPr>
          <w:rFonts w:ascii="Arial" w:hAnsi="Arial" w:cs="Arial"/>
          <w:spacing w:val="-7"/>
          <w:sz w:val="24"/>
        </w:rPr>
        <w:t xml:space="preserve"> </w:t>
      </w:r>
      <w:r w:rsidRPr="008B0222">
        <w:rPr>
          <w:rFonts w:ascii="Arial" w:hAnsi="Arial" w:cs="Arial"/>
          <w:sz w:val="24"/>
        </w:rPr>
        <w:t>object. For</w:t>
      </w:r>
      <w:r w:rsidRPr="008B0222">
        <w:rPr>
          <w:rFonts w:ascii="Arial" w:hAnsi="Arial" w:cs="Arial"/>
          <w:spacing w:val="-1"/>
          <w:sz w:val="24"/>
        </w:rPr>
        <w:t xml:space="preserve"> </w:t>
      </w:r>
      <w:r w:rsidRPr="008B0222">
        <w:rPr>
          <w:rFonts w:ascii="Arial" w:hAnsi="Arial" w:cs="Arial"/>
          <w:sz w:val="24"/>
        </w:rPr>
        <w:t>example:</w:t>
      </w:r>
      <w:r w:rsidRPr="008B0222">
        <w:rPr>
          <w:rFonts w:ascii="Arial" w:hAnsi="Arial" w:cs="Arial"/>
          <w:spacing w:val="-2"/>
          <w:sz w:val="24"/>
        </w:rPr>
        <w:t xml:space="preserve"> </w:t>
      </w:r>
      <w:r w:rsidRPr="008B0222">
        <w:rPr>
          <w:rFonts w:ascii="Arial" w:hAnsi="Arial" w:cs="Arial"/>
          <w:sz w:val="24"/>
        </w:rPr>
        <w:t>chair, pen,</w:t>
      </w:r>
      <w:r w:rsidRPr="008B0222">
        <w:rPr>
          <w:rFonts w:ascii="Arial" w:hAnsi="Arial" w:cs="Arial"/>
          <w:spacing w:val="-5"/>
          <w:sz w:val="24"/>
        </w:rPr>
        <w:t xml:space="preserve"> </w:t>
      </w:r>
      <w:r w:rsidRPr="008B0222">
        <w:rPr>
          <w:rFonts w:ascii="Arial" w:hAnsi="Arial" w:cs="Arial"/>
          <w:sz w:val="24"/>
        </w:rPr>
        <w:t>table, keyboard, bike</w:t>
      </w:r>
      <w:r w:rsidRPr="008B0222">
        <w:rPr>
          <w:rFonts w:ascii="Arial" w:hAnsi="Arial" w:cs="Arial"/>
          <w:spacing w:val="-3"/>
          <w:sz w:val="24"/>
        </w:rPr>
        <w:t xml:space="preserve"> </w:t>
      </w:r>
      <w:r w:rsidRPr="008B0222">
        <w:rPr>
          <w:rFonts w:ascii="Arial" w:hAnsi="Arial" w:cs="Arial"/>
          <w:sz w:val="24"/>
        </w:rPr>
        <w:t>etc. It can be physical and logical.</w:t>
      </w:r>
    </w:p>
    <w:p w14:paraId="2506EEBB" w14:textId="77777777" w:rsidR="00464FF9" w:rsidRPr="008B0222" w:rsidRDefault="00000000">
      <w:pPr>
        <w:spacing w:before="268"/>
        <w:ind w:left="432"/>
        <w:rPr>
          <w:rFonts w:ascii="Arial" w:hAnsi="Arial" w:cs="Arial"/>
          <w:b/>
          <w:sz w:val="28"/>
        </w:rPr>
      </w:pPr>
      <w:bookmarkStart w:id="3" w:name="Class"/>
      <w:bookmarkEnd w:id="3"/>
      <w:r w:rsidRPr="008B0222">
        <w:rPr>
          <w:rFonts w:ascii="Arial" w:hAnsi="Arial" w:cs="Arial"/>
          <w:b/>
          <w:spacing w:val="-2"/>
          <w:sz w:val="28"/>
        </w:rPr>
        <w:t>Class</w:t>
      </w:r>
    </w:p>
    <w:p w14:paraId="1601419F" w14:textId="77777777" w:rsidR="00464FF9" w:rsidRPr="008B0222" w:rsidRDefault="00000000">
      <w:pPr>
        <w:spacing w:before="282"/>
        <w:ind w:left="432"/>
        <w:rPr>
          <w:rFonts w:ascii="Arial" w:hAnsi="Arial" w:cs="Arial"/>
          <w:sz w:val="24"/>
        </w:rPr>
      </w:pPr>
      <w:r w:rsidRPr="008B0222">
        <w:rPr>
          <w:rFonts w:ascii="Arial" w:hAnsi="Arial" w:cs="Arial"/>
          <w:b/>
          <w:sz w:val="24"/>
        </w:rPr>
        <w:t>Collection</w:t>
      </w:r>
      <w:r w:rsidRPr="008B0222">
        <w:rPr>
          <w:rFonts w:ascii="Arial" w:hAnsi="Arial" w:cs="Arial"/>
          <w:b/>
          <w:spacing w:val="-4"/>
          <w:sz w:val="24"/>
        </w:rPr>
        <w:t xml:space="preserve"> </w:t>
      </w:r>
      <w:r w:rsidRPr="008B0222">
        <w:rPr>
          <w:rFonts w:ascii="Arial" w:hAnsi="Arial" w:cs="Arial"/>
          <w:b/>
          <w:sz w:val="24"/>
        </w:rPr>
        <w:t>of</w:t>
      </w:r>
      <w:r w:rsidRPr="008B0222">
        <w:rPr>
          <w:rFonts w:ascii="Arial" w:hAnsi="Arial" w:cs="Arial"/>
          <w:b/>
          <w:spacing w:val="-6"/>
          <w:sz w:val="24"/>
        </w:rPr>
        <w:t xml:space="preserve"> </w:t>
      </w:r>
      <w:r w:rsidRPr="008B0222">
        <w:rPr>
          <w:rFonts w:ascii="Arial" w:hAnsi="Arial" w:cs="Arial"/>
          <w:b/>
          <w:sz w:val="24"/>
        </w:rPr>
        <w:t>objects</w:t>
      </w:r>
      <w:r w:rsidRPr="008B0222">
        <w:rPr>
          <w:rFonts w:ascii="Arial" w:hAnsi="Arial" w:cs="Arial"/>
          <w:b/>
          <w:spacing w:val="2"/>
          <w:sz w:val="24"/>
        </w:rPr>
        <w:t xml:space="preserve"> </w:t>
      </w:r>
      <w:r w:rsidRPr="008B0222">
        <w:rPr>
          <w:rFonts w:ascii="Arial" w:hAnsi="Arial" w:cs="Arial"/>
          <w:sz w:val="24"/>
        </w:rPr>
        <w:t>is</w:t>
      </w:r>
      <w:r w:rsidRPr="008B0222">
        <w:rPr>
          <w:rFonts w:ascii="Arial" w:hAnsi="Arial" w:cs="Arial"/>
          <w:spacing w:val="-4"/>
          <w:sz w:val="24"/>
        </w:rPr>
        <w:t xml:space="preserve"> </w:t>
      </w:r>
      <w:r w:rsidRPr="008B0222">
        <w:rPr>
          <w:rFonts w:ascii="Arial" w:hAnsi="Arial" w:cs="Arial"/>
          <w:sz w:val="24"/>
        </w:rPr>
        <w:t>called</w:t>
      </w:r>
      <w:r w:rsidRPr="008B0222">
        <w:rPr>
          <w:rFonts w:ascii="Arial" w:hAnsi="Arial" w:cs="Arial"/>
          <w:spacing w:val="-3"/>
          <w:sz w:val="24"/>
        </w:rPr>
        <w:t xml:space="preserve"> </w:t>
      </w:r>
      <w:r w:rsidRPr="008B0222">
        <w:rPr>
          <w:rFonts w:ascii="Arial" w:hAnsi="Arial" w:cs="Arial"/>
          <w:sz w:val="24"/>
        </w:rPr>
        <w:t>class. It</w:t>
      </w:r>
      <w:r w:rsidRPr="008B0222">
        <w:rPr>
          <w:rFonts w:ascii="Arial" w:hAnsi="Arial" w:cs="Arial"/>
          <w:spacing w:val="2"/>
          <w:sz w:val="24"/>
        </w:rPr>
        <w:t xml:space="preserve"> </w:t>
      </w:r>
      <w:r w:rsidRPr="008B0222">
        <w:rPr>
          <w:rFonts w:ascii="Arial" w:hAnsi="Arial" w:cs="Arial"/>
          <w:sz w:val="24"/>
        </w:rPr>
        <w:t>is</w:t>
      </w:r>
      <w:r w:rsidRPr="008B0222">
        <w:rPr>
          <w:rFonts w:ascii="Arial" w:hAnsi="Arial" w:cs="Arial"/>
          <w:spacing w:val="-5"/>
          <w:sz w:val="24"/>
        </w:rPr>
        <w:t xml:space="preserve"> </w:t>
      </w:r>
      <w:r w:rsidRPr="008B0222">
        <w:rPr>
          <w:rFonts w:ascii="Arial" w:hAnsi="Arial" w:cs="Arial"/>
          <w:sz w:val="24"/>
        </w:rPr>
        <w:t>a</w:t>
      </w:r>
      <w:r w:rsidRPr="008B0222">
        <w:rPr>
          <w:rFonts w:ascii="Arial" w:hAnsi="Arial" w:cs="Arial"/>
          <w:spacing w:val="1"/>
          <w:sz w:val="24"/>
        </w:rPr>
        <w:t xml:space="preserve"> </w:t>
      </w:r>
      <w:r w:rsidRPr="008B0222">
        <w:rPr>
          <w:rFonts w:ascii="Arial" w:hAnsi="Arial" w:cs="Arial"/>
          <w:sz w:val="24"/>
        </w:rPr>
        <w:t>logical</w:t>
      </w:r>
      <w:r w:rsidRPr="008B0222">
        <w:rPr>
          <w:rFonts w:ascii="Arial" w:hAnsi="Arial" w:cs="Arial"/>
          <w:spacing w:val="-2"/>
          <w:sz w:val="24"/>
        </w:rPr>
        <w:t xml:space="preserve"> entity.</w:t>
      </w:r>
    </w:p>
    <w:p w14:paraId="493F2164" w14:textId="77777777" w:rsidR="00464FF9" w:rsidRPr="008B0222" w:rsidRDefault="00464FF9">
      <w:pPr>
        <w:pStyle w:val="BodyText"/>
        <w:spacing w:before="6"/>
        <w:rPr>
          <w:rFonts w:ascii="Arial" w:hAnsi="Arial" w:cs="Arial"/>
          <w:sz w:val="24"/>
        </w:rPr>
      </w:pPr>
    </w:p>
    <w:p w14:paraId="15F0CEC0" w14:textId="77777777" w:rsidR="00464FF9" w:rsidRPr="008B0222" w:rsidRDefault="00000000">
      <w:pPr>
        <w:ind w:left="432"/>
        <w:rPr>
          <w:rFonts w:ascii="Arial" w:hAnsi="Arial" w:cs="Arial"/>
          <w:b/>
          <w:sz w:val="28"/>
        </w:rPr>
      </w:pPr>
      <w:bookmarkStart w:id="4" w:name="Inheritance"/>
      <w:bookmarkEnd w:id="4"/>
      <w:r w:rsidRPr="008B0222">
        <w:rPr>
          <w:rFonts w:ascii="Arial" w:hAnsi="Arial" w:cs="Arial"/>
          <w:b/>
          <w:spacing w:val="-2"/>
          <w:sz w:val="28"/>
        </w:rPr>
        <w:t>Inheritance</w:t>
      </w:r>
    </w:p>
    <w:p w14:paraId="523851EC" w14:textId="77777777" w:rsidR="00464FF9" w:rsidRPr="008B0222" w:rsidRDefault="00000000">
      <w:pPr>
        <w:spacing w:before="272" w:line="247" w:lineRule="auto"/>
        <w:ind w:left="432"/>
        <w:rPr>
          <w:rFonts w:ascii="Arial" w:hAnsi="Arial" w:cs="Arial"/>
          <w:sz w:val="24"/>
        </w:rPr>
      </w:pPr>
      <w:r w:rsidRPr="008B0222">
        <w:rPr>
          <w:rFonts w:ascii="Arial" w:hAnsi="Arial" w:cs="Arial"/>
          <w:b/>
          <w:sz w:val="24"/>
        </w:rPr>
        <w:t>When</w:t>
      </w:r>
      <w:r w:rsidRPr="008B0222">
        <w:rPr>
          <w:rFonts w:ascii="Arial" w:hAnsi="Arial" w:cs="Arial"/>
          <w:b/>
          <w:spacing w:val="-3"/>
          <w:sz w:val="24"/>
        </w:rPr>
        <w:t xml:space="preserve"> </w:t>
      </w:r>
      <w:r w:rsidRPr="008B0222">
        <w:rPr>
          <w:rFonts w:ascii="Arial" w:hAnsi="Arial" w:cs="Arial"/>
          <w:b/>
          <w:sz w:val="24"/>
        </w:rPr>
        <w:t>one</w:t>
      </w:r>
      <w:r w:rsidRPr="008B0222">
        <w:rPr>
          <w:rFonts w:ascii="Arial" w:hAnsi="Arial" w:cs="Arial"/>
          <w:b/>
          <w:spacing w:val="-4"/>
          <w:sz w:val="24"/>
        </w:rPr>
        <w:t xml:space="preserve"> </w:t>
      </w:r>
      <w:r w:rsidRPr="008B0222">
        <w:rPr>
          <w:rFonts w:ascii="Arial" w:hAnsi="Arial" w:cs="Arial"/>
          <w:b/>
          <w:sz w:val="24"/>
        </w:rPr>
        <w:t>object</w:t>
      </w:r>
      <w:r w:rsidRPr="008B0222">
        <w:rPr>
          <w:rFonts w:ascii="Arial" w:hAnsi="Arial" w:cs="Arial"/>
          <w:b/>
          <w:spacing w:val="-2"/>
          <w:sz w:val="24"/>
        </w:rPr>
        <w:t xml:space="preserve"> </w:t>
      </w:r>
      <w:r w:rsidRPr="008B0222">
        <w:rPr>
          <w:rFonts w:ascii="Arial" w:hAnsi="Arial" w:cs="Arial"/>
          <w:b/>
          <w:sz w:val="24"/>
        </w:rPr>
        <w:t>acquires</w:t>
      </w:r>
      <w:r w:rsidRPr="008B0222">
        <w:rPr>
          <w:rFonts w:ascii="Arial" w:hAnsi="Arial" w:cs="Arial"/>
          <w:b/>
          <w:spacing w:val="-5"/>
          <w:sz w:val="24"/>
        </w:rPr>
        <w:t xml:space="preserve"> </w:t>
      </w:r>
      <w:r w:rsidRPr="008B0222">
        <w:rPr>
          <w:rFonts w:ascii="Arial" w:hAnsi="Arial" w:cs="Arial"/>
          <w:b/>
          <w:sz w:val="24"/>
        </w:rPr>
        <w:t>all</w:t>
      </w:r>
      <w:r w:rsidRPr="008B0222">
        <w:rPr>
          <w:rFonts w:ascii="Arial" w:hAnsi="Arial" w:cs="Arial"/>
          <w:b/>
          <w:spacing w:val="-7"/>
          <w:sz w:val="24"/>
        </w:rPr>
        <w:t xml:space="preserve"> </w:t>
      </w:r>
      <w:r w:rsidRPr="008B0222">
        <w:rPr>
          <w:rFonts w:ascii="Arial" w:hAnsi="Arial" w:cs="Arial"/>
          <w:b/>
          <w:sz w:val="24"/>
        </w:rPr>
        <w:t>the</w:t>
      </w:r>
      <w:r w:rsidRPr="008B0222">
        <w:rPr>
          <w:rFonts w:ascii="Arial" w:hAnsi="Arial" w:cs="Arial"/>
          <w:b/>
          <w:spacing w:val="-4"/>
          <w:sz w:val="24"/>
        </w:rPr>
        <w:t xml:space="preserve"> </w:t>
      </w:r>
      <w:r w:rsidRPr="008B0222">
        <w:rPr>
          <w:rFonts w:ascii="Arial" w:hAnsi="Arial" w:cs="Arial"/>
          <w:b/>
          <w:sz w:val="24"/>
        </w:rPr>
        <w:t>properties</w:t>
      </w:r>
      <w:r w:rsidRPr="008B0222">
        <w:rPr>
          <w:rFonts w:ascii="Arial" w:hAnsi="Arial" w:cs="Arial"/>
          <w:b/>
          <w:spacing w:val="-5"/>
          <w:sz w:val="24"/>
        </w:rPr>
        <w:t xml:space="preserve"> </w:t>
      </w:r>
      <w:r w:rsidRPr="008B0222">
        <w:rPr>
          <w:rFonts w:ascii="Arial" w:hAnsi="Arial" w:cs="Arial"/>
          <w:b/>
          <w:sz w:val="24"/>
        </w:rPr>
        <w:t>and</w:t>
      </w:r>
      <w:r w:rsidRPr="008B0222">
        <w:rPr>
          <w:rFonts w:ascii="Arial" w:hAnsi="Arial" w:cs="Arial"/>
          <w:b/>
          <w:spacing w:val="-3"/>
          <w:sz w:val="24"/>
        </w:rPr>
        <w:t xml:space="preserve"> </w:t>
      </w:r>
      <w:proofErr w:type="spellStart"/>
      <w:r w:rsidRPr="008B0222">
        <w:rPr>
          <w:rFonts w:ascii="Arial" w:hAnsi="Arial" w:cs="Arial"/>
          <w:b/>
          <w:sz w:val="24"/>
        </w:rPr>
        <w:t>behaviours</w:t>
      </w:r>
      <w:proofErr w:type="spellEnd"/>
      <w:r w:rsidRPr="008B0222">
        <w:rPr>
          <w:rFonts w:ascii="Arial" w:hAnsi="Arial" w:cs="Arial"/>
          <w:b/>
          <w:spacing w:val="-5"/>
          <w:sz w:val="24"/>
        </w:rPr>
        <w:t xml:space="preserve"> </w:t>
      </w:r>
      <w:r w:rsidRPr="008B0222">
        <w:rPr>
          <w:rFonts w:ascii="Arial" w:hAnsi="Arial" w:cs="Arial"/>
          <w:b/>
          <w:sz w:val="24"/>
        </w:rPr>
        <w:t>of</w:t>
      </w:r>
      <w:r w:rsidRPr="008B0222">
        <w:rPr>
          <w:rFonts w:ascii="Arial" w:hAnsi="Arial" w:cs="Arial"/>
          <w:b/>
          <w:spacing w:val="-6"/>
          <w:sz w:val="24"/>
        </w:rPr>
        <w:t xml:space="preserve"> </w:t>
      </w:r>
      <w:r w:rsidRPr="008B0222">
        <w:rPr>
          <w:rFonts w:ascii="Arial" w:hAnsi="Arial" w:cs="Arial"/>
          <w:b/>
          <w:sz w:val="24"/>
        </w:rPr>
        <w:t>parent</w:t>
      </w:r>
      <w:r w:rsidRPr="008B0222">
        <w:rPr>
          <w:rFonts w:ascii="Arial" w:hAnsi="Arial" w:cs="Arial"/>
          <w:b/>
          <w:spacing w:val="-2"/>
          <w:sz w:val="24"/>
        </w:rPr>
        <w:t xml:space="preserve"> </w:t>
      </w:r>
      <w:r w:rsidRPr="008B0222">
        <w:rPr>
          <w:rFonts w:ascii="Arial" w:hAnsi="Arial" w:cs="Arial"/>
          <w:b/>
          <w:sz w:val="24"/>
        </w:rPr>
        <w:t xml:space="preserve">object </w:t>
      </w:r>
      <w:r w:rsidRPr="008B0222">
        <w:rPr>
          <w:rFonts w:ascii="Arial" w:hAnsi="Arial" w:cs="Arial"/>
          <w:sz w:val="24"/>
        </w:rPr>
        <w:t>i.e.</w:t>
      </w:r>
      <w:r w:rsidRPr="008B0222">
        <w:rPr>
          <w:rFonts w:ascii="Arial" w:hAnsi="Arial" w:cs="Arial"/>
          <w:spacing w:val="-1"/>
          <w:sz w:val="24"/>
        </w:rPr>
        <w:t xml:space="preserve"> </w:t>
      </w:r>
      <w:r w:rsidRPr="008B0222">
        <w:rPr>
          <w:rFonts w:ascii="Arial" w:hAnsi="Arial" w:cs="Arial"/>
          <w:sz w:val="24"/>
        </w:rPr>
        <w:t>known</w:t>
      </w:r>
      <w:r w:rsidRPr="008B0222">
        <w:rPr>
          <w:rFonts w:ascii="Arial" w:hAnsi="Arial" w:cs="Arial"/>
          <w:spacing w:val="-8"/>
          <w:sz w:val="24"/>
        </w:rPr>
        <w:t xml:space="preserve"> </w:t>
      </w:r>
      <w:r w:rsidRPr="008B0222">
        <w:rPr>
          <w:rFonts w:ascii="Arial" w:hAnsi="Arial" w:cs="Arial"/>
          <w:sz w:val="24"/>
        </w:rPr>
        <w:t>as</w:t>
      </w:r>
      <w:r w:rsidRPr="008B0222">
        <w:rPr>
          <w:rFonts w:ascii="Arial" w:hAnsi="Arial" w:cs="Arial"/>
          <w:spacing w:val="-1"/>
          <w:sz w:val="24"/>
        </w:rPr>
        <w:t xml:space="preserve"> </w:t>
      </w:r>
      <w:r w:rsidRPr="008B0222">
        <w:rPr>
          <w:rFonts w:ascii="Arial" w:hAnsi="Arial" w:cs="Arial"/>
          <w:sz w:val="24"/>
        </w:rPr>
        <w:t>inheritance.</w:t>
      </w:r>
      <w:r w:rsidRPr="008B0222">
        <w:rPr>
          <w:rFonts w:ascii="Arial" w:hAnsi="Arial" w:cs="Arial"/>
          <w:spacing w:val="-1"/>
          <w:sz w:val="24"/>
        </w:rPr>
        <w:t xml:space="preserve"> </w:t>
      </w:r>
      <w:r w:rsidRPr="008B0222">
        <w:rPr>
          <w:rFonts w:ascii="Arial" w:hAnsi="Arial" w:cs="Arial"/>
          <w:sz w:val="24"/>
        </w:rPr>
        <w:t>It provides code reusability. It is used to achieve runtime polymorphism.</w:t>
      </w:r>
    </w:p>
    <w:p w14:paraId="55ABB116" w14:textId="77777777" w:rsidR="00464FF9" w:rsidRPr="008B0222" w:rsidRDefault="00000000">
      <w:pPr>
        <w:spacing w:before="268"/>
        <w:ind w:left="432"/>
        <w:rPr>
          <w:rFonts w:ascii="Arial" w:hAnsi="Arial" w:cs="Arial"/>
          <w:b/>
          <w:sz w:val="28"/>
        </w:rPr>
      </w:pPr>
      <w:bookmarkStart w:id="5" w:name="Polymorphism"/>
      <w:bookmarkEnd w:id="5"/>
      <w:r w:rsidRPr="008B0222">
        <w:rPr>
          <w:rFonts w:ascii="Arial" w:hAnsi="Arial" w:cs="Arial"/>
          <w:b/>
          <w:spacing w:val="-2"/>
          <w:sz w:val="28"/>
        </w:rPr>
        <w:lastRenderedPageBreak/>
        <w:t>Polymorphism</w:t>
      </w:r>
    </w:p>
    <w:p w14:paraId="36B5777A" w14:textId="77777777" w:rsidR="00464FF9" w:rsidRPr="008B0222" w:rsidRDefault="00000000">
      <w:pPr>
        <w:spacing w:before="277" w:line="242" w:lineRule="auto"/>
        <w:ind w:left="432"/>
        <w:rPr>
          <w:rFonts w:ascii="Arial" w:hAnsi="Arial" w:cs="Arial"/>
          <w:sz w:val="24"/>
        </w:rPr>
      </w:pPr>
      <w:r w:rsidRPr="008B0222">
        <w:rPr>
          <w:rFonts w:ascii="Arial" w:hAnsi="Arial" w:cs="Arial"/>
          <w:sz w:val="24"/>
        </w:rPr>
        <w:t>When</w:t>
      </w:r>
      <w:r w:rsidRPr="008B0222">
        <w:rPr>
          <w:rFonts w:ascii="Arial" w:hAnsi="Arial" w:cs="Arial"/>
          <w:spacing w:val="-8"/>
          <w:sz w:val="24"/>
        </w:rPr>
        <w:t xml:space="preserve"> </w:t>
      </w:r>
      <w:r w:rsidRPr="008B0222">
        <w:rPr>
          <w:rFonts w:ascii="Arial" w:hAnsi="Arial" w:cs="Arial"/>
          <w:b/>
          <w:sz w:val="24"/>
        </w:rPr>
        <w:t>one</w:t>
      </w:r>
      <w:r w:rsidRPr="008B0222">
        <w:rPr>
          <w:rFonts w:ascii="Arial" w:hAnsi="Arial" w:cs="Arial"/>
          <w:b/>
          <w:spacing w:val="-4"/>
          <w:sz w:val="24"/>
        </w:rPr>
        <w:t xml:space="preserve"> </w:t>
      </w:r>
      <w:r w:rsidRPr="008B0222">
        <w:rPr>
          <w:rFonts w:ascii="Arial" w:hAnsi="Arial" w:cs="Arial"/>
          <w:b/>
          <w:sz w:val="24"/>
        </w:rPr>
        <w:t>task</w:t>
      </w:r>
      <w:r w:rsidRPr="008B0222">
        <w:rPr>
          <w:rFonts w:ascii="Arial" w:hAnsi="Arial" w:cs="Arial"/>
          <w:b/>
          <w:spacing w:val="-7"/>
          <w:sz w:val="24"/>
        </w:rPr>
        <w:t xml:space="preserve"> </w:t>
      </w:r>
      <w:r w:rsidRPr="008B0222">
        <w:rPr>
          <w:rFonts w:ascii="Arial" w:hAnsi="Arial" w:cs="Arial"/>
          <w:b/>
          <w:sz w:val="24"/>
        </w:rPr>
        <w:t>is</w:t>
      </w:r>
      <w:r w:rsidRPr="008B0222">
        <w:rPr>
          <w:rFonts w:ascii="Arial" w:hAnsi="Arial" w:cs="Arial"/>
          <w:b/>
          <w:spacing w:val="-3"/>
          <w:sz w:val="24"/>
        </w:rPr>
        <w:t xml:space="preserve"> </w:t>
      </w:r>
      <w:r w:rsidRPr="008B0222">
        <w:rPr>
          <w:rFonts w:ascii="Arial" w:hAnsi="Arial" w:cs="Arial"/>
          <w:b/>
          <w:sz w:val="24"/>
        </w:rPr>
        <w:t>performed</w:t>
      </w:r>
      <w:r w:rsidRPr="008B0222">
        <w:rPr>
          <w:rFonts w:ascii="Arial" w:hAnsi="Arial" w:cs="Arial"/>
          <w:b/>
          <w:spacing w:val="-3"/>
          <w:sz w:val="24"/>
        </w:rPr>
        <w:t xml:space="preserve"> </w:t>
      </w:r>
      <w:r w:rsidRPr="008B0222">
        <w:rPr>
          <w:rFonts w:ascii="Arial" w:hAnsi="Arial" w:cs="Arial"/>
          <w:b/>
          <w:sz w:val="24"/>
        </w:rPr>
        <w:t>by</w:t>
      </w:r>
      <w:r w:rsidRPr="008B0222">
        <w:rPr>
          <w:rFonts w:ascii="Arial" w:hAnsi="Arial" w:cs="Arial"/>
          <w:b/>
          <w:spacing w:val="-3"/>
          <w:sz w:val="24"/>
        </w:rPr>
        <w:t xml:space="preserve"> </w:t>
      </w:r>
      <w:r w:rsidRPr="008B0222">
        <w:rPr>
          <w:rFonts w:ascii="Arial" w:hAnsi="Arial" w:cs="Arial"/>
          <w:b/>
          <w:sz w:val="24"/>
        </w:rPr>
        <w:t>different</w:t>
      </w:r>
      <w:r w:rsidRPr="008B0222">
        <w:rPr>
          <w:rFonts w:ascii="Arial" w:hAnsi="Arial" w:cs="Arial"/>
          <w:b/>
          <w:spacing w:val="-2"/>
          <w:sz w:val="24"/>
        </w:rPr>
        <w:t xml:space="preserve"> </w:t>
      </w:r>
      <w:r w:rsidRPr="008B0222">
        <w:rPr>
          <w:rFonts w:ascii="Arial" w:hAnsi="Arial" w:cs="Arial"/>
          <w:b/>
          <w:sz w:val="24"/>
        </w:rPr>
        <w:t>ways</w:t>
      </w:r>
      <w:r w:rsidRPr="008B0222">
        <w:rPr>
          <w:rFonts w:ascii="Arial" w:hAnsi="Arial" w:cs="Arial"/>
          <w:b/>
          <w:spacing w:val="-1"/>
          <w:sz w:val="24"/>
        </w:rPr>
        <w:t xml:space="preserve"> </w:t>
      </w:r>
      <w:r w:rsidRPr="008B0222">
        <w:rPr>
          <w:rFonts w:ascii="Arial" w:hAnsi="Arial" w:cs="Arial"/>
          <w:sz w:val="24"/>
        </w:rPr>
        <w:t>i.e.</w:t>
      </w:r>
      <w:r w:rsidRPr="008B0222">
        <w:rPr>
          <w:rFonts w:ascii="Arial" w:hAnsi="Arial" w:cs="Arial"/>
          <w:spacing w:val="-1"/>
          <w:sz w:val="24"/>
        </w:rPr>
        <w:t xml:space="preserve"> </w:t>
      </w:r>
      <w:r w:rsidRPr="008B0222">
        <w:rPr>
          <w:rFonts w:ascii="Arial" w:hAnsi="Arial" w:cs="Arial"/>
          <w:sz w:val="24"/>
        </w:rPr>
        <w:t>known</w:t>
      </w:r>
      <w:r w:rsidRPr="008B0222">
        <w:rPr>
          <w:rFonts w:ascii="Arial" w:hAnsi="Arial" w:cs="Arial"/>
          <w:spacing w:val="-9"/>
          <w:sz w:val="24"/>
        </w:rPr>
        <w:t xml:space="preserve"> </w:t>
      </w:r>
      <w:r w:rsidRPr="008B0222">
        <w:rPr>
          <w:rFonts w:ascii="Arial" w:hAnsi="Arial" w:cs="Arial"/>
          <w:sz w:val="24"/>
        </w:rPr>
        <w:t>as</w:t>
      </w:r>
      <w:r w:rsidRPr="008B0222">
        <w:rPr>
          <w:rFonts w:ascii="Arial" w:hAnsi="Arial" w:cs="Arial"/>
          <w:spacing w:val="-5"/>
          <w:sz w:val="24"/>
        </w:rPr>
        <w:t xml:space="preserve"> </w:t>
      </w:r>
      <w:r w:rsidRPr="008B0222">
        <w:rPr>
          <w:rFonts w:ascii="Arial" w:hAnsi="Arial" w:cs="Arial"/>
          <w:sz w:val="24"/>
        </w:rPr>
        <w:t>polymorphism.</w:t>
      </w:r>
      <w:r w:rsidRPr="008B0222">
        <w:rPr>
          <w:rFonts w:ascii="Arial" w:hAnsi="Arial" w:cs="Arial"/>
          <w:spacing w:val="-1"/>
          <w:sz w:val="24"/>
        </w:rPr>
        <w:t xml:space="preserve"> </w:t>
      </w:r>
      <w:r w:rsidRPr="008B0222">
        <w:rPr>
          <w:rFonts w:ascii="Arial" w:hAnsi="Arial" w:cs="Arial"/>
          <w:sz w:val="24"/>
        </w:rPr>
        <w:t>For</w:t>
      </w:r>
      <w:r w:rsidRPr="008B0222">
        <w:rPr>
          <w:rFonts w:ascii="Arial" w:hAnsi="Arial" w:cs="Arial"/>
          <w:spacing w:val="-2"/>
          <w:sz w:val="24"/>
        </w:rPr>
        <w:t xml:space="preserve"> </w:t>
      </w:r>
      <w:r w:rsidRPr="008B0222">
        <w:rPr>
          <w:rFonts w:ascii="Arial" w:hAnsi="Arial" w:cs="Arial"/>
          <w:sz w:val="24"/>
        </w:rPr>
        <w:t>example:</w:t>
      </w:r>
      <w:r w:rsidRPr="008B0222">
        <w:rPr>
          <w:rFonts w:ascii="Arial" w:hAnsi="Arial" w:cs="Arial"/>
          <w:spacing w:val="-3"/>
          <w:sz w:val="24"/>
        </w:rPr>
        <w:t xml:space="preserve"> </w:t>
      </w:r>
      <w:r w:rsidRPr="008B0222">
        <w:rPr>
          <w:rFonts w:ascii="Arial" w:hAnsi="Arial" w:cs="Arial"/>
          <w:sz w:val="24"/>
        </w:rPr>
        <w:t>to convince</w:t>
      </w:r>
      <w:r w:rsidRPr="008B0222">
        <w:rPr>
          <w:rFonts w:ascii="Arial" w:hAnsi="Arial" w:cs="Arial"/>
          <w:spacing w:val="-4"/>
          <w:sz w:val="24"/>
        </w:rPr>
        <w:t xml:space="preserve"> </w:t>
      </w:r>
      <w:r w:rsidRPr="008B0222">
        <w:rPr>
          <w:rFonts w:ascii="Arial" w:hAnsi="Arial" w:cs="Arial"/>
          <w:sz w:val="24"/>
        </w:rPr>
        <w:t>the customer differently, to draw something e.g. shape or rectangle etc.</w:t>
      </w:r>
    </w:p>
    <w:p w14:paraId="6AB55F08" w14:textId="77777777" w:rsidR="00464FF9" w:rsidRPr="008B0222" w:rsidRDefault="00464FF9">
      <w:pPr>
        <w:pStyle w:val="BodyText"/>
        <w:spacing w:before="2"/>
        <w:rPr>
          <w:rFonts w:ascii="Arial" w:hAnsi="Arial" w:cs="Arial"/>
          <w:sz w:val="24"/>
        </w:rPr>
      </w:pPr>
    </w:p>
    <w:p w14:paraId="4B0B9C55" w14:textId="77777777" w:rsidR="00464FF9" w:rsidRPr="008B0222" w:rsidRDefault="00000000">
      <w:pPr>
        <w:spacing w:before="1"/>
        <w:ind w:left="432"/>
        <w:rPr>
          <w:rFonts w:ascii="Arial" w:hAnsi="Arial" w:cs="Arial"/>
          <w:sz w:val="24"/>
        </w:rPr>
      </w:pPr>
      <w:r w:rsidRPr="008B0222">
        <w:rPr>
          <w:rFonts w:ascii="Arial" w:hAnsi="Arial" w:cs="Arial"/>
          <w:sz w:val="24"/>
        </w:rPr>
        <w:t>In</w:t>
      </w:r>
      <w:r w:rsidRPr="008B0222">
        <w:rPr>
          <w:rFonts w:ascii="Arial" w:hAnsi="Arial" w:cs="Arial"/>
          <w:spacing w:val="-9"/>
          <w:sz w:val="24"/>
        </w:rPr>
        <w:t xml:space="preserve"> </w:t>
      </w:r>
      <w:r w:rsidRPr="008B0222">
        <w:rPr>
          <w:rFonts w:ascii="Arial" w:hAnsi="Arial" w:cs="Arial"/>
          <w:sz w:val="24"/>
        </w:rPr>
        <w:t>C++, we</w:t>
      </w:r>
      <w:r w:rsidRPr="008B0222">
        <w:rPr>
          <w:rFonts w:ascii="Arial" w:hAnsi="Arial" w:cs="Arial"/>
          <w:spacing w:val="-4"/>
          <w:sz w:val="24"/>
        </w:rPr>
        <w:t xml:space="preserve"> </w:t>
      </w:r>
      <w:r w:rsidRPr="008B0222">
        <w:rPr>
          <w:rFonts w:ascii="Arial" w:hAnsi="Arial" w:cs="Arial"/>
          <w:sz w:val="24"/>
        </w:rPr>
        <w:t>use</w:t>
      </w:r>
      <w:r w:rsidRPr="008B0222">
        <w:rPr>
          <w:rFonts w:ascii="Arial" w:hAnsi="Arial" w:cs="Arial"/>
          <w:spacing w:val="-3"/>
          <w:sz w:val="24"/>
        </w:rPr>
        <w:t xml:space="preserve"> </w:t>
      </w:r>
      <w:r w:rsidRPr="008B0222">
        <w:rPr>
          <w:rFonts w:ascii="Arial" w:hAnsi="Arial" w:cs="Arial"/>
          <w:sz w:val="24"/>
        </w:rPr>
        <w:t>Function</w:t>
      </w:r>
      <w:r w:rsidRPr="008B0222">
        <w:rPr>
          <w:rFonts w:ascii="Arial" w:hAnsi="Arial" w:cs="Arial"/>
          <w:spacing w:val="-7"/>
          <w:sz w:val="24"/>
        </w:rPr>
        <w:t xml:space="preserve"> </w:t>
      </w:r>
      <w:r w:rsidRPr="008B0222">
        <w:rPr>
          <w:rFonts w:ascii="Arial" w:hAnsi="Arial" w:cs="Arial"/>
          <w:sz w:val="24"/>
        </w:rPr>
        <w:t>overloading</w:t>
      </w:r>
      <w:r w:rsidRPr="008B0222">
        <w:rPr>
          <w:rFonts w:ascii="Arial" w:hAnsi="Arial" w:cs="Arial"/>
          <w:spacing w:val="-2"/>
          <w:sz w:val="24"/>
        </w:rPr>
        <w:t xml:space="preserve"> </w:t>
      </w:r>
      <w:r w:rsidRPr="008B0222">
        <w:rPr>
          <w:rFonts w:ascii="Arial" w:hAnsi="Arial" w:cs="Arial"/>
          <w:sz w:val="24"/>
        </w:rPr>
        <w:t>and</w:t>
      </w:r>
      <w:r w:rsidRPr="008B0222">
        <w:rPr>
          <w:rFonts w:ascii="Arial" w:hAnsi="Arial" w:cs="Arial"/>
          <w:spacing w:val="-2"/>
          <w:sz w:val="24"/>
        </w:rPr>
        <w:t xml:space="preserve"> </w:t>
      </w:r>
      <w:r w:rsidRPr="008B0222">
        <w:rPr>
          <w:rFonts w:ascii="Arial" w:hAnsi="Arial" w:cs="Arial"/>
          <w:sz w:val="24"/>
        </w:rPr>
        <w:t>Function</w:t>
      </w:r>
      <w:r w:rsidRPr="008B0222">
        <w:rPr>
          <w:rFonts w:ascii="Arial" w:hAnsi="Arial" w:cs="Arial"/>
          <w:spacing w:val="-6"/>
          <w:sz w:val="24"/>
        </w:rPr>
        <w:t xml:space="preserve"> </w:t>
      </w:r>
      <w:r w:rsidRPr="008B0222">
        <w:rPr>
          <w:rFonts w:ascii="Arial" w:hAnsi="Arial" w:cs="Arial"/>
          <w:sz w:val="24"/>
        </w:rPr>
        <w:t>overriding</w:t>
      </w:r>
      <w:r w:rsidRPr="008B0222">
        <w:rPr>
          <w:rFonts w:ascii="Arial" w:hAnsi="Arial" w:cs="Arial"/>
          <w:spacing w:val="-2"/>
          <w:sz w:val="24"/>
        </w:rPr>
        <w:t xml:space="preserve"> </w:t>
      </w:r>
      <w:r w:rsidRPr="008B0222">
        <w:rPr>
          <w:rFonts w:ascii="Arial" w:hAnsi="Arial" w:cs="Arial"/>
          <w:sz w:val="24"/>
        </w:rPr>
        <w:t>to</w:t>
      </w:r>
      <w:r w:rsidRPr="008B0222">
        <w:rPr>
          <w:rFonts w:ascii="Arial" w:hAnsi="Arial" w:cs="Arial"/>
          <w:spacing w:val="2"/>
          <w:sz w:val="24"/>
        </w:rPr>
        <w:t xml:space="preserve"> </w:t>
      </w:r>
      <w:r w:rsidRPr="008B0222">
        <w:rPr>
          <w:rFonts w:ascii="Arial" w:hAnsi="Arial" w:cs="Arial"/>
          <w:sz w:val="24"/>
        </w:rPr>
        <w:t>achieve</w:t>
      </w:r>
      <w:r w:rsidRPr="008B0222">
        <w:rPr>
          <w:rFonts w:ascii="Arial" w:hAnsi="Arial" w:cs="Arial"/>
          <w:spacing w:val="-2"/>
          <w:sz w:val="24"/>
        </w:rPr>
        <w:t xml:space="preserve"> polymorphism.</w:t>
      </w:r>
    </w:p>
    <w:p w14:paraId="17794E56" w14:textId="77777777" w:rsidR="00464FF9" w:rsidRPr="008B0222" w:rsidRDefault="00464FF9">
      <w:pPr>
        <w:pStyle w:val="BodyText"/>
        <w:spacing w:before="5"/>
        <w:rPr>
          <w:rFonts w:ascii="Arial" w:hAnsi="Arial" w:cs="Arial"/>
          <w:sz w:val="24"/>
        </w:rPr>
      </w:pPr>
    </w:p>
    <w:p w14:paraId="23BEEA79" w14:textId="77777777" w:rsidR="00464FF9" w:rsidRPr="008B0222" w:rsidRDefault="00000000">
      <w:pPr>
        <w:ind w:left="432"/>
        <w:rPr>
          <w:rFonts w:ascii="Arial" w:hAnsi="Arial" w:cs="Arial"/>
          <w:b/>
          <w:sz w:val="28"/>
        </w:rPr>
      </w:pPr>
      <w:bookmarkStart w:id="6" w:name="Abstraction"/>
      <w:bookmarkEnd w:id="6"/>
      <w:r w:rsidRPr="008B0222">
        <w:rPr>
          <w:rFonts w:ascii="Arial" w:hAnsi="Arial" w:cs="Arial"/>
          <w:b/>
          <w:spacing w:val="-2"/>
          <w:sz w:val="28"/>
        </w:rPr>
        <w:t>Abstraction</w:t>
      </w:r>
    </w:p>
    <w:p w14:paraId="6E35E465" w14:textId="77777777" w:rsidR="00464FF9" w:rsidRPr="008B0222" w:rsidRDefault="00464FF9">
      <w:pPr>
        <w:rPr>
          <w:rFonts w:ascii="Arial" w:hAnsi="Arial" w:cs="Arial"/>
          <w:b/>
          <w:sz w:val="28"/>
        </w:rPr>
      </w:pPr>
    </w:p>
    <w:p w14:paraId="2487D8A0" w14:textId="77777777" w:rsidR="00464FF9" w:rsidRPr="008B0222" w:rsidRDefault="00000000">
      <w:pPr>
        <w:spacing w:before="81" w:line="242" w:lineRule="auto"/>
        <w:ind w:left="432"/>
        <w:rPr>
          <w:rFonts w:ascii="Arial" w:hAnsi="Arial" w:cs="Arial"/>
          <w:sz w:val="24"/>
        </w:rPr>
      </w:pPr>
      <w:r w:rsidRPr="008B0222">
        <w:rPr>
          <w:rFonts w:ascii="Arial" w:hAnsi="Arial" w:cs="Arial"/>
          <w:b/>
          <w:sz w:val="24"/>
        </w:rPr>
        <w:t>Hiding</w:t>
      </w:r>
      <w:r w:rsidRPr="008B0222">
        <w:rPr>
          <w:rFonts w:ascii="Arial" w:hAnsi="Arial" w:cs="Arial"/>
          <w:b/>
          <w:spacing w:val="-3"/>
          <w:sz w:val="24"/>
        </w:rPr>
        <w:t xml:space="preserve"> </w:t>
      </w:r>
      <w:r w:rsidRPr="008B0222">
        <w:rPr>
          <w:rFonts w:ascii="Arial" w:hAnsi="Arial" w:cs="Arial"/>
          <w:b/>
          <w:sz w:val="24"/>
        </w:rPr>
        <w:t>internal</w:t>
      </w:r>
      <w:r w:rsidRPr="008B0222">
        <w:rPr>
          <w:rFonts w:ascii="Arial" w:hAnsi="Arial" w:cs="Arial"/>
          <w:b/>
          <w:spacing w:val="-7"/>
          <w:sz w:val="24"/>
        </w:rPr>
        <w:t xml:space="preserve"> </w:t>
      </w:r>
      <w:r w:rsidRPr="008B0222">
        <w:rPr>
          <w:rFonts w:ascii="Arial" w:hAnsi="Arial" w:cs="Arial"/>
          <w:b/>
          <w:sz w:val="24"/>
        </w:rPr>
        <w:t>details</w:t>
      </w:r>
      <w:r w:rsidRPr="008B0222">
        <w:rPr>
          <w:rFonts w:ascii="Arial" w:hAnsi="Arial" w:cs="Arial"/>
          <w:b/>
          <w:spacing w:val="-5"/>
          <w:sz w:val="24"/>
        </w:rPr>
        <w:t xml:space="preserve"> </w:t>
      </w:r>
      <w:r w:rsidRPr="008B0222">
        <w:rPr>
          <w:rFonts w:ascii="Arial" w:hAnsi="Arial" w:cs="Arial"/>
          <w:b/>
          <w:sz w:val="24"/>
        </w:rPr>
        <w:t>and</w:t>
      </w:r>
      <w:r w:rsidRPr="008B0222">
        <w:rPr>
          <w:rFonts w:ascii="Arial" w:hAnsi="Arial" w:cs="Arial"/>
          <w:b/>
          <w:spacing w:val="-3"/>
          <w:sz w:val="24"/>
        </w:rPr>
        <w:t xml:space="preserve"> </w:t>
      </w:r>
      <w:r w:rsidRPr="008B0222">
        <w:rPr>
          <w:rFonts w:ascii="Arial" w:hAnsi="Arial" w:cs="Arial"/>
          <w:b/>
          <w:sz w:val="24"/>
        </w:rPr>
        <w:t>showing</w:t>
      </w:r>
      <w:r w:rsidRPr="008B0222">
        <w:rPr>
          <w:rFonts w:ascii="Arial" w:hAnsi="Arial" w:cs="Arial"/>
          <w:b/>
          <w:spacing w:val="-3"/>
          <w:sz w:val="24"/>
        </w:rPr>
        <w:t xml:space="preserve"> </w:t>
      </w:r>
      <w:r w:rsidRPr="008B0222">
        <w:rPr>
          <w:rFonts w:ascii="Arial" w:hAnsi="Arial" w:cs="Arial"/>
          <w:b/>
          <w:sz w:val="24"/>
        </w:rPr>
        <w:t xml:space="preserve">functionality </w:t>
      </w:r>
      <w:r w:rsidRPr="008B0222">
        <w:rPr>
          <w:rFonts w:ascii="Arial" w:hAnsi="Arial" w:cs="Arial"/>
          <w:sz w:val="24"/>
        </w:rPr>
        <w:t>is</w:t>
      </w:r>
      <w:r w:rsidRPr="008B0222">
        <w:rPr>
          <w:rFonts w:ascii="Arial" w:hAnsi="Arial" w:cs="Arial"/>
          <w:spacing w:val="-5"/>
          <w:sz w:val="24"/>
        </w:rPr>
        <w:t xml:space="preserve"> </w:t>
      </w:r>
      <w:r w:rsidRPr="008B0222">
        <w:rPr>
          <w:rFonts w:ascii="Arial" w:hAnsi="Arial" w:cs="Arial"/>
          <w:sz w:val="24"/>
        </w:rPr>
        <w:t>known</w:t>
      </w:r>
      <w:r w:rsidRPr="008B0222">
        <w:rPr>
          <w:rFonts w:ascii="Arial" w:hAnsi="Arial" w:cs="Arial"/>
          <w:spacing w:val="-8"/>
          <w:sz w:val="24"/>
        </w:rPr>
        <w:t xml:space="preserve"> </w:t>
      </w:r>
      <w:r w:rsidRPr="008B0222">
        <w:rPr>
          <w:rFonts w:ascii="Arial" w:hAnsi="Arial" w:cs="Arial"/>
          <w:sz w:val="24"/>
        </w:rPr>
        <w:t>as</w:t>
      </w:r>
      <w:r w:rsidRPr="008B0222">
        <w:rPr>
          <w:rFonts w:ascii="Arial" w:hAnsi="Arial" w:cs="Arial"/>
          <w:spacing w:val="-5"/>
          <w:sz w:val="24"/>
        </w:rPr>
        <w:t xml:space="preserve"> </w:t>
      </w:r>
      <w:r w:rsidRPr="008B0222">
        <w:rPr>
          <w:rFonts w:ascii="Arial" w:hAnsi="Arial" w:cs="Arial"/>
          <w:sz w:val="24"/>
        </w:rPr>
        <w:t>abstraction.</w:t>
      </w:r>
      <w:r w:rsidRPr="008B0222">
        <w:rPr>
          <w:rFonts w:ascii="Arial" w:hAnsi="Arial" w:cs="Arial"/>
          <w:spacing w:val="-1"/>
          <w:sz w:val="24"/>
        </w:rPr>
        <w:t xml:space="preserve"> </w:t>
      </w:r>
      <w:r w:rsidRPr="008B0222">
        <w:rPr>
          <w:rFonts w:ascii="Arial" w:hAnsi="Arial" w:cs="Arial"/>
          <w:sz w:val="24"/>
        </w:rPr>
        <w:t>For</w:t>
      </w:r>
      <w:r w:rsidRPr="008B0222">
        <w:rPr>
          <w:rFonts w:ascii="Arial" w:hAnsi="Arial" w:cs="Arial"/>
          <w:spacing w:val="-6"/>
          <w:sz w:val="24"/>
        </w:rPr>
        <w:t xml:space="preserve"> </w:t>
      </w:r>
      <w:r w:rsidRPr="008B0222">
        <w:rPr>
          <w:rFonts w:ascii="Arial" w:hAnsi="Arial" w:cs="Arial"/>
          <w:sz w:val="24"/>
        </w:rPr>
        <w:t>example:</w:t>
      </w:r>
      <w:r w:rsidRPr="008B0222">
        <w:rPr>
          <w:rFonts w:ascii="Arial" w:hAnsi="Arial" w:cs="Arial"/>
          <w:spacing w:val="-3"/>
          <w:sz w:val="24"/>
        </w:rPr>
        <w:t xml:space="preserve"> </w:t>
      </w:r>
      <w:r w:rsidRPr="008B0222">
        <w:rPr>
          <w:rFonts w:ascii="Arial" w:hAnsi="Arial" w:cs="Arial"/>
          <w:sz w:val="24"/>
        </w:rPr>
        <w:t>phone</w:t>
      </w:r>
      <w:r w:rsidRPr="008B0222">
        <w:rPr>
          <w:rFonts w:ascii="Arial" w:hAnsi="Arial" w:cs="Arial"/>
          <w:spacing w:val="-4"/>
          <w:sz w:val="24"/>
        </w:rPr>
        <w:t xml:space="preserve"> </w:t>
      </w:r>
      <w:r w:rsidRPr="008B0222">
        <w:rPr>
          <w:rFonts w:ascii="Arial" w:hAnsi="Arial" w:cs="Arial"/>
          <w:sz w:val="24"/>
        </w:rPr>
        <w:t>call,</w:t>
      </w:r>
      <w:r w:rsidRPr="008B0222">
        <w:rPr>
          <w:rFonts w:ascii="Arial" w:hAnsi="Arial" w:cs="Arial"/>
          <w:spacing w:val="-1"/>
          <w:sz w:val="24"/>
        </w:rPr>
        <w:t xml:space="preserve"> </w:t>
      </w:r>
      <w:r w:rsidRPr="008B0222">
        <w:rPr>
          <w:rFonts w:ascii="Arial" w:hAnsi="Arial" w:cs="Arial"/>
          <w:sz w:val="24"/>
        </w:rPr>
        <w:t>we</w:t>
      </w:r>
      <w:r w:rsidRPr="008B0222">
        <w:rPr>
          <w:rFonts w:ascii="Arial" w:hAnsi="Arial" w:cs="Arial"/>
          <w:spacing w:val="-5"/>
          <w:sz w:val="24"/>
        </w:rPr>
        <w:t xml:space="preserve"> </w:t>
      </w:r>
      <w:r w:rsidRPr="008B0222">
        <w:rPr>
          <w:rFonts w:ascii="Arial" w:hAnsi="Arial" w:cs="Arial"/>
          <w:sz w:val="24"/>
        </w:rPr>
        <w:t>don't know the internal processing.</w:t>
      </w:r>
    </w:p>
    <w:p w14:paraId="0A8E3530" w14:textId="77777777" w:rsidR="00464FF9" w:rsidRPr="008B0222" w:rsidRDefault="00464FF9">
      <w:pPr>
        <w:pStyle w:val="BodyText"/>
        <w:spacing w:before="2"/>
        <w:rPr>
          <w:rFonts w:ascii="Arial" w:hAnsi="Arial" w:cs="Arial"/>
          <w:sz w:val="24"/>
        </w:rPr>
      </w:pPr>
    </w:p>
    <w:p w14:paraId="0C9B3BB9" w14:textId="77777777" w:rsidR="00464FF9" w:rsidRPr="008B0222" w:rsidRDefault="00000000">
      <w:pPr>
        <w:ind w:left="432"/>
        <w:rPr>
          <w:rFonts w:ascii="Arial" w:hAnsi="Arial" w:cs="Arial"/>
          <w:sz w:val="24"/>
        </w:rPr>
      </w:pPr>
      <w:r w:rsidRPr="008B0222">
        <w:rPr>
          <w:rFonts w:ascii="Arial" w:hAnsi="Arial" w:cs="Arial"/>
          <w:sz w:val="24"/>
        </w:rPr>
        <w:t>In</w:t>
      </w:r>
      <w:r w:rsidRPr="008B0222">
        <w:rPr>
          <w:rFonts w:ascii="Arial" w:hAnsi="Arial" w:cs="Arial"/>
          <w:spacing w:val="-10"/>
          <w:sz w:val="24"/>
        </w:rPr>
        <w:t xml:space="preserve"> </w:t>
      </w:r>
      <w:r w:rsidRPr="008B0222">
        <w:rPr>
          <w:rFonts w:ascii="Arial" w:hAnsi="Arial" w:cs="Arial"/>
          <w:sz w:val="24"/>
        </w:rPr>
        <w:t>C++,</w:t>
      </w:r>
      <w:r w:rsidRPr="008B0222">
        <w:rPr>
          <w:rFonts w:ascii="Arial" w:hAnsi="Arial" w:cs="Arial"/>
          <w:spacing w:val="-1"/>
          <w:sz w:val="24"/>
        </w:rPr>
        <w:t xml:space="preserve"> </w:t>
      </w:r>
      <w:r w:rsidRPr="008B0222">
        <w:rPr>
          <w:rFonts w:ascii="Arial" w:hAnsi="Arial" w:cs="Arial"/>
          <w:sz w:val="24"/>
        </w:rPr>
        <w:t>we</w:t>
      </w:r>
      <w:r w:rsidRPr="008B0222">
        <w:rPr>
          <w:rFonts w:ascii="Arial" w:hAnsi="Arial" w:cs="Arial"/>
          <w:spacing w:val="-4"/>
          <w:sz w:val="24"/>
        </w:rPr>
        <w:t xml:space="preserve"> </w:t>
      </w:r>
      <w:r w:rsidRPr="008B0222">
        <w:rPr>
          <w:rFonts w:ascii="Arial" w:hAnsi="Arial" w:cs="Arial"/>
          <w:sz w:val="24"/>
        </w:rPr>
        <w:t>use</w:t>
      </w:r>
      <w:r w:rsidRPr="008B0222">
        <w:rPr>
          <w:rFonts w:ascii="Arial" w:hAnsi="Arial" w:cs="Arial"/>
          <w:spacing w:val="-4"/>
          <w:sz w:val="24"/>
        </w:rPr>
        <w:t xml:space="preserve"> </w:t>
      </w:r>
      <w:r w:rsidRPr="008B0222">
        <w:rPr>
          <w:rFonts w:ascii="Arial" w:hAnsi="Arial" w:cs="Arial"/>
          <w:sz w:val="24"/>
        </w:rPr>
        <w:t>abstract</w:t>
      </w:r>
      <w:r w:rsidRPr="008B0222">
        <w:rPr>
          <w:rFonts w:ascii="Arial" w:hAnsi="Arial" w:cs="Arial"/>
          <w:spacing w:val="2"/>
          <w:sz w:val="24"/>
        </w:rPr>
        <w:t xml:space="preserve"> </w:t>
      </w:r>
      <w:r w:rsidRPr="008B0222">
        <w:rPr>
          <w:rFonts w:ascii="Arial" w:hAnsi="Arial" w:cs="Arial"/>
          <w:sz w:val="24"/>
        </w:rPr>
        <w:t>class</w:t>
      </w:r>
      <w:r w:rsidRPr="008B0222">
        <w:rPr>
          <w:rFonts w:ascii="Arial" w:hAnsi="Arial" w:cs="Arial"/>
          <w:spacing w:val="-4"/>
          <w:sz w:val="24"/>
        </w:rPr>
        <w:t xml:space="preserve"> </w:t>
      </w:r>
      <w:r w:rsidRPr="008B0222">
        <w:rPr>
          <w:rFonts w:ascii="Arial" w:hAnsi="Arial" w:cs="Arial"/>
          <w:sz w:val="24"/>
        </w:rPr>
        <w:t>and</w:t>
      </w:r>
      <w:r w:rsidRPr="008B0222">
        <w:rPr>
          <w:rFonts w:ascii="Arial" w:hAnsi="Arial" w:cs="Arial"/>
          <w:spacing w:val="1"/>
          <w:sz w:val="24"/>
        </w:rPr>
        <w:t xml:space="preserve"> </w:t>
      </w:r>
      <w:r w:rsidRPr="008B0222">
        <w:rPr>
          <w:rFonts w:ascii="Arial" w:hAnsi="Arial" w:cs="Arial"/>
          <w:sz w:val="24"/>
        </w:rPr>
        <w:t>interface</w:t>
      </w:r>
      <w:r w:rsidRPr="008B0222">
        <w:rPr>
          <w:rFonts w:ascii="Arial" w:hAnsi="Arial" w:cs="Arial"/>
          <w:spacing w:val="-4"/>
          <w:sz w:val="24"/>
        </w:rPr>
        <w:t xml:space="preserve"> </w:t>
      </w:r>
      <w:r w:rsidRPr="008B0222">
        <w:rPr>
          <w:rFonts w:ascii="Arial" w:hAnsi="Arial" w:cs="Arial"/>
          <w:sz w:val="24"/>
        </w:rPr>
        <w:t>to</w:t>
      </w:r>
      <w:r w:rsidRPr="008B0222">
        <w:rPr>
          <w:rFonts w:ascii="Arial" w:hAnsi="Arial" w:cs="Arial"/>
          <w:spacing w:val="2"/>
          <w:sz w:val="24"/>
        </w:rPr>
        <w:t xml:space="preserve"> </w:t>
      </w:r>
      <w:r w:rsidRPr="008B0222">
        <w:rPr>
          <w:rFonts w:ascii="Arial" w:hAnsi="Arial" w:cs="Arial"/>
          <w:sz w:val="24"/>
        </w:rPr>
        <w:t>achieve</w:t>
      </w:r>
      <w:r w:rsidRPr="008B0222">
        <w:rPr>
          <w:rFonts w:ascii="Arial" w:hAnsi="Arial" w:cs="Arial"/>
          <w:spacing w:val="-3"/>
          <w:sz w:val="24"/>
        </w:rPr>
        <w:t xml:space="preserve"> </w:t>
      </w:r>
      <w:r w:rsidRPr="008B0222">
        <w:rPr>
          <w:rFonts w:ascii="Arial" w:hAnsi="Arial" w:cs="Arial"/>
          <w:spacing w:val="-2"/>
          <w:sz w:val="24"/>
        </w:rPr>
        <w:t>abstraction.</w:t>
      </w:r>
    </w:p>
    <w:p w14:paraId="3A4ECE0C" w14:textId="77777777" w:rsidR="00464FF9" w:rsidRPr="008B0222" w:rsidRDefault="00464FF9">
      <w:pPr>
        <w:pStyle w:val="BodyText"/>
        <w:spacing w:before="6"/>
        <w:rPr>
          <w:rFonts w:ascii="Arial" w:hAnsi="Arial" w:cs="Arial"/>
          <w:sz w:val="24"/>
        </w:rPr>
      </w:pPr>
    </w:p>
    <w:p w14:paraId="7C4371C8" w14:textId="77777777" w:rsidR="00464FF9" w:rsidRPr="008B0222" w:rsidRDefault="00000000">
      <w:pPr>
        <w:ind w:left="432"/>
        <w:rPr>
          <w:rFonts w:ascii="Arial" w:hAnsi="Arial" w:cs="Arial"/>
          <w:b/>
          <w:sz w:val="28"/>
        </w:rPr>
      </w:pPr>
      <w:bookmarkStart w:id="7" w:name="Encapsulation"/>
      <w:bookmarkEnd w:id="7"/>
      <w:r w:rsidRPr="008B0222">
        <w:rPr>
          <w:rFonts w:ascii="Arial" w:hAnsi="Arial" w:cs="Arial"/>
          <w:b/>
          <w:spacing w:val="-2"/>
          <w:sz w:val="28"/>
        </w:rPr>
        <w:t>Encapsulation</w:t>
      </w:r>
    </w:p>
    <w:p w14:paraId="4270F42D" w14:textId="77777777" w:rsidR="00464FF9" w:rsidRPr="008B0222" w:rsidRDefault="00000000">
      <w:pPr>
        <w:spacing w:before="278" w:line="242" w:lineRule="auto"/>
        <w:ind w:left="432"/>
        <w:rPr>
          <w:rFonts w:ascii="Arial" w:hAnsi="Arial" w:cs="Arial"/>
          <w:sz w:val="24"/>
        </w:rPr>
      </w:pPr>
      <w:r w:rsidRPr="008B0222">
        <w:rPr>
          <w:rFonts w:ascii="Arial" w:hAnsi="Arial" w:cs="Arial"/>
          <w:b/>
          <w:sz w:val="24"/>
        </w:rPr>
        <w:t>Binding</w:t>
      </w:r>
      <w:r w:rsidRPr="008B0222">
        <w:rPr>
          <w:rFonts w:ascii="Arial" w:hAnsi="Arial" w:cs="Arial"/>
          <w:b/>
          <w:spacing w:val="-6"/>
          <w:sz w:val="24"/>
        </w:rPr>
        <w:t xml:space="preserve"> </w:t>
      </w:r>
      <w:r w:rsidRPr="008B0222">
        <w:rPr>
          <w:rFonts w:ascii="Arial" w:hAnsi="Arial" w:cs="Arial"/>
          <w:b/>
          <w:sz w:val="24"/>
        </w:rPr>
        <w:t>(or</w:t>
      </w:r>
      <w:r w:rsidRPr="008B0222">
        <w:rPr>
          <w:rFonts w:ascii="Arial" w:hAnsi="Arial" w:cs="Arial"/>
          <w:b/>
          <w:spacing w:val="-7"/>
          <w:sz w:val="24"/>
        </w:rPr>
        <w:t xml:space="preserve"> </w:t>
      </w:r>
      <w:r w:rsidRPr="008B0222">
        <w:rPr>
          <w:rFonts w:ascii="Arial" w:hAnsi="Arial" w:cs="Arial"/>
          <w:b/>
          <w:sz w:val="24"/>
        </w:rPr>
        <w:t>wrapping) code</w:t>
      </w:r>
      <w:r w:rsidRPr="008B0222">
        <w:rPr>
          <w:rFonts w:ascii="Arial" w:hAnsi="Arial" w:cs="Arial"/>
          <w:b/>
          <w:spacing w:val="-2"/>
          <w:sz w:val="24"/>
        </w:rPr>
        <w:t xml:space="preserve"> </w:t>
      </w:r>
      <w:r w:rsidRPr="008B0222">
        <w:rPr>
          <w:rFonts w:ascii="Arial" w:hAnsi="Arial" w:cs="Arial"/>
          <w:b/>
          <w:sz w:val="24"/>
        </w:rPr>
        <w:t>and</w:t>
      </w:r>
      <w:r w:rsidRPr="008B0222">
        <w:rPr>
          <w:rFonts w:ascii="Arial" w:hAnsi="Arial" w:cs="Arial"/>
          <w:b/>
          <w:spacing w:val="-1"/>
          <w:sz w:val="24"/>
        </w:rPr>
        <w:t xml:space="preserve"> </w:t>
      </w:r>
      <w:r w:rsidRPr="008B0222">
        <w:rPr>
          <w:rFonts w:ascii="Arial" w:hAnsi="Arial" w:cs="Arial"/>
          <w:b/>
          <w:sz w:val="24"/>
        </w:rPr>
        <w:t>data</w:t>
      </w:r>
      <w:r w:rsidRPr="008B0222">
        <w:rPr>
          <w:rFonts w:ascii="Arial" w:hAnsi="Arial" w:cs="Arial"/>
          <w:b/>
          <w:spacing w:val="-6"/>
          <w:sz w:val="24"/>
        </w:rPr>
        <w:t xml:space="preserve"> </w:t>
      </w:r>
      <w:r w:rsidRPr="008B0222">
        <w:rPr>
          <w:rFonts w:ascii="Arial" w:hAnsi="Arial" w:cs="Arial"/>
          <w:b/>
          <w:sz w:val="24"/>
        </w:rPr>
        <w:t>together</w:t>
      </w:r>
      <w:r w:rsidRPr="008B0222">
        <w:rPr>
          <w:rFonts w:ascii="Arial" w:hAnsi="Arial" w:cs="Arial"/>
          <w:b/>
          <w:spacing w:val="-7"/>
          <w:sz w:val="24"/>
        </w:rPr>
        <w:t xml:space="preserve"> </w:t>
      </w:r>
      <w:r w:rsidRPr="008B0222">
        <w:rPr>
          <w:rFonts w:ascii="Arial" w:hAnsi="Arial" w:cs="Arial"/>
          <w:b/>
          <w:sz w:val="24"/>
        </w:rPr>
        <w:t>into</w:t>
      </w:r>
      <w:r w:rsidRPr="008B0222">
        <w:rPr>
          <w:rFonts w:ascii="Arial" w:hAnsi="Arial" w:cs="Arial"/>
          <w:b/>
          <w:spacing w:val="-1"/>
          <w:sz w:val="24"/>
        </w:rPr>
        <w:t xml:space="preserve"> </w:t>
      </w:r>
      <w:r w:rsidRPr="008B0222">
        <w:rPr>
          <w:rFonts w:ascii="Arial" w:hAnsi="Arial" w:cs="Arial"/>
          <w:b/>
          <w:sz w:val="24"/>
        </w:rPr>
        <w:t>a</w:t>
      </w:r>
      <w:r w:rsidRPr="008B0222">
        <w:rPr>
          <w:rFonts w:ascii="Arial" w:hAnsi="Arial" w:cs="Arial"/>
          <w:b/>
          <w:spacing w:val="-6"/>
          <w:sz w:val="24"/>
        </w:rPr>
        <w:t xml:space="preserve"> </w:t>
      </w:r>
      <w:r w:rsidRPr="008B0222">
        <w:rPr>
          <w:rFonts w:ascii="Arial" w:hAnsi="Arial" w:cs="Arial"/>
          <w:b/>
          <w:sz w:val="24"/>
        </w:rPr>
        <w:t>single</w:t>
      </w:r>
      <w:r w:rsidRPr="008B0222">
        <w:rPr>
          <w:rFonts w:ascii="Arial" w:hAnsi="Arial" w:cs="Arial"/>
          <w:b/>
          <w:spacing w:val="-2"/>
          <w:sz w:val="24"/>
        </w:rPr>
        <w:t xml:space="preserve"> </w:t>
      </w:r>
      <w:r w:rsidRPr="008B0222">
        <w:rPr>
          <w:rFonts w:ascii="Arial" w:hAnsi="Arial" w:cs="Arial"/>
          <w:b/>
          <w:sz w:val="24"/>
        </w:rPr>
        <w:t>unit is</w:t>
      </w:r>
      <w:r w:rsidRPr="008B0222">
        <w:rPr>
          <w:rFonts w:ascii="Arial" w:hAnsi="Arial" w:cs="Arial"/>
          <w:b/>
          <w:spacing w:val="-3"/>
          <w:sz w:val="24"/>
        </w:rPr>
        <w:t xml:space="preserve"> </w:t>
      </w:r>
      <w:r w:rsidRPr="008B0222">
        <w:rPr>
          <w:rFonts w:ascii="Arial" w:hAnsi="Arial" w:cs="Arial"/>
          <w:b/>
          <w:sz w:val="24"/>
        </w:rPr>
        <w:t>known</w:t>
      </w:r>
      <w:r w:rsidRPr="008B0222">
        <w:rPr>
          <w:rFonts w:ascii="Arial" w:hAnsi="Arial" w:cs="Arial"/>
          <w:b/>
          <w:spacing w:val="-1"/>
          <w:sz w:val="24"/>
        </w:rPr>
        <w:t xml:space="preserve"> </w:t>
      </w:r>
      <w:r w:rsidRPr="008B0222">
        <w:rPr>
          <w:rFonts w:ascii="Arial" w:hAnsi="Arial" w:cs="Arial"/>
          <w:b/>
          <w:sz w:val="24"/>
        </w:rPr>
        <w:t>as</w:t>
      </w:r>
      <w:r w:rsidRPr="008B0222">
        <w:rPr>
          <w:rFonts w:ascii="Arial" w:hAnsi="Arial" w:cs="Arial"/>
          <w:b/>
          <w:spacing w:val="-3"/>
          <w:sz w:val="24"/>
        </w:rPr>
        <w:t xml:space="preserve"> </w:t>
      </w:r>
      <w:r w:rsidRPr="008B0222">
        <w:rPr>
          <w:rFonts w:ascii="Arial" w:hAnsi="Arial" w:cs="Arial"/>
          <w:b/>
          <w:sz w:val="24"/>
        </w:rPr>
        <w:t xml:space="preserve">encapsulation. </w:t>
      </w:r>
      <w:r w:rsidRPr="008B0222">
        <w:rPr>
          <w:rFonts w:ascii="Arial" w:hAnsi="Arial" w:cs="Arial"/>
          <w:sz w:val="24"/>
        </w:rPr>
        <w:t>For</w:t>
      </w:r>
      <w:r w:rsidRPr="008B0222">
        <w:rPr>
          <w:rFonts w:ascii="Arial" w:hAnsi="Arial" w:cs="Arial"/>
          <w:spacing w:val="-9"/>
          <w:sz w:val="24"/>
        </w:rPr>
        <w:t xml:space="preserve"> </w:t>
      </w:r>
      <w:r w:rsidRPr="008B0222">
        <w:rPr>
          <w:rFonts w:ascii="Arial" w:hAnsi="Arial" w:cs="Arial"/>
          <w:sz w:val="24"/>
        </w:rPr>
        <w:t>example: capsule, it is wrapped with different medicines.</w:t>
      </w:r>
    </w:p>
    <w:p w14:paraId="02543932" w14:textId="77777777" w:rsidR="00464FF9" w:rsidRPr="008B0222" w:rsidRDefault="00464FF9">
      <w:pPr>
        <w:pStyle w:val="BodyText"/>
        <w:spacing w:before="2"/>
        <w:rPr>
          <w:rFonts w:ascii="Arial" w:hAnsi="Arial" w:cs="Arial"/>
          <w:sz w:val="24"/>
        </w:rPr>
      </w:pPr>
    </w:p>
    <w:p w14:paraId="7422D448" w14:textId="77777777" w:rsidR="00464FF9" w:rsidRPr="008B0222" w:rsidRDefault="00000000">
      <w:pPr>
        <w:spacing w:before="1"/>
        <w:ind w:left="432"/>
        <w:rPr>
          <w:rFonts w:ascii="Arial" w:hAnsi="Arial" w:cs="Arial"/>
          <w:b/>
          <w:sz w:val="28"/>
        </w:rPr>
      </w:pPr>
      <w:bookmarkStart w:id="8" w:name="Advantage_of_OOPs_over_Procedure-oriente"/>
      <w:bookmarkEnd w:id="8"/>
      <w:r w:rsidRPr="008B0222">
        <w:rPr>
          <w:rFonts w:ascii="Arial" w:hAnsi="Arial" w:cs="Arial"/>
          <w:b/>
          <w:sz w:val="28"/>
        </w:rPr>
        <w:t>Advantage</w:t>
      </w:r>
      <w:r w:rsidRPr="008B0222">
        <w:rPr>
          <w:rFonts w:ascii="Arial" w:hAnsi="Arial" w:cs="Arial"/>
          <w:b/>
          <w:spacing w:val="-7"/>
          <w:sz w:val="28"/>
        </w:rPr>
        <w:t xml:space="preserve"> </w:t>
      </w:r>
      <w:r w:rsidRPr="008B0222">
        <w:rPr>
          <w:rFonts w:ascii="Arial" w:hAnsi="Arial" w:cs="Arial"/>
          <w:b/>
          <w:sz w:val="28"/>
        </w:rPr>
        <w:t>of</w:t>
      </w:r>
      <w:r w:rsidRPr="008B0222">
        <w:rPr>
          <w:rFonts w:ascii="Arial" w:hAnsi="Arial" w:cs="Arial"/>
          <w:b/>
          <w:spacing w:val="-9"/>
          <w:sz w:val="28"/>
        </w:rPr>
        <w:t xml:space="preserve"> </w:t>
      </w:r>
      <w:r w:rsidRPr="008B0222">
        <w:rPr>
          <w:rFonts w:ascii="Arial" w:hAnsi="Arial" w:cs="Arial"/>
          <w:b/>
          <w:sz w:val="28"/>
        </w:rPr>
        <w:t>OOPs</w:t>
      </w:r>
      <w:r w:rsidRPr="008B0222">
        <w:rPr>
          <w:rFonts w:ascii="Arial" w:hAnsi="Arial" w:cs="Arial"/>
          <w:b/>
          <w:spacing w:val="-9"/>
          <w:sz w:val="28"/>
        </w:rPr>
        <w:t xml:space="preserve"> </w:t>
      </w:r>
      <w:r w:rsidRPr="008B0222">
        <w:rPr>
          <w:rFonts w:ascii="Arial" w:hAnsi="Arial" w:cs="Arial"/>
          <w:b/>
          <w:sz w:val="28"/>
        </w:rPr>
        <w:t>over</w:t>
      </w:r>
      <w:r w:rsidRPr="008B0222">
        <w:rPr>
          <w:rFonts w:ascii="Arial" w:hAnsi="Arial" w:cs="Arial"/>
          <w:b/>
          <w:spacing w:val="-11"/>
          <w:sz w:val="28"/>
        </w:rPr>
        <w:t xml:space="preserve"> </w:t>
      </w:r>
      <w:r w:rsidRPr="008B0222">
        <w:rPr>
          <w:rFonts w:ascii="Arial" w:hAnsi="Arial" w:cs="Arial"/>
          <w:b/>
          <w:sz w:val="28"/>
        </w:rPr>
        <w:t>Procedure-oriented</w:t>
      </w:r>
      <w:r w:rsidRPr="008B0222">
        <w:rPr>
          <w:rFonts w:ascii="Arial" w:hAnsi="Arial" w:cs="Arial"/>
          <w:b/>
          <w:spacing w:val="-12"/>
          <w:sz w:val="28"/>
        </w:rPr>
        <w:t xml:space="preserve"> </w:t>
      </w:r>
      <w:r w:rsidRPr="008B0222">
        <w:rPr>
          <w:rFonts w:ascii="Arial" w:hAnsi="Arial" w:cs="Arial"/>
          <w:b/>
          <w:sz w:val="28"/>
        </w:rPr>
        <w:t>programming</w:t>
      </w:r>
      <w:r w:rsidRPr="008B0222">
        <w:rPr>
          <w:rFonts w:ascii="Arial" w:hAnsi="Arial" w:cs="Arial"/>
          <w:b/>
          <w:spacing w:val="-11"/>
          <w:sz w:val="28"/>
        </w:rPr>
        <w:t xml:space="preserve"> </w:t>
      </w:r>
      <w:r w:rsidRPr="008B0222">
        <w:rPr>
          <w:rFonts w:ascii="Arial" w:hAnsi="Arial" w:cs="Arial"/>
          <w:b/>
          <w:spacing w:val="-2"/>
          <w:sz w:val="28"/>
        </w:rPr>
        <w:t>language</w:t>
      </w:r>
    </w:p>
    <w:p w14:paraId="7736B2EF" w14:textId="77777777" w:rsidR="00464FF9" w:rsidRPr="008B0222" w:rsidRDefault="00000000">
      <w:pPr>
        <w:pStyle w:val="ListParagraph"/>
        <w:numPr>
          <w:ilvl w:val="0"/>
          <w:numId w:val="2"/>
        </w:numPr>
        <w:tabs>
          <w:tab w:val="left" w:pos="1152"/>
        </w:tabs>
        <w:spacing w:before="315" w:line="276" w:lineRule="auto"/>
        <w:ind w:right="1103"/>
        <w:rPr>
          <w:rFonts w:ascii="Arial" w:hAnsi="Arial" w:cs="Arial"/>
          <w:sz w:val="24"/>
        </w:rPr>
      </w:pPr>
      <w:r w:rsidRPr="008B0222">
        <w:rPr>
          <w:rFonts w:ascii="Arial" w:hAnsi="Arial" w:cs="Arial"/>
          <w:sz w:val="24"/>
        </w:rPr>
        <w:t>OOPs</w:t>
      </w:r>
      <w:r w:rsidRPr="008B0222">
        <w:rPr>
          <w:rFonts w:ascii="Arial" w:hAnsi="Arial" w:cs="Arial"/>
          <w:spacing w:val="-3"/>
          <w:sz w:val="24"/>
        </w:rPr>
        <w:t xml:space="preserve"> </w:t>
      </w:r>
      <w:r w:rsidRPr="008B0222">
        <w:rPr>
          <w:rFonts w:ascii="Arial" w:hAnsi="Arial" w:cs="Arial"/>
          <w:sz w:val="24"/>
        </w:rPr>
        <w:t>makes</w:t>
      </w:r>
      <w:r w:rsidRPr="008B0222">
        <w:rPr>
          <w:rFonts w:ascii="Arial" w:hAnsi="Arial" w:cs="Arial"/>
          <w:spacing w:val="-7"/>
          <w:sz w:val="24"/>
        </w:rPr>
        <w:t xml:space="preserve"> </w:t>
      </w:r>
      <w:r w:rsidRPr="008B0222">
        <w:rPr>
          <w:rFonts w:ascii="Arial" w:hAnsi="Arial" w:cs="Arial"/>
          <w:sz w:val="24"/>
        </w:rPr>
        <w:t>development</w:t>
      </w:r>
      <w:r w:rsidRPr="008B0222">
        <w:rPr>
          <w:rFonts w:ascii="Arial" w:hAnsi="Arial" w:cs="Arial"/>
          <w:spacing w:val="-1"/>
          <w:sz w:val="24"/>
        </w:rPr>
        <w:t xml:space="preserve"> </w:t>
      </w:r>
      <w:r w:rsidRPr="008B0222">
        <w:rPr>
          <w:rFonts w:ascii="Arial" w:hAnsi="Arial" w:cs="Arial"/>
          <w:sz w:val="24"/>
        </w:rPr>
        <w:t>and</w:t>
      </w:r>
      <w:r w:rsidRPr="008B0222">
        <w:rPr>
          <w:rFonts w:ascii="Arial" w:hAnsi="Arial" w:cs="Arial"/>
          <w:spacing w:val="-2"/>
          <w:sz w:val="24"/>
        </w:rPr>
        <w:t xml:space="preserve"> </w:t>
      </w:r>
      <w:r w:rsidRPr="008B0222">
        <w:rPr>
          <w:rFonts w:ascii="Arial" w:hAnsi="Arial" w:cs="Arial"/>
          <w:sz w:val="24"/>
        </w:rPr>
        <w:t>maintenance</w:t>
      </w:r>
      <w:r w:rsidRPr="008B0222">
        <w:rPr>
          <w:rFonts w:ascii="Arial" w:hAnsi="Arial" w:cs="Arial"/>
          <w:spacing w:val="-6"/>
          <w:sz w:val="24"/>
        </w:rPr>
        <w:t xml:space="preserve"> </w:t>
      </w:r>
      <w:r w:rsidRPr="008B0222">
        <w:rPr>
          <w:rFonts w:ascii="Arial" w:hAnsi="Arial" w:cs="Arial"/>
          <w:sz w:val="24"/>
        </w:rPr>
        <w:t>easier where</w:t>
      </w:r>
      <w:r w:rsidRPr="008B0222">
        <w:rPr>
          <w:rFonts w:ascii="Arial" w:hAnsi="Arial" w:cs="Arial"/>
          <w:spacing w:val="-6"/>
          <w:sz w:val="24"/>
        </w:rPr>
        <w:t xml:space="preserve"> </w:t>
      </w:r>
      <w:r w:rsidRPr="008B0222">
        <w:rPr>
          <w:rFonts w:ascii="Arial" w:hAnsi="Arial" w:cs="Arial"/>
          <w:sz w:val="24"/>
        </w:rPr>
        <w:t>as</w:t>
      </w:r>
      <w:r w:rsidRPr="008B0222">
        <w:rPr>
          <w:rFonts w:ascii="Arial" w:hAnsi="Arial" w:cs="Arial"/>
          <w:spacing w:val="-3"/>
          <w:sz w:val="24"/>
        </w:rPr>
        <w:t xml:space="preserve"> </w:t>
      </w:r>
      <w:r w:rsidRPr="008B0222">
        <w:rPr>
          <w:rFonts w:ascii="Arial" w:hAnsi="Arial" w:cs="Arial"/>
          <w:sz w:val="24"/>
        </w:rPr>
        <w:t>in</w:t>
      </w:r>
      <w:r w:rsidRPr="008B0222">
        <w:rPr>
          <w:rFonts w:ascii="Arial" w:hAnsi="Arial" w:cs="Arial"/>
          <w:spacing w:val="-10"/>
          <w:sz w:val="24"/>
        </w:rPr>
        <w:t xml:space="preserve"> </w:t>
      </w:r>
      <w:r w:rsidRPr="008B0222">
        <w:rPr>
          <w:rFonts w:ascii="Arial" w:hAnsi="Arial" w:cs="Arial"/>
          <w:sz w:val="24"/>
        </w:rPr>
        <w:t>Procedure-oriented</w:t>
      </w:r>
      <w:r w:rsidRPr="008B0222">
        <w:rPr>
          <w:rFonts w:ascii="Arial" w:hAnsi="Arial" w:cs="Arial"/>
          <w:spacing w:val="-5"/>
          <w:sz w:val="24"/>
        </w:rPr>
        <w:t xml:space="preserve"> </w:t>
      </w:r>
      <w:r w:rsidRPr="008B0222">
        <w:rPr>
          <w:rFonts w:ascii="Arial" w:hAnsi="Arial" w:cs="Arial"/>
          <w:sz w:val="24"/>
        </w:rPr>
        <w:t>programming language it is not easy</w:t>
      </w:r>
      <w:r w:rsidRPr="008B0222">
        <w:rPr>
          <w:rFonts w:ascii="Arial" w:hAnsi="Arial" w:cs="Arial"/>
          <w:spacing w:val="-1"/>
          <w:sz w:val="24"/>
        </w:rPr>
        <w:t xml:space="preserve"> </w:t>
      </w:r>
      <w:r w:rsidRPr="008B0222">
        <w:rPr>
          <w:rFonts w:ascii="Arial" w:hAnsi="Arial" w:cs="Arial"/>
          <w:sz w:val="24"/>
        </w:rPr>
        <w:t>to manage if code grows as project size grows.</w:t>
      </w:r>
    </w:p>
    <w:p w14:paraId="087B776F" w14:textId="77777777" w:rsidR="00464FF9" w:rsidRPr="008B0222" w:rsidRDefault="00000000">
      <w:pPr>
        <w:pStyle w:val="ListParagraph"/>
        <w:numPr>
          <w:ilvl w:val="0"/>
          <w:numId w:val="2"/>
        </w:numPr>
        <w:tabs>
          <w:tab w:val="left" w:pos="1152"/>
        </w:tabs>
        <w:spacing w:before="57" w:line="271" w:lineRule="auto"/>
        <w:ind w:right="624"/>
        <w:rPr>
          <w:rFonts w:ascii="Arial" w:hAnsi="Arial" w:cs="Arial"/>
          <w:sz w:val="24"/>
        </w:rPr>
      </w:pPr>
      <w:r w:rsidRPr="008B0222">
        <w:rPr>
          <w:rFonts w:ascii="Arial" w:hAnsi="Arial" w:cs="Arial"/>
          <w:sz w:val="24"/>
        </w:rPr>
        <w:t>OOPs</w:t>
      </w:r>
      <w:r w:rsidRPr="008B0222">
        <w:rPr>
          <w:rFonts w:ascii="Arial" w:hAnsi="Arial" w:cs="Arial"/>
          <w:spacing w:val="-4"/>
          <w:sz w:val="24"/>
        </w:rPr>
        <w:t xml:space="preserve"> </w:t>
      </w:r>
      <w:r w:rsidRPr="008B0222">
        <w:rPr>
          <w:rFonts w:ascii="Arial" w:hAnsi="Arial" w:cs="Arial"/>
          <w:sz w:val="24"/>
        </w:rPr>
        <w:t>provide</w:t>
      </w:r>
      <w:r w:rsidRPr="008B0222">
        <w:rPr>
          <w:rFonts w:ascii="Arial" w:hAnsi="Arial" w:cs="Arial"/>
          <w:spacing w:val="-4"/>
          <w:sz w:val="24"/>
        </w:rPr>
        <w:t xml:space="preserve"> </w:t>
      </w:r>
      <w:r w:rsidRPr="008B0222">
        <w:rPr>
          <w:rFonts w:ascii="Arial" w:hAnsi="Arial" w:cs="Arial"/>
          <w:sz w:val="24"/>
        </w:rPr>
        <w:t>data</w:t>
      </w:r>
      <w:r w:rsidRPr="008B0222">
        <w:rPr>
          <w:rFonts w:ascii="Arial" w:hAnsi="Arial" w:cs="Arial"/>
          <w:spacing w:val="-4"/>
          <w:sz w:val="24"/>
        </w:rPr>
        <w:t xml:space="preserve"> </w:t>
      </w:r>
      <w:r w:rsidRPr="008B0222">
        <w:rPr>
          <w:rFonts w:ascii="Arial" w:hAnsi="Arial" w:cs="Arial"/>
          <w:sz w:val="24"/>
        </w:rPr>
        <w:t>hiding</w:t>
      </w:r>
      <w:r w:rsidRPr="008B0222">
        <w:rPr>
          <w:rFonts w:ascii="Arial" w:hAnsi="Arial" w:cs="Arial"/>
          <w:spacing w:val="-3"/>
          <w:sz w:val="24"/>
        </w:rPr>
        <w:t xml:space="preserve"> </w:t>
      </w:r>
      <w:r w:rsidRPr="008B0222">
        <w:rPr>
          <w:rFonts w:ascii="Arial" w:hAnsi="Arial" w:cs="Arial"/>
          <w:sz w:val="24"/>
        </w:rPr>
        <w:t>whereas</w:t>
      </w:r>
      <w:r w:rsidRPr="008B0222">
        <w:rPr>
          <w:rFonts w:ascii="Arial" w:hAnsi="Arial" w:cs="Arial"/>
          <w:spacing w:val="-1"/>
          <w:sz w:val="24"/>
        </w:rPr>
        <w:t xml:space="preserve"> </w:t>
      </w:r>
      <w:r w:rsidRPr="008B0222">
        <w:rPr>
          <w:rFonts w:ascii="Arial" w:hAnsi="Arial" w:cs="Arial"/>
          <w:sz w:val="24"/>
        </w:rPr>
        <w:t>in</w:t>
      </w:r>
      <w:r w:rsidRPr="008B0222">
        <w:rPr>
          <w:rFonts w:ascii="Arial" w:hAnsi="Arial" w:cs="Arial"/>
          <w:spacing w:val="-7"/>
          <w:sz w:val="24"/>
        </w:rPr>
        <w:t xml:space="preserve"> </w:t>
      </w:r>
      <w:r w:rsidRPr="008B0222">
        <w:rPr>
          <w:rFonts w:ascii="Arial" w:hAnsi="Arial" w:cs="Arial"/>
          <w:sz w:val="24"/>
        </w:rPr>
        <w:t>Procedure-oriented</w:t>
      </w:r>
      <w:r w:rsidRPr="008B0222">
        <w:rPr>
          <w:rFonts w:ascii="Arial" w:hAnsi="Arial" w:cs="Arial"/>
          <w:spacing w:val="-3"/>
          <w:sz w:val="24"/>
        </w:rPr>
        <w:t xml:space="preserve"> </w:t>
      </w:r>
      <w:r w:rsidRPr="008B0222">
        <w:rPr>
          <w:rFonts w:ascii="Arial" w:hAnsi="Arial" w:cs="Arial"/>
          <w:sz w:val="24"/>
        </w:rPr>
        <w:t>programming language</w:t>
      </w:r>
      <w:r w:rsidRPr="008B0222">
        <w:rPr>
          <w:rFonts w:ascii="Arial" w:hAnsi="Arial" w:cs="Arial"/>
          <w:spacing w:val="-4"/>
          <w:sz w:val="24"/>
        </w:rPr>
        <w:t xml:space="preserve"> </w:t>
      </w:r>
      <w:r w:rsidRPr="008B0222">
        <w:rPr>
          <w:rFonts w:ascii="Arial" w:hAnsi="Arial" w:cs="Arial"/>
          <w:sz w:val="24"/>
        </w:rPr>
        <w:t>a</w:t>
      </w:r>
      <w:r w:rsidRPr="008B0222">
        <w:rPr>
          <w:rFonts w:ascii="Arial" w:hAnsi="Arial" w:cs="Arial"/>
          <w:spacing w:val="-4"/>
          <w:sz w:val="24"/>
        </w:rPr>
        <w:t xml:space="preserve"> </w:t>
      </w:r>
      <w:r w:rsidRPr="008B0222">
        <w:rPr>
          <w:rFonts w:ascii="Arial" w:hAnsi="Arial" w:cs="Arial"/>
          <w:sz w:val="24"/>
        </w:rPr>
        <w:t>global</w:t>
      </w:r>
      <w:r w:rsidRPr="008B0222">
        <w:rPr>
          <w:rFonts w:ascii="Arial" w:hAnsi="Arial" w:cs="Arial"/>
          <w:spacing w:val="-11"/>
          <w:sz w:val="24"/>
        </w:rPr>
        <w:t xml:space="preserve"> </w:t>
      </w:r>
      <w:r w:rsidRPr="008B0222">
        <w:rPr>
          <w:rFonts w:ascii="Arial" w:hAnsi="Arial" w:cs="Arial"/>
          <w:sz w:val="24"/>
        </w:rPr>
        <w:t>data</w:t>
      </w:r>
      <w:r w:rsidRPr="008B0222">
        <w:rPr>
          <w:rFonts w:ascii="Arial" w:hAnsi="Arial" w:cs="Arial"/>
          <w:spacing w:val="-4"/>
          <w:sz w:val="24"/>
        </w:rPr>
        <w:t xml:space="preserve"> </w:t>
      </w:r>
      <w:r w:rsidRPr="008B0222">
        <w:rPr>
          <w:rFonts w:ascii="Arial" w:hAnsi="Arial" w:cs="Arial"/>
          <w:sz w:val="24"/>
        </w:rPr>
        <w:t>can</w:t>
      </w:r>
      <w:r w:rsidRPr="008B0222">
        <w:rPr>
          <w:rFonts w:ascii="Arial" w:hAnsi="Arial" w:cs="Arial"/>
          <w:spacing w:val="-7"/>
          <w:sz w:val="24"/>
        </w:rPr>
        <w:t xml:space="preserve"> </w:t>
      </w:r>
      <w:r w:rsidRPr="008B0222">
        <w:rPr>
          <w:rFonts w:ascii="Arial" w:hAnsi="Arial" w:cs="Arial"/>
          <w:sz w:val="24"/>
        </w:rPr>
        <w:t>be accessed from anywhere.</w:t>
      </w:r>
    </w:p>
    <w:p w14:paraId="03A19380" w14:textId="77777777" w:rsidR="00464FF9" w:rsidRPr="008B0222" w:rsidRDefault="00000000">
      <w:pPr>
        <w:pStyle w:val="ListParagraph"/>
        <w:numPr>
          <w:ilvl w:val="0"/>
          <w:numId w:val="2"/>
        </w:numPr>
        <w:tabs>
          <w:tab w:val="left" w:pos="1152"/>
        </w:tabs>
        <w:spacing w:before="62" w:line="276" w:lineRule="auto"/>
        <w:ind w:right="514"/>
        <w:rPr>
          <w:rFonts w:ascii="Arial" w:hAnsi="Arial" w:cs="Arial"/>
          <w:sz w:val="24"/>
        </w:rPr>
      </w:pPr>
      <w:r w:rsidRPr="008B0222">
        <w:rPr>
          <w:rFonts w:ascii="Arial" w:hAnsi="Arial" w:cs="Arial"/>
          <w:sz w:val="24"/>
        </w:rPr>
        <w:t>OOPs</w:t>
      </w:r>
      <w:r w:rsidRPr="008B0222">
        <w:rPr>
          <w:rFonts w:ascii="Arial" w:hAnsi="Arial" w:cs="Arial"/>
          <w:spacing w:val="-5"/>
          <w:sz w:val="24"/>
        </w:rPr>
        <w:t xml:space="preserve"> </w:t>
      </w:r>
      <w:r w:rsidRPr="008B0222">
        <w:rPr>
          <w:rFonts w:ascii="Arial" w:hAnsi="Arial" w:cs="Arial"/>
          <w:sz w:val="24"/>
        </w:rPr>
        <w:t>provide</w:t>
      </w:r>
      <w:r w:rsidRPr="008B0222">
        <w:rPr>
          <w:rFonts w:ascii="Arial" w:hAnsi="Arial" w:cs="Arial"/>
          <w:spacing w:val="-4"/>
          <w:sz w:val="24"/>
        </w:rPr>
        <w:t xml:space="preserve"> </w:t>
      </w:r>
      <w:r w:rsidRPr="008B0222">
        <w:rPr>
          <w:rFonts w:ascii="Arial" w:hAnsi="Arial" w:cs="Arial"/>
          <w:sz w:val="24"/>
        </w:rPr>
        <w:t>ability</w:t>
      </w:r>
      <w:r w:rsidRPr="008B0222">
        <w:rPr>
          <w:rFonts w:ascii="Arial" w:hAnsi="Arial" w:cs="Arial"/>
          <w:spacing w:val="-12"/>
          <w:sz w:val="24"/>
        </w:rPr>
        <w:t xml:space="preserve"> </w:t>
      </w:r>
      <w:r w:rsidRPr="008B0222">
        <w:rPr>
          <w:rFonts w:ascii="Arial" w:hAnsi="Arial" w:cs="Arial"/>
          <w:sz w:val="24"/>
        </w:rPr>
        <w:t>to simulate</w:t>
      </w:r>
      <w:r w:rsidRPr="008B0222">
        <w:rPr>
          <w:rFonts w:ascii="Arial" w:hAnsi="Arial" w:cs="Arial"/>
          <w:spacing w:val="-4"/>
          <w:sz w:val="24"/>
        </w:rPr>
        <w:t xml:space="preserve"> </w:t>
      </w:r>
      <w:r w:rsidRPr="008B0222">
        <w:rPr>
          <w:rFonts w:ascii="Arial" w:hAnsi="Arial" w:cs="Arial"/>
          <w:sz w:val="24"/>
        </w:rPr>
        <w:t>real-world</w:t>
      </w:r>
      <w:r w:rsidRPr="008B0222">
        <w:rPr>
          <w:rFonts w:ascii="Arial" w:hAnsi="Arial" w:cs="Arial"/>
          <w:spacing w:val="-3"/>
          <w:sz w:val="24"/>
        </w:rPr>
        <w:t xml:space="preserve"> </w:t>
      </w:r>
      <w:r w:rsidRPr="008B0222">
        <w:rPr>
          <w:rFonts w:ascii="Arial" w:hAnsi="Arial" w:cs="Arial"/>
          <w:sz w:val="24"/>
        </w:rPr>
        <w:t>event</w:t>
      </w:r>
      <w:r w:rsidRPr="008B0222">
        <w:rPr>
          <w:rFonts w:ascii="Arial" w:hAnsi="Arial" w:cs="Arial"/>
          <w:spacing w:val="-3"/>
          <w:sz w:val="24"/>
        </w:rPr>
        <w:t xml:space="preserve"> </w:t>
      </w:r>
      <w:r w:rsidRPr="008B0222">
        <w:rPr>
          <w:rFonts w:ascii="Arial" w:hAnsi="Arial" w:cs="Arial"/>
          <w:sz w:val="24"/>
        </w:rPr>
        <w:t>much more</w:t>
      </w:r>
      <w:r w:rsidRPr="008B0222">
        <w:rPr>
          <w:rFonts w:ascii="Arial" w:hAnsi="Arial" w:cs="Arial"/>
          <w:spacing w:val="-4"/>
          <w:sz w:val="24"/>
        </w:rPr>
        <w:t xml:space="preserve"> </w:t>
      </w:r>
      <w:r w:rsidRPr="008B0222">
        <w:rPr>
          <w:rFonts w:ascii="Arial" w:hAnsi="Arial" w:cs="Arial"/>
          <w:sz w:val="24"/>
        </w:rPr>
        <w:t>effectively. We</w:t>
      </w:r>
      <w:r w:rsidRPr="008B0222">
        <w:rPr>
          <w:rFonts w:ascii="Arial" w:hAnsi="Arial" w:cs="Arial"/>
          <w:spacing w:val="-4"/>
          <w:sz w:val="24"/>
        </w:rPr>
        <w:t xml:space="preserve"> </w:t>
      </w:r>
      <w:r w:rsidRPr="008B0222">
        <w:rPr>
          <w:rFonts w:ascii="Arial" w:hAnsi="Arial" w:cs="Arial"/>
          <w:sz w:val="24"/>
        </w:rPr>
        <w:t>can</w:t>
      </w:r>
      <w:r w:rsidRPr="008B0222">
        <w:rPr>
          <w:rFonts w:ascii="Arial" w:hAnsi="Arial" w:cs="Arial"/>
          <w:spacing w:val="-8"/>
          <w:sz w:val="24"/>
        </w:rPr>
        <w:t xml:space="preserve"> </w:t>
      </w:r>
      <w:r w:rsidRPr="008B0222">
        <w:rPr>
          <w:rFonts w:ascii="Arial" w:hAnsi="Arial" w:cs="Arial"/>
          <w:sz w:val="24"/>
        </w:rPr>
        <w:t>provide</w:t>
      </w:r>
      <w:r w:rsidRPr="008B0222">
        <w:rPr>
          <w:rFonts w:ascii="Arial" w:hAnsi="Arial" w:cs="Arial"/>
          <w:spacing w:val="-4"/>
          <w:sz w:val="24"/>
        </w:rPr>
        <w:t xml:space="preserve"> </w:t>
      </w:r>
      <w:r w:rsidRPr="008B0222">
        <w:rPr>
          <w:rFonts w:ascii="Arial" w:hAnsi="Arial" w:cs="Arial"/>
          <w:sz w:val="24"/>
        </w:rPr>
        <w:t>the</w:t>
      </w:r>
      <w:r w:rsidRPr="008B0222">
        <w:rPr>
          <w:rFonts w:ascii="Arial" w:hAnsi="Arial" w:cs="Arial"/>
          <w:spacing w:val="-4"/>
          <w:sz w:val="24"/>
        </w:rPr>
        <w:t xml:space="preserve"> </w:t>
      </w:r>
      <w:r w:rsidRPr="008B0222">
        <w:rPr>
          <w:rFonts w:ascii="Arial" w:hAnsi="Arial" w:cs="Arial"/>
          <w:sz w:val="24"/>
        </w:rPr>
        <w:t>solution of real word problem if we are using the Object-Oriented Programming language.</w:t>
      </w:r>
    </w:p>
    <w:p w14:paraId="68A4557D" w14:textId="77777777" w:rsidR="00464FF9" w:rsidRPr="008B0222" w:rsidRDefault="00000000">
      <w:pPr>
        <w:pStyle w:val="ListParagraph"/>
        <w:numPr>
          <w:ilvl w:val="0"/>
          <w:numId w:val="2"/>
        </w:numPr>
        <w:tabs>
          <w:tab w:val="left" w:pos="1152"/>
        </w:tabs>
        <w:spacing w:before="77"/>
        <w:ind w:right="294"/>
        <w:jc w:val="both"/>
        <w:rPr>
          <w:rFonts w:ascii="Arial" w:hAnsi="Arial" w:cs="Arial"/>
          <w:sz w:val="24"/>
        </w:rPr>
      </w:pPr>
      <w:r w:rsidRPr="008B0222">
        <w:rPr>
          <w:rFonts w:ascii="Arial" w:hAnsi="Arial" w:cs="Arial"/>
          <w:sz w:val="24"/>
        </w:rPr>
        <w:t xml:space="preserve">Both Procedural Oriented Programming (POP) and </w:t>
      </w:r>
      <w:proofErr w:type="gramStart"/>
      <w:r w:rsidRPr="008B0222">
        <w:rPr>
          <w:rFonts w:ascii="Arial" w:hAnsi="Arial" w:cs="Arial"/>
          <w:sz w:val="24"/>
        </w:rPr>
        <w:t>Object Oriented</w:t>
      </w:r>
      <w:proofErr w:type="gramEnd"/>
      <w:r w:rsidRPr="008B0222">
        <w:rPr>
          <w:rFonts w:ascii="Arial" w:hAnsi="Arial" w:cs="Arial"/>
          <w:sz w:val="24"/>
        </w:rPr>
        <w:t xml:space="preserve"> Programming (OOP) are the </w:t>
      </w:r>
      <w:proofErr w:type="gramStart"/>
      <w:r w:rsidRPr="008B0222">
        <w:rPr>
          <w:rFonts w:ascii="Arial" w:hAnsi="Arial" w:cs="Arial"/>
          <w:sz w:val="24"/>
        </w:rPr>
        <w:t>high level</w:t>
      </w:r>
      <w:proofErr w:type="gramEnd"/>
      <w:r w:rsidRPr="008B0222">
        <w:rPr>
          <w:rFonts w:ascii="Arial" w:hAnsi="Arial" w:cs="Arial"/>
          <w:spacing w:val="-3"/>
          <w:sz w:val="24"/>
        </w:rPr>
        <w:t xml:space="preserve"> </w:t>
      </w:r>
      <w:r w:rsidRPr="008B0222">
        <w:rPr>
          <w:rFonts w:ascii="Arial" w:hAnsi="Arial" w:cs="Arial"/>
          <w:sz w:val="24"/>
        </w:rPr>
        <w:t>languages in</w:t>
      </w:r>
      <w:r w:rsidRPr="008B0222">
        <w:rPr>
          <w:rFonts w:ascii="Arial" w:hAnsi="Arial" w:cs="Arial"/>
          <w:spacing w:val="-3"/>
          <w:sz w:val="24"/>
        </w:rPr>
        <w:t xml:space="preserve"> </w:t>
      </w:r>
      <w:r w:rsidRPr="008B0222">
        <w:rPr>
          <w:rFonts w:ascii="Arial" w:hAnsi="Arial" w:cs="Arial"/>
          <w:sz w:val="24"/>
        </w:rPr>
        <w:t>programming world and are widely</w:t>
      </w:r>
      <w:r w:rsidRPr="008B0222">
        <w:rPr>
          <w:rFonts w:ascii="Arial" w:hAnsi="Arial" w:cs="Arial"/>
          <w:spacing w:val="-7"/>
          <w:sz w:val="24"/>
        </w:rPr>
        <w:t xml:space="preserve"> </w:t>
      </w:r>
      <w:r w:rsidRPr="008B0222">
        <w:rPr>
          <w:rFonts w:ascii="Arial" w:hAnsi="Arial" w:cs="Arial"/>
          <w:sz w:val="24"/>
        </w:rPr>
        <w:t>used in</w:t>
      </w:r>
      <w:r w:rsidRPr="008B0222">
        <w:rPr>
          <w:rFonts w:ascii="Arial" w:hAnsi="Arial" w:cs="Arial"/>
          <w:spacing w:val="-3"/>
          <w:sz w:val="24"/>
        </w:rPr>
        <w:t xml:space="preserve"> </w:t>
      </w:r>
      <w:r w:rsidRPr="008B0222">
        <w:rPr>
          <w:rFonts w:ascii="Arial" w:hAnsi="Arial" w:cs="Arial"/>
          <w:sz w:val="24"/>
        </w:rPr>
        <w:t>development of</w:t>
      </w:r>
      <w:r w:rsidRPr="008B0222">
        <w:rPr>
          <w:rFonts w:ascii="Arial" w:hAnsi="Arial" w:cs="Arial"/>
          <w:spacing w:val="-5"/>
          <w:sz w:val="24"/>
        </w:rPr>
        <w:t xml:space="preserve"> </w:t>
      </w:r>
      <w:r w:rsidRPr="008B0222">
        <w:rPr>
          <w:rFonts w:ascii="Arial" w:hAnsi="Arial" w:cs="Arial"/>
          <w:sz w:val="24"/>
        </w:rPr>
        <w:t>applications. On</w:t>
      </w:r>
      <w:r w:rsidRPr="008B0222">
        <w:rPr>
          <w:rFonts w:ascii="Arial" w:hAnsi="Arial" w:cs="Arial"/>
          <w:spacing w:val="-4"/>
          <w:sz w:val="24"/>
        </w:rPr>
        <w:t xml:space="preserve"> </w:t>
      </w:r>
      <w:r w:rsidRPr="008B0222">
        <w:rPr>
          <w:rFonts w:ascii="Arial" w:hAnsi="Arial" w:cs="Arial"/>
          <w:sz w:val="24"/>
        </w:rPr>
        <w:t>the basis of nature of developing the code both languages have different approaches on basis of which both are differentiate from each other.</w:t>
      </w:r>
    </w:p>
    <w:p w14:paraId="03707AE6" w14:textId="77777777" w:rsidR="00464FF9" w:rsidRPr="008B0222" w:rsidRDefault="00000000">
      <w:pPr>
        <w:pStyle w:val="ListParagraph"/>
        <w:numPr>
          <w:ilvl w:val="0"/>
          <w:numId w:val="2"/>
        </w:numPr>
        <w:tabs>
          <w:tab w:val="left" w:pos="1152"/>
        </w:tabs>
        <w:spacing w:line="242" w:lineRule="auto"/>
        <w:ind w:right="296"/>
        <w:jc w:val="both"/>
        <w:rPr>
          <w:rFonts w:ascii="Arial" w:hAnsi="Arial" w:cs="Arial"/>
          <w:sz w:val="24"/>
        </w:rPr>
      </w:pPr>
      <w:r w:rsidRPr="008B0222">
        <w:rPr>
          <w:rFonts w:ascii="Arial" w:hAnsi="Arial" w:cs="Arial"/>
          <w:sz w:val="24"/>
        </w:rPr>
        <w:t xml:space="preserve">Following are the important differences between Procedural Oriented Programming (POP) and </w:t>
      </w:r>
      <w:proofErr w:type="gramStart"/>
      <w:r w:rsidRPr="008B0222">
        <w:rPr>
          <w:rFonts w:ascii="Arial" w:hAnsi="Arial" w:cs="Arial"/>
          <w:sz w:val="24"/>
        </w:rPr>
        <w:t>Object Oriented</w:t>
      </w:r>
      <w:proofErr w:type="gramEnd"/>
      <w:r w:rsidRPr="008B0222">
        <w:rPr>
          <w:rFonts w:ascii="Arial" w:hAnsi="Arial" w:cs="Arial"/>
          <w:sz w:val="24"/>
        </w:rPr>
        <w:t xml:space="preserve"> Programming (OOP)</w:t>
      </w:r>
    </w:p>
    <w:p w14:paraId="0D277EE8" w14:textId="77777777" w:rsidR="00464FF9" w:rsidRPr="008B0222" w:rsidRDefault="00464FF9">
      <w:pPr>
        <w:pStyle w:val="BodyText"/>
        <w:spacing w:before="10"/>
        <w:rPr>
          <w:rFonts w:ascii="Arial" w:hAnsi="Arial" w:cs="Arial"/>
          <w:sz w:val="14"/>
        </w:rPr>
      </w:pPr>
    </w:p>
    <w:tbl>
      <w:tblPr>
        <w:tblW w:w="0" w:type="auto"/>
        <w:tblInd w:w="31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4A0" w:firstRow="1" w:lastRow="0" w:firstColumn="1" w:lastColumn="0" w:noHBand="0" w:noVBand="1"/>
      </w:tblPr>
      <w:tblGrid>
        <w:gridCol w:w="624"/>
        <w:gridCol w:w="1417"/>
        <w:gridCol w:w="3746"/>
        <w:gridCol w:w="4149"/>
      </w:tblGrid>
      <w:tr w:rsidR="00464FF9" w:rsidRPr="008B0222" w14:paraId="647381E3" w14:textId="77777777">
        <w:trPr>
          <w:trHeight w:val="1094"/>
        </w:trPr>
        <w:tc>
          <w:tcPr>
            <w:tcW w:w="624" w:type="dxa"/>
            <w:shd w:val="clear" w:color="auto" w:fill="EDEDED"/>
          </w:tcPr>
          <w:p w14:paraId="3F3C4A58" w14:textId="77777777" w:rsidR="00464FF9" w:rsidRPr="008B0222" w:rsidRDefault="00000000">
            <w:pPr>
              <w:pStyle w:val="TableParagraph"/>
              <w:spacing w:before="116"/>
              <w:ind w:left="165"/>
              <w:rPr>
                <w:rFonts w:ascii="Arial" w:hAnsi="Arial" w:cs="Arial"/>
                <w:b/>
                <w:sz w:val="24"/>
              </w:rPr>
            </w:pPr>
            <w:r w:rsidRPr="008B0222">
              <w:rPr>
                <w:rFonts w:ascii="Arial" w:hAnsi="Arial" w:cs="Arial"/>
                <w:b/>
                <w:spacing w:val="-5"/>
                <w:sz w:val="24"/>
              </w:rPr>
              <w:t>Sr.</w:t>
            </w:r>
          </w:p>
          <w:p w14:paraId="06FCF76D" w14:textId="77777777" w:rsidR="00464FF9" w:rsidRPr="008B0222" w:rsidRDefault="00000000">
            <w:pPr>
              <w:pStyle w:val="TableParagraph"/>
              <w:spacing w:before="3"/>
              <w:ind w:left="136"/>
              <w:rPr>
                <w:rFonts w:ascii="Arial" w:hAnsi="Arial" w:cs="Arial"/>
                <w:b/>
                <w:sz w:val="24"/>
              </w:rPr>
            </w:pPr>
            <w:r w:rsidRPr="008B0222">
              <w:rPr>
                <w:rFonts w:ascii="Arial" w:hAnsi="Arial" w:cs="Arial"/>
                <w:b/>
                <w:spacing w:val="-5"/>
                <w:sz w:val="24"/>
              </w:rPr>
              <w:t>No.</w:t>
            </w:r>
          </w:p>
        </w:tc>
        <w:tc>
          <w:tcPr>
            <w:tcW w:w="1417" w:type="dxa"/>
            <w:shd w:val="clear" w:color="auto" w:fill="EDEDED"/>
          </w:tcPr>
          <w:p w14:paraId="31ACC1D4" w14:textId="77777777" w:rsidR="00464FF9" w:rsidRPr="008B0222" w:rsidRDefault="00000000">
            <w:pPr>
              <w:pStyle w:val="TableParagraph"/>
              <w:spacing w:before="116"/>
              <w:ind w:left="19"/>
              <w:jc w:val="center"/>
              <w:rPr>
                <w:rFonts w:ascii="Arial" w:hAnsi="Arial" w:cs="Arial"/>
                <w:b/>
                <w:sz w:val="24"/>
              </w:rPr>
            </w:pPr>
            <w:r w:rsidRPr="008B0222">
              <w:rPr>
                <w:rFonts w:ascii="Arial" w:hAnsi="Arial" w:cs="Arial"/>
                <w:b/>
                <w:spacing w:val="-5"/>
                <w:sz w:val="24"/>
              </w:rPr>
              <w:t>Key</w:t>
            </w:r>
          </w:p>
        </w:tc>
        <w:tc>
          <w:tcPr>
            <w:tcW w:w="3746" w:type="dxa"/>
            <w:shd w:val="clear" w:color="auto" w:fill="EDEDED"/>
          </w:tcPr>
          <w:p w14:paraId="4B94A274" w14:textId="77777777" w:rsidR="00464FF9" w:rsidRPr="008B0222" w:rsidRDefault="00000000">
            <w:pPr>
              <w:pStyle w:val="TableParagraph"/>
              <w:spacing w:before="116" w:line="242" w:lineRule="auto"/>
              <w:ind w:left="1534" w:right="153" w:hanging="1244"/>
              <w:rPr>
                <w:rFonts w:ascii="Arial" w:hAnsi="Arial" w:cs="Arial"/>
                <w:b/>
                <w:sz w:val="24"/>
              </w:rPr>
            </w:pPr>
            <w:r w:rsidRPr="008B0222">
              <w:rPr>
                <w:rFonts w:ascii="Arial" w:hAnsi="Arial" w:cs="Arial"/>
                <w:b/>
                <w:sz w:val="24"/>
              </w:rPr>
              <w:t>Object</w:t>
            </w:r>
            <w:r w:rsidRPr="008B0222">
              <w:rPr>
                <w:rFonts w:ascii="Arial" w:hAnsi="Arial" w:cs="Arial"/>
                <w:b/>
                <w:spacing w:val="-15"/>
                <w:sz w:val="24"/>
              </w:rPr>
              <w:t xml:space="preserve"> </w:t>
            </w:r>
            <w:r w:rsidRPr="008B0222">
              <w:rPr>
                <w:rFonts w:ascii="Arial" w:hAnsi="Arial" w:cs="Arial"/>
                <w:b/>
                <w:sz w:val="24"/>
              </w:rPr>
              <w:t>Oriented</w:t>
            </w:r>
            <w:r w:rsidRPr="008B0222">
              <w:rPr>
                <w:rFonts w:ascii="Arial" w:hAnsi="Arial" w:cs="Arial"/>
                <w:b/>
                <w:spacing w:val="-15"/>
                <w:sz w:val="24"/>
              </w:rPr>
              <w:t xml:space="preserve"> </w:t>
            </w:r>
            <w:r w:rsidRPr="008B0222">
              <w:rPr>
                <w:rFonts w:ascii="Arial" w:hAnsi="Arial" w:cs="Arial"/>
                <w:b/>
                <w:sz w:val="24"/>
              </w:rPr>
              <w:t xml:space="preserve">Programming </w:t>
            </w:r>
            <w:r w:rsidRPr="008B0222">
              <w:rPr>
                <w:rFonts w:ascii="Arial" w:hAnsi="Arial" w:cs="Arial"/>
                <w:b/>
                <w:spacing w:val="-4"/>
                <w:sz w:val="24"/>
              </w:rPr>
              <w:t>(OOP)</w:t>
            </w:r>
          </w:p>
        </w:tc>
        <w:tc>
          <w:tcPr>
            <w:tcW w:w="4149" w:type="dxa"/>
            <w:shd w:val="clear" w:color="auto" w:fill="EDEDED"/>
          </w:tcPr>
          <w:p w14:paraId="20291E13" w14:textId="77777777" w:rsidR="00464FF9" w:rsidRPr="008B0222" w:rsidRDefault="00000000">
            <w:pPr>
              <w:pStyle w:val="TableParagraph"/>
              <w:spacing w:before="116" w:line="242" w:lineRule="auto"/>
              <w:ind w:left="1754" w:right="180" w:hanging="1494"/>
              <w:rPr>
                <w:rFonts w:ascii="Arial" w:hAnsi="Arial" w:cs="Arial"/>
                <w:b/>
                <w:sz w:val="24"/>
              </w:rPr>
            </w:pPr>
            <w:r w:rsidRPr="008B0222">
              <w:rPr>
                <w:rFonts w:ascii="Arial" w:hAnsi="Arial" w:cs="Arial"/>
                <w:b/>
                <w:sz w:val="24"/>
              </w:rPr>
              <w:t>Procedural</w:t>
            </w:r>
            <w:r w:rsidRPr="008B0222">
              <w:rPr>
                <w:rFonts w:ascii="Arial" w:hAnsi="Arial" w:cs="Arial"/>
                <w:b/>
                <w:spacing w:val="-15"/>
                <w:sz w:val="24"/>
              </w:rPr>
              <w:t xml:space="preserve"> </w:t>
            </w:r>
            <w:r w:rsidRPr="008B0222">
              <w:rPr>
                <w:rFonts w:ascii="Arial" w:hAnsi="Arial" w:cs="Arial"/>
                <w:b/>
                <w:sz w:val="24"/>
              </w:rPr>
              <w:t>Oriented</w:t>
            </w:r>
            <w:r w:rsidRPr="008B0222">
              <w:rPr>
                <w:rFonts w:ascii="Arial" w:hAnsi="Arial" w:cs="Arial"/>
                <w:b/>
                <w:spacing w:val="-15"/>
                <w:sz w:val="24"/>
              </w:rPr>
              <w:t xml:space="preserve"> </w:t>
            </w:r>
            <w:r w:rsidRPr="008B0222">
              <w:rPr>
                <w:rFonts w:ascii="Arial" w:hAnsi="Arial" w:cs="Arial"/>
                <w:b/>
                <w:sz w:val="24"/>
              </w:rPr>
              <w:t xml:space="preserve">Programming </w:t>
            </w:r>
            <w:r w:rsidRPr="008B0222">
              <w:rPr>
                <w:rFonts w:ascii="Arial" w:hAnsi="Arial" w:cs="Arial"/>
                <w:b/>
                <w:spacing w:val="-4"/>
                <w:sz w:val="24"/>
              </w:rPr>
              <w:t>(POP)</w:t>
            </w:r>
          </w:p>
        </w:tc>
      </w:tr>
      <w:tr w:rsidR="00464FF9" w:rsidRPr="008B0222" w14:paraId="0DDA2E98" w14:textId="77777777">
        <w:trPr>
          <w:trHeight w:val="3024"/>
        </w:trPr>
        <w:tc>
          <w:tcPr>
            <w:tcW w:w="624" w:type="dxa"/>
          </w:tcPr>
          <w:p w14:paraId="3E4ACA24" w14:textId="77777777" w:rsidR="00464FF9" w:rsidRPr="008B0222" w:rsidRDefault="00000000">
            <w:pPr>
              <w:pStyle w:val="TableParagraph"/>
              <w:spacing w:before="111"/>
              <w:ind w:left="122"/>
              <w:rPr>
                <w:rFonts w:ascii="Arial" w:hAnsi="Arial" w:cs="Arial"/>
                <w:sz w:val="24"/>
              </w:rPr>
            </w:pPr>
            <w:r w:rsidRPr="008B0222">
              <w:rPr>
                <w:rFonts w:ascii="Arial" w:hAnsi="Arial" w:cs="Arial"/>
                <w:spacing w:val="-10"/>
                <w:sz w:val="24"/>
              </w:rPr>
              <w:t>1</w:t>
            </w:r>
          </w:p>
        </w:tc>
        <w:tc>
          <w:tcPr>
            <w:tcW w:w="1417" w:type="dxa"/>
          </w:tcPr>
          <w:p w14:paraId="56399766" w14:textId="77777777" w:rsidR="00464FF9" w:rsidRPr="008B0222" w:rsidRDefault="00000000">
            <w:pPr>
              <w:pStyle w:val="TableParagraph"/>
              <w:spacing w:before="111"/>
              <w:ind w:left="122"/>
              <w:rPr>
                <w:rFonts w:ascii="Arial" w:hAnsi="Arial" w:cs="Arial"/>
                <w:sz w:val="24"/>
              </w:rPr>
            </w:pPr>
            <w:r w:rsidRPr="008B0222">
              <w:rPr>
                <w:rFonts w:ascii="Arial" w:hAnsi="Arial" w:cs="Arial"/>
                <w:spacing w:val="-2"/>
                <w:sz w:val="24"/>
              </w:rPr>
              <w:t>Definition</w:t>
            </w:r>
          </w:p>
        </w:tc>
        <w:tc>
          <w:tcPr>
            <w:tcW w:w="3746" w:type="dxa"/>
          </w:tcPr>
          <w:p w14:paraId="7A721977" w14:textId="77777777" w:rsidR="00464FF9" w:rsidRPr="008B0222" w:rsidRDefault="00000000">
            <w:pPr>
              <w:pStyle w:val="TableParagraph"/>
              <w:spacing w:before="111"/>
              <w:ind w:left="121" w:right="153"/>
              <w:rPr>
                <w:rFonts w:ascii="Arial" w:hAnsi="Arial" w:cs="Arial"/>
                <w:sz w:val="24"/>
              </w:rPr>
            </w:pPr>
            <w:r w:rsidRPr="008B0222">
              <w:rPr>
                <w:rFonts w:ascii="Arial" w:hAnsi="Arial" w:cs="Arial"/>
                <w:sz w:val="24"/>
              </w:rPr>
              <w:t>Object-oriented Programming is a programming language that uses classes</w:t>
            </w:r>
            <w:r w:rsidRPr="008B0222">
              <w:rPr>
                <w:rFonts w:ascii="Arial" w:hAnsi="Arial" w:cs="Arial"/>
                <w:spacing w:val="-9"/>
                <w:sz w:val="24"/>
              </w:rPr>
              <w:t xml:space="preserve"> </w:t>
            </w:r>
            <w:r w:rsidRPr="008B0222">
              <w:rPr>
                <w:rFonts w:ascii="Arial" w:hAnsi="Arial" w:cs="Arial"/>
                <w:sz w:val="24"/>
              </w:rPr>
              <w:t>and</w:t>
            </w:r>
            <w:r w:rsidRPr="008B0222">
              <w:rPr>
                <w:rFonts w:ascii="Arial" w:hAnsi="Arial" w:cs="Arial"/>
                <w:spacing w:val="-7"/>
                <w:sz w:val="24"/>
              </w:rPr>
              <w:t xml:space="preserve"> </w:t>
            </w:r>
            <w:r w:rsidRPr="008B0222">
              <w:rPr>
                <w:rFonts w:ascii="Arial" w:hAnsi="Arial" w:cs="Arial"/>
                <w:sz w:val="24"/>
              </w:rPr>
              <w:t>objects</w:t>
            </w:r>
            <w:r w:rsidRPr="008B0222">
              <w:rPr>
                <w:rFonts w:ascii="Arial" w:hAnsi="Arial" w:cs="Arial"/>
                <w:spacing w:val="-9"/>
                <w:sz w:val="24"/>
              </w:rPr>
              <w:t xml:space="preserve"> </w:t>
            </w:r>
            <w:r w:rsidRPr="008B0222">
              <w:rPr>
                <w:rFonts w:ascii="Arial" w:hAnsi="Arial" w:cs="Arial"/>
                <w:sz w:val="24"/>
              </w:rPr>
              <w:t>to</w:t>
            </w:r>
            <w:r w:rsidRPr="008B0222">
              <w:rPr>
                <w:rFonts w:ascii="Arial" w:hAnsi="Arial" w:cs="Arial"/>
                <w:spacing w:val="-7"/>
                <w:sz w:val="24"/>
              </w:rPr>
              <w:t xml:space="preserve"> </w:t>
            </w:r>
            <w:r w:rsidRPr="008B0222">
              <w:rPr>
                <w:rFonts w:ascii="Arial" w:hAnsi="Arial" w:cs="Arial"/>
                <w:sz w:val="24"/>
              </w:rPr>
              <w:t>create</w:t>
            </w:r>
            <w:r w:rsidRPr="008B0222">
              <w:rPr>
                <w:rFonts w:ascii="Arial" w:hAnsi="Arial" w:cs="Arial"/>
                <w:spacing w:val="-8"/>
                <w:sz w:val="24"/>
              </w:rPr>
              <w:t xml:space="preserve"> </w:t>
            </w:r>
            <w:r w:rsidRPr="008B0222">
              <w:rPr>
                <w:rFonts w:ascii="Arial" w:hAnsi="Arial" w:cs="Arial"/>
                <w:sz w:val="24"/>
              </w:rPr>
              <w:t xml:space="preserve">models based on the </w:t>
            </w:r>
            <w:proofErr w:type="gramStart"/>
            <w:r w:rsidRPr="008B0222">
              <w:rPr>
                <w:rFonts w:ascii="Arial" w:hAnsi="Arial" w:cs="Arial"/>
                <w:sz w:val="24"/>
              </w:rPr>
              <w:t>real world</w:t>
            </w:r>
            <w:proofErr w:type="gramEnd"/>
            <w:r w:rsidRPr="008B0222">
              <w:rPr>
                <w:rFonts w:ascii="Arial" w:hAnsi="Arial" w:cs="Arial"/>
                <w:sz w:val="24"/>
              </w:rPr>
              <w:t xml:space="preserve"> environment. In OOPs it makes it easy to maintain and modify existing code as new objects are created inheriting characteristics from existing ones.</w:t>
            </w:r>
          </w:p>
        </w:tc>
        <w:tc>
          <w:tcPr>
            <w:tcW w:w="4149" w:type="dxa"/>
          </w:tcPr>
          <w:p w14:paraId="0647DC46" w14:textId="77777777" w:rsidR="00464FF9" w:rsidRPr="008B0222" w:rsidRDefault="00000000">
            <w:pPr>
              <w:pStyle w:val="TableParagraph"/>
              <w:spacing w:before="111"/>
              <w:ind w:left="121" w:right="180"/>
              <w:rPr>
                <w:rFonts w:ascii="Arial" w:hAnsi="Arial" w:cs="Arial"/>
                <w:sz w:val="24"/>
              </w:rPr>
            </w:pPr>
            <w:r w:rsidRPr="008B0222">
              <w:rPr>
                <w:rFonts w:ascii="Arial" w:hAnsi="Arial" w:cs="Arial"/>
                <w:sz w:val="24"/>
              </w:rPr>
              <w:t>On other hand Procedural Oriented Programming is a programming language that follows a step-by-step approach to break down a task into a collection</w:t>
            </w:r>
            <w:r w:rsidRPr="008B0222">
              <w:rPr>
                <w:rFonts w:ascii="Arial" w:hAnsi="Arial" w:cs="Arial"/>
                <w:spacing w:val="-9"/>
                <w:sz w:val="24"/>
              </w:rPr>
              <w:t xml:space="preserve"> </w:t>
            </w:r>
            <w:r w:rsidRPr="008B0222">
              <w:rPr>
                <w:rFonts w:ascii="Arial" w:hAnsi="Arial" w:cs="Arial"/>
                <w:sz w:val="24"/>
              </w:rPr>
              <w:t>of</w:t>
            </w:r>
            <w:r w:rsidRPr="008B0222">
              <w:rPr>
                <w:rFonts w:ascii="Arial" w:hAnsi="Arial" w:cs="Arial"/>
                <w:spacing w:val="-7"/>
                <w:sz w:val="24"/>
              </w:rPr>
              <w:t xml:space="preserve"> </w:t>
            </w:r>
            <w:r w:rsidRPr="008B0222">
              <w:rPr>
                <w:rFonts w:ascii="Arial" w:hAnsi="Arial" w:cs="Arial"/>
                <w:sz w:val="24"/>
              </w:rPr>
              <w:t>variables</w:t>
            </w:r>
            <w:r w:rsidRPr="008B0222">
              <w:rPr>
                <w:rFonts w:ascii="Arial" w:hAnsi="Arial" w:cs="Arial"/>
                <w:spacing w:val="-6"/>
                <w:sz w:val="24"/>
              </w:rPr>
              <w:t xml:space="preserve"> </w:t>
            </w:r>
            <w:r w:rsidRPr="008B0222">
              <w:rPr>
                <w:rFonts w:ascii="Arial" w:hAnsi="Arial" w:cs="Arial"/>
                <w:sz w:val="24"/>
              </w:rPr>
              <w:t>and</w:t>
            </w:r>
            <w:r w:rsidRPr="008B0222">
              <w:rPr>
                <w:rFonts w:ascii="Arial" w:hAnsi="Arial" w:cs="Arial"/>
                <w:spacing w:val="-4"/>
                <w:sz w:val="24"/>
              </w:rPr>
              <w:t xml:space="preserve"> </w:t>
            </w:r>
            <w:r w:rsidRPr="008B0222">
              <w:rPr>
                <w:rFonts w:ascii="Arial" w:hAnsi="Arial" w:cs="Arial"/>
                <w:sz w:val="24"/>
              </w:rPr>
              <w:t>routines</w:t>
            </w:r>
            <w:r w:rsidRPr="008B0222">
              <w:rPr>
                <w:rFonts w:ascii="Arial" w:hAnsi="Arial" w:cs="Arial"/>
                <w:spacing w:val="-6"/>
                <w:sz w:val="24"/>
              </w:rPr>
              <w:t xml:space="preserve"> </w:t>
            </w:r>
            <w:r w:rsidRPr="008B0222">
              <w:rPr>
                <w:rFonts w:ascii="Arial" w:hAnsi="Arial" w:cs="Arial"/>
                <w:sz w:val="24"/>
              </w:rPr>
              <w:t>(or subroutines) through a sequence of instructions.</w:t>
            </w:r>
            <w:r w:rsidRPr="008B0222">
              <w:rPr>
                <w:rFonts w:ascii="Arial" w:hAnsi="Arial" w:cs="Arial"/>
                <w:spacing w:val="-6"/>
                <w:sz w:val="24"/>
              </w:rPr>
              <w:t xml:space="preserve"> </w:t>
            </w:r>
            <w:r w:rsidRPr="008B0222">
              <w:rPr>
                <w:rFonts w:ascii="Arial" w:hAnsi="Arial" w:cs="Arial"/>
                <w:sz w:val="24"/>
              </w:rPr>
              <w:t>Each</w:t>
            </w:r>
            <w:r w:rsidRPr="008B0222">
              <w:rPr>
                <w:rFonts w:ascii="Arial" w:hAnsi="Arial" w:cs="Arial"/>
                <w:spacing w:val="-12"/>
                <w:sz w:val="24"/>
              </w:rPr>
              <w:t xml:space="preserve"> </w:t>
            </w:r>
            <w:r w:rsidRPr="008B0222">
              <w:rPr>
                <w:rFonts w:ascii="Arial" w:hAnsi="Arial" w:cs="Arial"/>
                <w:sz w:val="24"/>
              </w:rPr>
              <w:t>step</w:t>
            </w:r>
            <w:r w:rsidRPr="008B0222">
              <w:rPr>
                <w:rFonts w:ascii="Arial" w:hAnsi="Arial" w:cs="Arial"/>
                <w:spacing w:val="-4"/>
                <w:sz w:val="24"/>
              </w:rPr>
              <w:t xml:space="preserve"> </w:t>
            </w:r>
            <w:r w:rsidRPr="008B0222">
              <w:rPr>
                <w:rFonts w:ascii="Arial" w:hAnsi="Arial" w:cs="Arial"/>
                <w:sz w:val="24"/>
              </w:rPr>
              <w:t>is</w:t>
            </w:r>
            <w:r w:rsidRPr="008B0222">
              <w:rPr>
                <w:rFonts w:ascii="Arial" w:hAnsi="Arial" w:cs="Arial"/>
                <w:spacing w:val="-9"/>
                <w:sz w:val="24"/>
              </w:rPr>
              <w:t xml:space="preserve"> </w:t>
            </w:r>
            <w:r w:rsidRPr="008B0222">
              <w:rPr>
                <w:rFonts w:ascii="Arial" w:hAnsi="Arial" w:cs="Arial"/>
                <w:sz w:val="24"/>
              </w:rPr>
              <w:t>carried</w:t>
            </w:r>
            <w:r w:rsidRPr="008B0222">
              <w:rPr>
                <w:rFonts w:ascii="Arial" w:hAnsi="Arial" w:cs="Arial"/>
                <w:spacing w:val="-8"/>
                <w:sz w:val="24"/>
              </w:rPr>
              <w:t xml:space="preserve"> </w:t>
            </w:r>
            <w:r w:rsidRPr="008B0222">
              <w:rPr>
                <w:rFonts w:ascii="Arial" w:hAnsi="Arial" w:cs="Arial"/>
                <w:sz w:val="24"/>
              </w:rPr>
              <w:t>out</w:t>
            </w:r>
            <w:r w:rsidRPr="008B0222">
              <w:rPr>
                <w:rFonts w:ascii="Arial" w:hAnsi="Arial" w:cs="Arial"/>
                <w:spacing w:val="-8"/>
                <w:sz w:val="24"/>
              </w:rPr>
              <w:t xml:space="preserve"> </w:t>
            </w:r>
            <w:r w:rsidRPr="008B0222">
              <w:rPr>
                <w:rFonts w:ascii="Arial" w:hAnsi="Arial" w:cs="Arial"/>
                <w:sz w:val="24"/>
              </w:rPr>
              <w:t>in order in a systematic manner so that a computer can understand what to do.</w:t>
            </w:r>
          </w:p>
        </w:tc>
      </w:tr>
      <w:tr w:rsidR="00464FF9" w:rsidRPr="008B0222" w14:paraId="2978C5B5" w14:textId="77777777">
        <w:trPr>
          <w:trHeight w:val="1920"/>
        </w:trPr>
        <w:tc>
          <w:tcPr>
            <w:tcW w:w="624" w:type="dxa"/>
          </w:tcPr>
          <w:p w14:paraId="063A2370" w14:textId="77777777" w:rsidR="00464FF9" w:rsidRPr="008B0222" w:rsidRDefault="00000000">
            <w:pPr>
              <w:pStyle w:val="TableParagraph"/>
              <w:spacing w:before="112"/>
              <w:ind w:left="122"/>
              <w:rPr>
                <w:rFonts w:ascii="Arial" w:hAnsi="Arial" w:cs="Arial"/>
                <w:sz w:val="24"/>
              </w:rPr>
            </w:pPr>
            <w:r w:rsidRPr="008B0222">
              <w:rPr>
                <w:rFonts w:ascii="Arial" w:hAnsi="Arial" w:cs="Arial"/>
                <w:spacing w:val="-10"/>
                <w:sz w:val="24"/>
              </w:rPr>
              <w:lastRenderedPageBreak/>
              <w:t>2</w:t>
            </w:r>
          </w:p>
        </w:tc>
        <w:tc>
          <w:tcPr>
            <w:tcW w:w="1417" w:type="dxa"/>
          </w:tcPr>
          <w:p w14:paraId="7F6E2539" w14:textId="77777777" w:rsidR="00464FF9" w:rsidRPr="008B0222" w:rsidRDefault="00000000">
            <w:pPr>
              <w:pStyle w:val="TableParagraph"/>
              <w:spacing w:before="112"/>
              <w:ind w:left="122"/>
              <w:rPr>
                <w:rFonts w:ascii="Arial" w:hAnsi="Arial" w:cs="Arial"/>
                <w:sz w:val="24"/>
              </w:rPr>
            </w:pPr>
            <w:r w:rsidRPr="008B0222">
              <w:rPr>
                <w:rFonts w:ascii="Arial" w:hAnsi="Arial" w:cs="Arial"/>
                <w:spacing w:val="-2"/>
                <w:sz w:val="24"/>
              </w:rPr>
              <w:t>Approach</w:t>
            </w:r>
          </w:p>
        </w:tc>
        <w:tc>
          <w:tcPr>
            <w:tcW w:w="3746" w:type="dxa"/>
          </w:tcPr>
          <w:p w14:paraId="3F96FBFC" w14:textId="77777777" w:rsidR="00464FF9" w:rsidRPr="008B0222" w:rsidRDefault="00000000">
            <w:pPr>
              <w:pStyle w:val="TableParagraph"/>
              <w:spacing w:before="112"/>
              <w:ind w:left="121" w:right="153"/>
              <w:rPr>
                <w:rFonts w:ascii="Arial" w:hAnsi="Arial" w:cs="Arial"/>
                <w:sz w:val="24"/>
              </w:rPr>
            </w:pPr>
            <w:r w:rsidRPr="008B0222">
              <w:rPr>
                <w:rFonts w:ascii="Arial" w:hAnsi="Arial" w:cs="Arial"/>
                <w:sz w:val="24"/>
              </w:rPr>
              <w:t>In OOPs concept of objects and classes</w:t>
            </w:r>
            <w:r w:rsidRPr="008B0222">
              <w:rPr>
                <w:rFonts w:ascii="Arial" w:hAnsi="Arial" w:cs="Arial"/>
                <w:spacing w:val="-7"/>
                <w:sz w:val="24"/>
              </w:rPr>
              <w:t xml:space="preserve"> </w:t>
            </w:r>
            <w:r w:rsidRPr="008B0222">
              <w:rPr>
                <w:rFonts w:ascii="Arial" w:hAnsi="Arial" w:cs="Arial"/>
                <w:sz w:val="24"/>
              </w:rPr>
              <w:t>is</w:t>
            </w:r>
            <w:r w:rsidRPr="008B0222">
              <w:rPr>
                <w:rFonts w:ascii="Arial" w:hAnsi="Arial" w:cs="Arial"/>
                <w:spacing w:val="-7"/>
                <w:sz w:val="24"/>
              </w:rPr>
              <w:t xml:space="preserve"> </w:t>
            </w:r>
            <w:r w:rsidRPr="008B0222">
              <w:rPr>
                <w:rFonts w:ascii="Arial" w:hAnsi="Arial" w:cs="Arial"/>
                <w:sz w:val="24"/>
              </w:rPr>
              <w:t>introduced</w:t>
            </w:r>
            <w:r w:rsidRPr="008B0222">
              <w:rPr>
                <w:rFonts w:ascii="Arial" w:hAnsi="Arial" w:cs="Arial"/>
                <w:spacing w:val="-13"/>
                <w:sz w:val="24"/>
              </w:rPr>
              <w:t xml:space="preserve"> </w:t>
            </w:r>
            <w:r w:rsidRPr="008B0222">
              <w:rPr>
                <w:rFonts w:ascii="Arial" w:hAnsi="Arial" w:cs="Arial"/>
                <w:sz w:val="24"/>
              </w:rPr>
              <w:t>and</w:t>
            </w:r>
            <w:r w:rsidRPr="008B0222">
              <w:rPr>
                <w:rFonts w:ascii="Arial" w:hAnsi="Arial" w:cs="Arial"/>
                <w:spacing w:val="-8"/>
                <w:sz w:val="24"/>
              </w:rPr>
              <w:t xml:space="preserve"> </w:t>
            </w:r>
            <w:r w:rsidRPr="008B0222">
              <w:rPr>
                <w:rFonts w:ascii="Arial" w:hAnsi="Arial" w:cs="Arial"/>
                <w:sz w:val="24"/>
              </w:rPr>
              <w:t>hence</w:t>
            </w:r>
            <w:r w:rsidRPr="008B0222">
              <w:rPr>
                <w:rFonts w:ascii="Arial" w:hAnsi="Arial" w:cs="Arial"/>
                <w:spacing w:val="-9"/>
                <w:sz w:val="24"/>
              </w:rPr>
              <w:t xml:space="preserve"> </w:t>
            </w:r>
            <w:r w:rsidRPr="008B0222">
              <w:rPr>
                <w:rFonts w:ascii="Arial" w:hAnsi="Arial" w:cs="Arial"/>
                <w:sz w:val="24"/>
              </w:rPr>
              <w:t>the program is divided into small chunks called objects which are instances of classes.</w:t>
            </w:r>
          </w:p>
        </w:tc>
        <w:tc>
          <w:tcPr>
            <w:tcW w:w="4149" w:type="dxa"/>
          </w:tcPr>
          <w:p w14:paraId="1E4DCB30" w14:textId="77777777" w:rsidR="00464FF9" w:rsidRPr="008B0222" w:rsidRDefault="00000000">
            <w:pPr>
              <w:pStyle w:val="TableParagraph"/>
              <w:spacing w:before="112"/>
              <w:ind w:left="121" w:right="180"/>
              <w:rPr>
                <w:rFonts w:ascii="Arial" w:hAnsi="Arial" w:cs="Arial"/>
                <w:sz w:val="24"/>
              </w:rPr>
            </w:pPr>
            <w:r w:rsidRPr="008B0222">
              <w:rPr>
                <w:rFonts w:ascii="Arial" w:hAnsi="Arial" w:cs="Arial"/>
                <w:sz w:val="24"/>
              </w:rPr>
              <w:t>On</w:t>
            </w:r>
            <w:r w:rsidRPr="008B0222">
              <w:rPr>
                <w:rFonts w:ascii="Arial" w:hAnsi="Arial" w:cs="Arial"/>
                <w:spacing w:val="-9"/>
                <w:sz w:val="24"/>
              </w:rPr>
              <w:t xml:space="preserve"> </w:t>
            </w:r>
            <w:r w:rsidRPr="008B0222">
              <w:rPr>
                <w:rFonts w:ascii="Arial" w:hAnsi="Arial" w:cs="Arial"/>
                <w:sz w:val="24"/>
              </w:rPr>
              <w:t>other</w:t>
            </w:r>
            <w:r w:rsidRPr="008B0222">
              <w:rPr>
                <w:rFonts w:ascii="Arial" w:hAnsi="Arial" w:cs="Arial"/>
                <w:spacing w:val="-3"/>
                <w:sz w:val="24"/>
              </w:rPr>
              <w:t xml:space="preserve"> </w:t>
            </w:r>
            <w:r w:rsidRPr="008B0222">
              <w:rPr>
                <w:rFonts w:ascii="Arial" w:hAnsi="Arial" w:cs="Arial"/>
                <w:sz w:val="24"/>
              </w:rPr>
              <w:t>hand in</w:t>
            </w:r>
            <w:r w:rsidRPr="008B0222">
              <w:rPr>
                <w:rFonts w:ascii="Arial" w:hAnsi="Arial" w:cs="Arial"/>
                <w:spacing w:val="-9"/>
                <w:sz w:val="24"/>
              </w:rPr>
              <w:t xml:space="preserve"> </w:t>
            </w:r>
            <w:r w:rsidRPr="008B0222">
              <w:rPr>
                <w:rFonts w:ascii="Arial" w:hAnsi="Arial" w:cs="Arial"/>
                <w:sz w:val="24"/>
              </w:rPr>
              <w:t>case</w:t>
            </w:r>
            <w:r w:rsidRPr="008B0222">
              <w:rPr>
                <w:rFonts w:ascii="Arial" w:hAnsi="Arial" w:cs="Arial"/>
                <w:spacing w:val="-5"/>
                <w:sz w:val="24"/>
              </w:rPr>
              <w:t xml:space="preserve"> </w:t>
            </w:r>
            <w:r w:rsidRPr="008B0222">
              <w:rPr>
                <w:rFonts w:ascii="Arial" w:hAnsi="Arial" w:cs="Arial"/>
                <w:sz w:val="24"/>
              </w:rPr>
              <w:t>of</w:t>
            </w:r>
            <w:r w:rsidRPr="008B0222">
              <w:rPr>
                <w:rFonts w:ascii="Arial" w:hAnsi="Arial" w:cs="Arial"/>
                <w:spacing w:val="-11"/>
                <w:sz w:val="24"/>
              </w:rPr>
              <w:t xml:space="preserve"> </w:t>
            </w:r>
            <w:r w:rsidRPr="008B0222">
              <w:rPr>
                <w:rFonts w:ascii="Arial" w:hAnsi="Arial" w:cs="Arial"/>
                <w:sz w:val="24"/>
              </w:rPr>
              <w:t>POP</w:t>
            </w:r>
            <w:r w:rsidRPr="008B0222">
              <w:rPr>
                <w:rFonts w:ascii="Arial" w:hAnsi="Arial" w:cs="Arial"/>
                <w:spacing w:val="-4"/>
                <w:sz w:val="24"/>
              </w:rPr>
              <w:t xml:space="preserve"> </w:t>
            </w:r>
            <w:r w:rsidRPr="008B0222">
              <w:rPr>
                <w:rFonts w:ascii="Arial" w:hAnsi="Arial" w:cs="Arial"/>
                <w:sz w:val="24"/>
              </w:rPr>
              <w:t>the</w:t>
            </w:r>
            <w:r w:rsidRPr="008B0222">
              <w:rPr>
                <w:rFonts w:ascii="Arial" w:hAnsi="Arial" w:cs="Arial"/>
                <w:spacing w:val="40"/>
                <w:sz w:val="24"/>
              </w:rPr>
              <w:t xml:space="preserve"> </w:t>
            </w:r>
            <w:r w:rsidRPr="008B0222">
              <w:rPr>
                <w:rFonts w:ascii="Arial" w:hAnsi="Arial" w:cs="Arial"/>
                <w:sz w:val="24"/>
              </w:rPr>
              <w:t>main program is divided into small parts based on</w:t>
            </w:r>
            <w:r w:rsidRPr="008B0222">
              <w:rPr>
                <w:rFonts w:ascii="Arial" w:hAnsi="Arial" w:cs="Arial"/>
                <w:spacing w:val="-3"/>
                <w:sz w:val="24"/>
              </w:rPr>
              <w:t xml:space="preserve"> </w:t>
            </w:r>
            <w:r w:rsidRPr="008B0222">
              <w:rPr>
                <w:rFonts w:ascii="Arial" w:hAnsi="Arial" w:cs="Arial"/>
                <w:sz w:val="24"/>
              </w:rPr>
              <w:t>the functions and is treated as separate</w:t>
            </w:r>
            <w:r w:rsidRPr="008B0222">
              <w:rPr>
                <w:rFonts w:ascii="Arial" w:hAnsi="Arial" w:cs="Arial"/>
                <w:spacing w:val="-8"/>
                <w:sz w:val="24"/>
              </w:rPr>
              <w:t xml:space="preserve"> </w:t>
            </w:r>
            <w:r w:rsidRPr="008B0222">
              <w:rPr>
                <w:rFonts w:ascii="Arial" w:hAnsi="Arial" w:cs="Arial"/>
                <w:sz w:val="24"/>
              </w:rPr>
              <w:t>program</w:t>
            </w:r>
            <w:r w:rsidRPr="008B0222">
              <w:rPr>
                <w:rFonts w:ascii="Arial" w:hAnsi="Arial" w:cs="Arial"/>
                <w:spacing w:val="-11"/>
                <w:sz w:val="24"/>
              </w:rPr>
              <w:t xml:space="preserve"> </w:t>
            </w:r>
            <w:r w:rsidRPr="008B0222">
              <w:rPr>
                <w:rFonts w:ascii="Arial" w:hAnsi="Arial" w:cs="Arial"/>
                <w:sz w:val="24"/>
              </w:rPr>
              <w:t>for</w:t>
            </w:r>
            <w:r w:rsidRPr="008B0222">
              <w:rPr>
                <w:rFonts w:ascii="Arial" w:hAnsi="Arial" w:cs="Arial"/>
                <w:spacing w:val="-6"/>
                <w:sz w:val="24"/>
              </w:rPr>
              <w:t xml:space="preserve"> </w:t>
            </w:r>
            <w:r w:rsidRPr="008B0222">
              <w:rPr>
                <w:rFonts w:ascii="Arial" w:hAnsi="Arial" w:cs="Arial"/>
                <w:sz w:val="24"/>
              </w:rPr>
              <w:t>individual</w:t>
            </w:r>
            <w:r w:rsidRPr="008B0222">
              <w:rPr>
                <w:rFonts w:ascii="Arial" w:hAnsi="Arial" w:cs="Arial"/>
                <w:spacing w:val="-11"/>
                <w:sz w:val="24"/>
              </w:rPr>
              <w:t xml:space="preserve"> </w:t>
            </w:r>
            <w:r w:rsidRPr="008B0222">
              <w:rPr>
                <w:rFonts w:ascii="Arial" w:hAnsi="Arial" w:cs="Arial"/>
                <w:sz w:val="24"/>
              </w:rPr>
              <w:t xml:space="preserve">smaller </w:t>
            </w:r>
            <w:r w:rsidRPr="008B0222">
              <w:rPr>
                <w:rFonts w:ascii="Arial" w:hAnsi="Arial" w:cs="Arial"/>
                <w:spacing w:val="-2"/>
                <w:sz w:val="24"/>
              </w:rPr>
              <w:t>program.</w:t>
            </w:r>
          </w:p>
        </w:tc>
      </w:tr>
      <w:tr w:rsidR="00464FF9" w:rsidRPr="008B0222" w14:paraId="399F6B71" w14:textId="77777777">
        <w:trPr>
          <w:trHeight w:val="815"/>
        </w:trPr>
        <w:tc>
          <w:tcPr>
            <w:tcW w:w="624" w:type="dxa"/>
          </w:tcPr>
          <w:p w14:paraId="19457F5B" w14:textId="77777777" w:rsidR="00464FF9" w:rsidRPr="008B0222" w:rsidRDefault="00000000">
            <w:pPr>
              <w:pStyle w:val="TableParagraph"/>
              <w:spacing w:before="111"/>
              <w:ind w:left="122"/>
              <w:rPr>
                <w:rFonts w:ascii="Arial" w:hAnsi="Arial" w:cs="Arial"/>
                <w:sz w:val="24"/>
              </w:rPr>
            </w:pPr>
            <w:r w:rsidRPr="008B0222">
              <w:rPr>
                <w:rFonts w:ascii="Arial" w:hAnsi="Arial" w:cs="Arial"/>
                <w:spacing w:val="-10"/>
                <w:sz w:val="24"/>
              </w:rPr>
              <w:t>3</w:t>
            </w:r>
          </w:p>
        </w:tc>
        <w:tc>
          <w:tcPr>
            <w:tcW w:w="1417" w:type="dxa"/>
          </w:tcPr>
          <w:p w14:paraId="1A338E4B" w14:textId="77777777" w:rsidR="00464FF9" w:rsidRPr="008B0222" w:rsidRDefault="00000000">
            <w:pPr>
              <w:pStyle w:val="TableParagraph"/>
              <w:spacing w:before="111"/>
              <w:ind w:left="122"/>
              <w:rPr>
                <w:rFonts w:ascii="Arial" w:hAnsi="Arial" w:cs="Arial"/>
                <w:sz w:val="24"/>
              </w:rPr>
            </w:pPr>
            <w:r w:rsidRPr="008B0222">
              <w:rPr>
                <w:rFonts w:ascii="Arial" w:hAnsi="Arial" w:cs="Arial"/>
                <w:spacing w:val="-2"/>
                <w:sz w:val="24"/>
              </w:rPr>
              <w:t>Access</w:t>
            </w:r>
          </w:p>
        </w:tc>
        <w:tc>
          <w:tcPr>
            <w:tcW w:w="3746" w:type="dxa"/>
          </w:tcPr>
          <w:p w14:paraId="46E68A9E" w14:textId="77777777" w:rsidR="00464FF9" w:rsidRPr="008B0222" w:rsidRDefault="00000000">
            <w:pPr>
              <w:pStyle w:val="TableParagraph"/>
              <w:spacing w:before="114" w:line="237" w:lineRule="auto"/>
              <w:ind w:left="121" w:right="153"/>
              <w:rPr>
                <w:rFonts w:ascii="Arial" w:hAnsi="Arial" w:cs="Arial"/>
                <w:sz w:val="24"/>
              </w:rPr>
            </w:pPr>
            <w:r w:rsidRPr="008B0222">
              <w:rPr>
                <w:rFonts w:ascii="Arial" w:hAnsi="Arial" w:cs="Arial"/>
                <w:sz w:val="24"/>
              </w:rPr>
              <w:t>In</w:t>
            </w:r>
            <w:r w:rsidRPr="008B0222">
              <w:rPr>
                <w:rFonts w:ascii="Arial" w:hAnsi="Arial" w:cs="Arial"/>
                <w:spacing w:val="-10"/>
                <w:sz w:val="24"/>
              </w:rPr>
              <w:t xml:space="preserve"> </w:t>
            </w:r>
            <w:r w:rsidRPr="008B0222">
              <w:rPr>
                <w:rFonts w:ascii="Arial" w:hAnsi="Arial" w:cs="Arial"/>
                <w:sz w:val="24"/>
              </w:rPr>
              <w:t>OOPs</w:t>
            </w:r>
            <w:r w:rsidRPr="008B0222">
              <w:rPr>
                <w:rFonts w:ascii="Arial" w:hAnsi="Arial" w:cs="Arial"/>
                <w:spacing w:val="-7"/>
                <w:sz w:val="24"/>
              </w:rPr>
              <w:t xml:space="preserve"> </w:t>
            </w:r>
            <w:r w:rsidRPr="008B0222">
              <w:rPr>
                <w:rFonts w:ascii="Arial" w:hAnsi="Arial" w:cs="Arial"/>
                <w:sz w:val="24"/>
              </w:rPr>
              <w:t>access</w:t>
            </w:r>
            <w:r w:rsidRPr="008B0222">
              <w:rPr>
                <w:rFonts w:ascii="Arial" w:hAnsi="Arial" w:cs="Arial"/>
                <w:spacing w:val="-3"/>
                <w:sz w:val="24"/>
              </w:rPr>
              <w:t xml:space="preserve"> </w:t>
            </w:r>
            <w:r w:rsidRPr="008B0222">
              <w:rPr>
                <w:rFonts w:ascii="Arial" w:hAnsi="Arial" w:cs="Arial"/>
                <w:sz w:val="24"/>
              </w:rPr>
              <w:t>modifiers</w:t>
            </w:r>
            <w:r w:rsidRPr="008B0222">
              <w:rPr>
                <w:rFonts w:ascii="Arial" w:hAnsi="Arial" w:cs="Arial"/>
                <w:spacing w:val="-7"/>
                <w:sz w:val="24"/>
              </w:rPr>
              <w:t xml:space="preserve"> </w:t>
            </w:r>
            <w:r w:rsidRPr="008B0222">
              <w:rPr>
                <w:rFonts w:ascii="Arial" w:hAnsi="Arial" w:cs="Arial"/>
                <w:sz w:val="24"/>
              </w:rPr>
              <w:t>are introduced</w:t>
            </w:r>
            <w:r w:rsidRPr="008B0222">
              <w:rPr>
                <w:rFonts w:ascii="Arial" w:hAnsi="Arial" w:cs="Arial"/>
                <w:spacing w:val="-1"/>
                <w:sz w:val="24"/>
              </w:rPr>
              <w:t xml:space="preserve"> </w:t>
            </w:r>
            <w:r w:rsidRPr="008B0222">
              <w:rPr>
                <w:rFonts w:ascii="Arial" w:hAnsi="Arial" w:cs="Arial"/>
                <w:sz w:val="24"/>
              </w:rPr>
              <w:t>namely</w:t>
            </w:r>
            <w:r w:rsidRPr="008B0222">
              <w:rPr>
                <w:rFonts w:ascii="Arial" w:hAnsi="Arial" w:cs="Arial"/>
                <w:spacing w:val="-6"/>
                <w:sz w:val="24"/>
              </w:rPr>
              <w:t xml:space="preserve"> </w:t>
            </w:r>
            <w:r w:rsidRPr="008B0222">
              <w:rPr>
                <w:rFonts w:ascii="Arial" w:hAnsi="Arial" w:cs="Arial"/>
                <w:sz w:val="24"/>
              </w:rPr>
              <w:t>as</w:t>
            </w:r>
            <w:r w:rsidRPr="008B0222">
              <w:rPr>
                <w:rFonts w:ascii="Arial" w:hAnsi="Arial" w:cs="Arial"/>
                <w:spacing w:val="-2"/>
                <w:sz w:val="24"/>
              </w:rPr>
              <w:t xml:space="preserve"> Private,</w:t>
            </w:r>
          </w:p>
        </w:tc>
        <w:tc>
          <w:tcPr>
            <w:tcW w:w="4149" w:type="dxa"/>
          </w:tcPr>
          <w:p w14:paraId="1560B228" w14:textId="77777777" w:rsidR="00464FF9" w:rsidRPr="008B0222" w:rsidRDefault="00000000">
            <w:pPr>
              <w:pStyle w:val="TableParagraph"/>
              <w:spacing w:before="111"/>
              <w:ind w:left="121"/>
              <w:rPr>
                <w:rFonts w:ascii="Arial" w:hAnsi="Arial" w:cs="Arial"/>
                <w:sz w:val="24"/>
              </w:rPr>
            </w:pPr>
            <w:r w:rsidRPr="008B0222">
              <w:rPr>
                <w:rFonts w:ascii="Arial" w:hAnsi="Arial" w:cs="Arial"/>
                <w:sz w:val="24"/>
              </w:rPr>
              <w:t>On</w:t>
            </w:r>
            <w:r w:rsidRPr="008B0222">
              <w:rPr>
                <w:rFonts w:ascii="Arial" w:hAnsi="Arial" w:cs="Arial"/>
                <w:spacing w:val="-10"/>
                <w:sz w:val="24"/>
              </w:rPr>
              <w:t xml:space="preserve"> </w:t>
            </w:r>
            <w:r w:rsidRPr="008B0222">
              <w:rPr>
                <w:rFonts w:ascii="Arial" w:hAnsi="Arial" w:cs="Arial"/>
                <w:sz w:val="24"/>
              </w:rPr>
              <w:t>other</w:t>
            </w:r>
            <w:r w:rsidRPr="008B0222">
              <w:rPr>
                <w:rFonts w:ascii="Arial" w:hAnsi="Arial" w:cs="Arial"/>
                <w:spacing w:val="-1"/>
                <w:sz w:val="24"/>
              </w:rPr>
              <w:t xml:space="preserve"> </w:t>
            </w:r>
            <w:r w:rsidRPr="008B0222">
              <w:rPr>
                <w:rFonts w:ascii="Arial" w:hAnsi="Arial" w:cs="Arial"/>
                <w:sz w:val="24"/>
              </w:rPr>
              <w:t>hand</w:t>
            </w:r>
            <w:r w:rsidRPr="008B0222">
              <w:rPr>
                <w:rFonts w:ascii="Arial" w:hAnsi="Arial" w:cs="Arial"/>
                <w:spacing w:val="-2"/>
                <w:sz w:val="24"/>
              </w:rPr>
              <w:t xml:space="preserve"> </w:t>
            </w:r>
            <w:r w:rsidRPr="008B0222">
              <w:rPr>
                <w:rFonts w:ascii="Arial" w:hAnsi="Arial" w:cs="Arial"/>
                <w:sz w:val="24"/>
              </w:rPr>
              <w:t>no</w:t>
            </w:r>
            <w:r w:rsidRPr="008B0222">
              <w:rPr>
                <w:rFonts w:ascii="Arial" w:hAnsi="Arial" w:cs="Arial"/>
                <w:spacing w:val="1"/>
                <w:sz w:val="24"/>
              </w:rPr>
              <w:t xml:space="preserve"> </w:t>
            </w:r>
            <w:r w:rsidRPr="008B0222">
              <w:rPr>
                <w:rFonts w:ascii="Arial" w:hAnsi="Arial" w:cs="Arial"/>
                <w:sz w:val="24"/>
              </w:rPr>
              <w:t>such</w:t>
            </w:r>
            <w:r w:rsidRPr="008B0222">
              <w:rPr>
                <w:rFonts w:ascii="Arial" w:hAnsi="Arial" w:cs="Arial"/>
                <w:spacing w:val="-2"/>
                <w:sz w:val="24"/>
              </w:rPr>
              <w:t xml:space="preserve"> </w:t>
            </w:r>
            <w:r w:rsidRPr="008B0222">
              <w:rPr>
                <w:rFonts w:ascii="Arial" w:hAnsi="Arial" w:cs="Arial"/>
                <w:sz w:val="24"/>
              </w:rPr>
              <w:t>modifiers</w:t>
            </w:r>
            <w:r w:rsidRPr="008B0222">
              <w:rPr>
                <w:rFonts w:ascii="Arial" w:hAnsi="Arial" w:cs="Arial"/>
                <w:spacing w:val="-3"/>
                <w:sz w:val="24"/>
              </w:rPr>
              <w:t xml:space="preserve"> </w:t>
            </w:r>
            <w:r w:rsidRPr="008B0222">
              <w:rPr>
                <w:rFonts w:ascii="Arial" w:hAnsi="Arial" w:cs="Arial"/>
                <w:spacing w:val="-5"/>
                <w:sz w:val="24"/>
              </w:rPr>
              <w:t>are</w:t>
            </w:r>
          </w:p>
        </w:tc>
      </w:tr>
    </w:tbl>
    <w:p w14:paraId="33E9AFC2" w14:textId="77777777" w:rsidR="00464FF9" w:rsidRPr="008B0222" w:rsidRDefault="00464FF9">
      <w:pPr>
        <w:pStyle w:val="BodyText"/>
        <w:spacing w:before="8" w:after="1"/>
        <w:rPr>
          <w:rFonts w:ascii="Arial" w:hAnsi="Arial" w:cs="Arial"/>
          <w:sz w:val="7"/>
        </w:rPr>
      </w:pPr>
    </w:p>
    <w:tbl>
      <w:tblPr>
        <w:tblW w:w="0" w:type="auto"/>
        <w:tblInd w:w="31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4A0" w:firstRow="1" w:lastRow="0" w:firstColumn="1" w:lastColumn="0" w:noHBand="0" w:noVBand="1"/>
      </w:tblPr>
      <w:tblGrid>
        <w:gridCol w:w="624"/>
        <w:gridCol w:w="1417"/>
        <w:gridCol w:w="3746"/>
        <w:gridCol w:w="4149"/>
      </w:tblGrid>
      <w:tr w:rsidR="00464FF9" w:rsidRPr="008B0222" w14:paraId="7B047DBA" w14:textId="77777777">
        <w:trPr>
          <w:trHeight w:val="1094"/>
        </w:trPr>
        <w:tc>
          <w:tcPr>
            <w:tcW w:w="624" w:type="dxa"/>
            <w:shd w:val="clear" w:color="auto" w:fill="EDEDED"/>
          </w:tcPr>
          <w:p w14:paraId="270879EC" w14:textId="77777777" w:rsidR="00464FF9" w:rsidRPr="008B0222" w:rsidRDefault="00000000">
            <w:pPr>
              <w:pStyle w:val="TableParagraph"/>
              <w:spacing w:before="117"/>
              <w:ind w:left="165"/>
              <w:rPr>
                <w:rFonts w:ascii="Arial" w:hAnsi="Arial" w:cs="Arial"/>
                <w:b/>
                <w:sz w:val="24"/>
              </w:rPr>
            </w:pPr>
            <w:r w:rsidRPr="008B0222">
              <w:rPr>
                <w:rFonts w:ascii="Arial" w:hAnsi="Arial" w:cs="Arial"/>
                <w:b/>
                <w:spacing w:val="-5"/>
                <w:sz w:val="24"/>
              </w:rPr>
              <w:t>Sr.</w:t>
            </w:r>
          </w:p>
          <w:p w14:paraId="0B3A216A" w14:textId="77777777" w:rsidR="00464FF9" w:rsidRPr="008B0222" w:rsidRDefault="00000000">
            <w:pPr>
              <w:pStyle w:val="TableParagraph"/>
              <w:spacing w:before="2"/>
              <w:ind w:left="136"/>
              <w:rPr>
                <w:rFonts w:ascii="Arial" w:hAnsi="Arial" w:cs="Arial"/>
                <w:b/>
                <w:sz w:val="24"/>
              </w:rPr>
            </w:pPr>
            <w:r w:rsidRPr="008B0222">
              <w:rPr>
                <w:rFonts w:ascii="Arial" w:hAnsi="Arial" w:cs="Arial"/>
                <w:b/>
                <w:spacing w:val="-5"/>
                <w:sz w:val="24"/>
              </w:rPr>
              <w:t>No.</w:t>
            </w:r>
          </w:p>
        </w:tc>
        <w:tc>
          <w:tcPr>
            <w:tcW w:w="1417" w:type="dxa"/>
            <w:shd w:val="clear" w:color="auto" w:fill="EDEDED"/>
          </w:tcPr>
          <w:p w14:paraId="50208858" w14:textId="77777777" w:rsidR="00464FF9" w:rsidRPr="008B0222" w:rsidRDefault="00000000">
            <w:pPr>
              <w:pStyle w:val="TableParagraph"/>
              <w:spacing w:before="117"/>
              <w:ind w:left="19"/>
              <w:jc w:val="center"/>
              <w:rPr>
                <w:rFonts w:ascii="Arial" w:hAnsi="Arial" w:cs="Arial"/>
                <w:b/>
                <w:sz w:val="24"/>
              </w:rPr>
            </w:pPr>
            <w:r w:rsidRPr="008B0222">
              <w:rPr>
                <w:rFonts w:ascii="Arial" w:hAnsi="Arial" w:cs="Arial"/>
                <w:b/>
                <w:spacing w:val="-5"/>
                <w:sz w:val="24"/>
              </w:rPr>
              <w:t>Key</w:t>
            </w:r>
          </w:p>
        </w:tc>
        <w:tc>
          <w:tcPr>
            <w:tcW w:w="3746" w:type="dxa"/>
            <w:shd w:val="clear" w:color="auto" w:fill="EDEDED"/>
          </w:tcPr>
          <w:p w14:paraId="0B1B7196" w14:textId="77777777" w:rsidR="00464FF9" w:rsidRPr="008B0222" w:rsidRDefault="00000000">
            <w:pPr>
              <w:pStyle w:val="TableParagraph"/>
              <w:spacing w:before="117" w:line="242" w:lineRule="auto"/>
              <w:ind w:left="1534" w:right="153" w:hanging="1244"/>
              <w:rPr>
                <w:rFonts w:ascii="Arial" w:hAnsi="Arial" w:cs="Arial"/>
                <w:b/>
                <w:sz w:val="24"/>
              </w:rPr>
            </w:pPr>
            <w:r w:rsidRPr="008B0222">
              <w:rPr>
                <w:rFonts w:ascii="Arial" w:hAnsi="Arial" w:cs="Arial"/>
                <w:b/>
                <w:sz w:val="24"/>
              </w:rPr>
              <w:t>Object</w:t>
            </w:r>
            <w:r w:rsidRPr="008B0222">
              <w:rPr>
                <w:rFonts w:ascii="Arial" w:hAnsi="Arial" w:cs="Arial"/>
                <w:b/>
                <w:spacing w:val="-15"/>
                <w:sz w:val="24"/>
              </w:rPr>
              <w:t xml:space="preserve"> </w:t>
            </w:r>
            <w:r w:rsidRPr="008B0222">
              <w:rPr>
                <w:rFonts w:ascii="Arial" w:hAnsi="Arial" w:cs="Arial"/>
                <w:b/>
                <w:sz w:val="24"/>
              </w:rPr>
              <w:t>Oriented</w:t>
            </w:r>
            <w:r w:rsidRPr="008B0222">
              <w:rPr>
                <w:rFonts w:ascii="Arial" w:hAnsi="Arial" w:cs="Arial"/>
                <w:b/>
                <w:spacing w:val="-15"/>
                <w:sz w:val="24"/>
              </w:rPr>
              <w:t xml:space="preserve"> </w:t>
            </w:r>
            <w:r w:rsidRPr="008B0222">
              <w:rPr>
                <w:rFonts w:ascii="Arial" w:hAnsi="Arial" w:cs="Arial"/>
                <w:b/>
                <w:sz w:val="24"/>
              </w:rPr>
              <w:t xml:space="preserve">Programming </w:t>
            </w:r>
            <w:r w:rsidRPr="008B0222">
              <w:rPr>
                <w:rFonts w:ascii="Arial" w:hAnsi="Arial" w:cs="Arial"/>
                <w:b/>
                <w:spacing w:val="-4"/>
                <w:sz w:val="24"/>
              </w:rPr>
              <w:t>(OOP)</w:t>
            </w:r>
          </w:p>
        </w:tc>
        <w:tc>
          <w:tcPr>
            <w:tcW w:w="4149" w:type="dxa"/>
            <w:shd w:val="clear" w:color="auto" w:fill="EDEDED"/>
          </w:tcPr>
          <w:p w14:paraId="36E14443" w14:textId="77777777" w:rsidR="00464FF9" w:rsidRPr="008B0222" w:rsidRDefault="00000000">
            <w:pPr>
              <w:pStyle w:val="TableParagraph"/>
              <w:spacing w:before="117" w:line="242" w:lineRule="auto"/>
              <w:ind w:left="1754" w:right="180" w:hanging="1494"/>
              <w:rPr>
                <w:rFonts w:ascii="Arial" w:hAnsi="Arial" w:cs="Arial"/>
                <w:b/>
                <w:sz w:val="24"/>
              </w:rPr>
            </w:pPr>
            <w:r w:rsidRPr="008B0222">
              <w:rPr>
                <w:rFonts w:ascii="Arial" w:hAnsi="Arial" w:cs="Arial"/>
                <w:b/>
                <w:sz w:val="24"/>
              </w:rPr>
              <w:t>Procedural</w:t>
            </w:r>
            <w:r w:rsidRPr="008B0222">
              <w:rPr>
                <w:rFonts w:ascii="Arial" w:hAnsi="Arial" w:cs="Arial"/>
                <w:b/>
                <w:spacing w:val="-15"/>
                <w:sz w:val="24"/>
              </w:rPr>
              <w:t xml:space="preserve"> </w:t>
            </w:r>
            <w:r w:rsidRPr="008B0222">
              <w:rPr>
                <w:rFonts w:ascii="Arial" w:hAnsi="Arial" w:cs="Arial"/>
                <w:b/>
                <w:sz w:val="24"/>
              </w:rPr>
              <w:t>Oriented</w:t>
            </w:r>
            <w:r w:rsidRPr="008B0222">
              <w:rPr>
                <w:rFonts w:ascii="Arial" w:hAnsi="Arial" w:cs="Arial"/>
                <w:b/>
                <w:spacing w:val="-15"/>
                <w:sz w:val="24"/>
              </w:rPr>
              <w:t xml:space="preserve"> </w:t>
            </w:r>
            <w:r w:rsidRPr="008B0222">
              <w:rPr>
                <w:rFonts w:ascii="Arial" w:hAnsi="Arial" w:cs="Arial"/>
                <w:b/>
                <w:sz w:val="24"/>
              </w:rPr>
              <w:t xml:space="preserve">Programming </w:t>
            </w:r>
            <w:r w:rsidRPr="008B0222">
              <w:rPr>
                <w:rFonts w:ascii="Arial" w:hAnsi="Arial" w:cs="Arial"/>
                <w:b/>
                <w:spacing w:val="-4"/>
                <w:sz w:val="24"/>
              </w:rPr>
              <w:t>(POP)</w:t>
            </w:r>
          </w:p>
        </w:tc>
      </w:tr>
      <w:tr w:rsidR="00464FF9" w:rsidRPr="008B0222" w14:paraId="5A3317B6" w14:textId="77777777">
        <w:trPr>
          <w:trHeight w:val="815"/>
        </w:trPr>
        <w:tc>
          <w:tcPr>
            <w:tcW w:w="624" w:type="dxa"/>
          </w:tcPr>
          <w:p w14:paraId="76583C08" w14:textId="77777777" w:rsidR="00464FF9" w:rsidRPr="008B0222" w:rsidRDefault="00464FF9">
            <w:pPr>
              <w:pStyle w:val="TableParagraph"/>
              <w:spacing w:before="0"/>
              <w:ind w:left="0"/>
              <w:rPr>
                <w:rFonts w:ascii="Arial" w:hAnsi="Arial" w:cs="Arial"/>
              </w:rPr>
            </w:pPr>
          </w:p>
        </w:tc>
        <w:tc>
          <w:tcPr>
            <w:tcW w:w="1417" w:type="dxa"/>
          </w:tcPr>
          <w:p w14:paraId="3203FBAA" w14:textId="77777777" w:rsidR="00464FF9" w:rsidRPr="008B0222" w:rsidRDefault="00000000">
            <w:pPr>
              <w:pStyle w:val="TableParagraph"/>
              <w:spacing w:before="111"/>
              <w:ind w:left="122"/>
              <w:rPr>
                <w:rFonts w:ascii="Arial" w:hAnsi="Arial" w:cs="Arial"/>
                <w:sz w:val="24"/>
              </w:rPr>
            </w:pPr>
            <w:r w:rsidRPr="008B0222">
              <w:rPr>
                <w:rFonts w:ascii="Arial" w:hAnsi="Arial" w:cs="Arial"/>
                <w:spacing w:val="-2"/>
                <w:sz w:val="24"/>
              </w:rPr>
              <w:t>modifiers</w:t>
            </w:r>
          </w:p>
        </w:tc>
        <w:tc>
          <w:tcPr>
            <w:tcW w:w="3746" w:type="dxa"/>
          </w:tcPr>
          <w:p w14:paraId="5DDA6CDE" w14:textId="77777777" w:rsidR="00464FF9" w:rsidRPr="008B0222" w:rsidRDefault="00000000">
            <w:pPr>
              <w:pStyle w:val="TableParagraph"/>
              <w:spacing w:before="111"/>
              <w:ind w:left="121"/>
              <w:rPr>
                <w:rFonts w:ascii="Arial" w:hAnsi="Arial" w:cs="Arial"/>
                <w:sz w:val="24"/>
              </w:rPr>
            </w:pPr>
            <w:r w:rsidRPr="008B0222">
              <w:rPr>
                <w:rFonts w:ascii="Arial" w:hAnsi="Arial" w:cs="Arial"/>
                <w:sz w:val="24"/>
              </w:rPr>
              <w:t>public,</w:t>
            </w:r>
            <w:r w:rsidRPr="008B0222">
              <w:rPr>
                <w:rFonts w:ascii="Arial" w:hAnsi="Arial" w:cs="Arial"/>
                <w:spacing w:val="-2"/>
                <w:sz w:val="24"/>
              </w:rPr>
              <w:t xml:space="preserve"> </w:t>
            </w:r>
            <w:r w:rsidRPr="008B0222">
              <w:rPr>
                <w:rFonts w:ascii="Arial" w:hAnsi="Arial" w:cs="Arial"/>
                <w:sz w:val="24"/>
              </w:rPr>
              <w:t>and</w:t>
            </w:r>
            <w:r w:rsidRPr="008B0222">
              <w:rPr>
                <w:rFonts w:ascii="Arial" w:hAnsi="Arial" w:cs="Arial"/>
                <w:spacing w:val="-3"/>
                <w:sz w:val="24"/>
              </w:rPr>
              <w:t xml:space="preserve"> </w:t>
            </w:r>
            <w:proofErr w:type="gramStart"/>
            <w:r w:rsidRPr="008B0222">
              <w:rPr>
                <w:rFonts w:ascii="Arial" w:hAnsi="Arial" w:cs="Arial"/>
                <w:spacing w:val="-2"/>
                <w:sz w:val="24"/>
              </w:rPr>
              <w:t>Protected</w:t>
            </w:r>
            <w:proofErr w:type="gramEnd"/>
            <w:r w:rsidRPr="008B0222">
              <w:rPr>
                <w:rFonts w:ascii="Arial" w:hAnsi="Arial" w:cs="Arial"/>
                <w:spacing w:val="-2"/>
                <w:sz w:val="24"/>
              </w:rPr>
              <w:t>.</w:t>
            </w:r>
          </w:p>
        </w:tc>
        <w:tc>
          <w:tcPr>
            <w:tcW w:w="4149" w:type="dxa"/>
          </w:tcPr>
          <w:p w14:paraId="1F8F5EC3" w14:textId="77777777" w:rsidR="00464FF9" w:rsidRPr="008B0222" w:rsidRDefault="00000000">
            <w:pPr>
              <w:pStyle w:val="TableParagraph"/>
              <w:spacing w:before="111"/>
              <w:ind w:left="121"/>
              <w:rPr>
                <w:rFonts w:ascii="Arial" w:hAnsi="Arial" w:cs="Arial"/>
                <w:sz w:val="24"/>
              </w:rPr>
            </w:pPr>
            <w:r w:rsidRPr="008B0222">
              <w:rPr>
                <w:rFonts w:ascii="Arial" w:hAnsi="Arial" w:cs="Arial"/>
                <w:sz w:val="24"/>
              </w:rPr>
              <w:t>introduced</w:t>
            </w:r>
            <w:r w:rsidRPr="008B0222">
              <w:rPr>
                <w:rFonts w:ascii="Arial" w:hAnsi="Arial" w:cs="Arial"/>
                <w:spacing w:val="-2"/>
                <w:sz w:val="24"/>
              </w:rPr>
              <w:t xml:space="preserve"> </w:t>
            </w:r>
            <w:r w:rsidRPr="008B0222">
              <w:rPr>
                <w:rFonts w:ascii="Arial" w:hAnsi="Arial" w:cs="Arial"/>
                <w:sz w:val="24"/>
              </w:rPr>
              <w:t>in</w:t>
            </w:r>
            <w:r w:rsidRPr="008B0222">
              <w:rPr>
                <w:rFonts w:ascii="Arial" w:hAnsi="Arial" w:cs="Arial"/>
                <w:spacing w:val="-6"/>
                <w:sz w:val="24"/>
              </w:rPr>
              <w:t xml:space="preserve"> </w:t>
            </w:r>
            <w:r w:rsidRPr="008B0222">
              <w:rPr>
                <w:rFonts w:ascii="Arial" w:hAnsi="Arial" w:cs="Arial"/>
                <w:spacing w:val="-4"/>
                <w:sz w:val="24"/>
              </w:rPr>
              <w:t>POP.</w:t>
            </w:r>
          </w:p>
        </w:tc>
      </w:tr>
      <w:tr w:rsidR="00464FF9" w:rsidRPr="008B0222" w14:paraId="2F2EA126" w14:textId="77777777">
        <w:trPr>
          <w:trHeight w:val="1367"/>
        </w:trPr>
        <w:tc>
          <w:tcPr>
            <w:tcW w:w="624" w:type="dxa"/>
          </w:tcPr>
          <w:p w14:paraId="752175C9" w14:textId="77777777" w:rsidR="00464FF9" w:rsidRPr="008B0222" w:rsidRDefault="00000000">
            <w:pPr>
              <w:pStyle w:val="TableParagraph"/>
              <w:spacing w:before="111"/>
              <w:ind w:left="122"/>
              <w:rPr>
                <w:rFonts w:ascii="Arial" w:hAnsi="Arial" w:cs="Arial"/>
                <w:sz w:val="24"/>
              </w:rPr>
            </w:pPr>
            <w:r w:rsidRPr="008B0222">
              <w:rPr>
                <w:rFonts w:ascii="Arial" w:hAnsi="Arial" w:cs="Arial"/>
                <w:spacing w:val="-10"/>
                <w:sz w:val="24"/>
              </w:rPr>
              <w:t>4</w:t>
            </w:r>
          </w:p>
        </w:tc>
        <w:tc>
          <w:tcPr>
            <w:tcW w:w="1417" w:type="dxa"/>
          </w:tcPr>
          <w:p w14:paraId="1FB0839A" w14:textId="77777777" w:rsidR="00464FF9" w:rsidRPr="008B0222" w:rsidRDefault="00000000">
            <w:pPr>
              <w:pStyle w:val="TableParagraph"/>
              <w:spacing w:before="111"/>
              <w:ind w:left="122"/>
              <w:rPr>
                <w:rFonts w:ascii="Arial" w:hAnsi="Arial" w:cs="Arial"/>
                <w:sz w:val="24"/>
              </w:rPr>
            </w:pPr>
            <w:r w:rsidRPr="008B0222">
              <w:rPr>
                <w:rFonts w:ascii="Arial" w:hAnsi="Arial" w:cs="Arial"/>
                <w:spacing w:val="-2"/>
                <w:sz w:val="24"/>
              </w:rPr>
              <w:t>Security</w:t>
            </w:r>
          </w:p>
        </w:tc>
        <w:tc>
          <w:tcPr>
            <w:tcW w:w="3746" w:type="dxa"/>
          </w:tcPr>
          <w:p w14:paraId="51B56DDB" w14:textId="77777777" w:rsidR="00464FF9" w:rsidRPr="008B0222" w:rsidRDefault="00000000">
            <w:pPr>
              <w:pStyle w:val="TableParagraph"/>
              <w:spacing w:before="111"/>
              <w:ind w:left="121" w:right="493"/>
              <w:jc w:val="both"/>
              <w:rPr>
                <w:rFonts w:ascii="Arial" w:hAnsi="Arial" w:cs="Arial"/>
                <w:sz w:val="24"/>
              </w:rPr>
            </w:pPr>
            <w:r w:rsidRPr="008B0222">
              <w:rPr>
                <w:rFonts w:ascii="Arial" w:hAnsi="Arial" w:cs="Arial"/>
                <w:sz w:val="24"/>
              </w:rPr>
              <w:t>Due</w:t>
            </w:r>
            <w:r w:rsidRPr="008B0222">
              <w:rPr>
                <w:rFonts w:ascii="Arial" w:hAnsi="Arial" w:cs="Arial"/>
                <w:spacing w:val="-5"/>
                <w:sz w:val="24"/>
              </w:rPr>
              <w:t xml:space="preserve"> </w:t>
            </w:r>
            <w:r w:rsidRPr="008B0222">
              <w:rPr>
                <w:rFonts w:ascii="Arial" w:hAnsi="Arial" w:cs="Arial"/>
                <w:sz w:val="24"/>
              </w:rPr>
              <w:t>to</w:t>
            </w:r>
            <w:r w:rsidRPr="008B0222">
              <w:rPr>
                <w:rFonts w:ascii="Arial" w:hAnsi="Arial" w:cs="Arial"/>
                <w:spacing w:val="-3"/>
                <w:sz w:val="24"/>
              </w:rPr>
              <w:t xml:space="preserve"> </w:t>
            </w:r>
            <w:r w:rsidRPr="008B0222">
              <w:rPr>
                <w:rFonts w:ascii="Arial" w:hAnsi="Arial" w:cs="Arial"/>
                <w:sz w:val="24"/>
              </w:rPr>
              <w:t>abstraction</w:t>
            </w:r>
            <w:r w:rsidRPr="008B0222">
              <w:rPr>
                <w:rFonts w:ascii="Arial" w:hAnsi="Arial" w:cs="Arial"/>
                <w:spacing w:val="-3"/>
                <w:sz w:val="24"/>
              </w:rPr>
              <w:t xml:space="preserve"> </w:t>
            </w:r>
            <w:r w:rsidRPr="008B0222">
              <w:rPr>
                <w:rFonts w:ascii="Arial" w:hAnsi="Arial" w:cs="Arial"/>
                <w:sz w:val="24"/>
              </w:rPr>
              <w:t>in</w:t>
            </w:r>
            <w:r w:rsidRPr="008B0222">
              <w:rPr>
                <w:rFonts w:ascii="Arial" w:hAnsi="Arial" w:cs="Arial"/>
                <w:spacing w:val="-8"/>
                <w:sz w:val="24"/>
              </w:rPr>
              <w:t xml:space="preserve"> </w:t>
            </w:r>
            <w:r w:rsidRPr="008B0222">
              <w:rPr>
                <w:rFonts w:ascii="Arial" w:hAnsi="Arial" w:cs="Arial"/>
                <w:sz w:val="24"/>
              </w:rPr>
              <w:t>OOPs</w:t>
            </w:r>
            <w:r w:rsidRPr="008B0222">
              <w:rPr>
                <w:rFonts w:ascii="Arial" w:hAnsi="Arial" w:cs="Arial"/>
                <w:spacing w:val="-5"/>
                <w:sz w:val="24"/>
              </w:rPr>
              <w:t xml:space="preserve"> </w:t>
            </w:r>
            <w:r w:rsidRPr="008B0222">
              <w:rPr>
                <w:rFonts w:ascii="Arial" w:hAnsi="Arial" w:cs="Arial"/>
                <w:sz w:val="24"/>
              </w:rPr>
              <w:t>data hiding</w:t>
            </w:r>
            <w:r w:rsidRPr="008B0222">
              <w:rPr>
                <w:rFonts w:ascii="Arial" w:hAnsi="Arial" w:cs="Arial"/>
                <w:spacing w:val="-6"/>
                <w:sz w:val="24"/>
              </w:rPr>
              <w:t xml:space="preserve"> </w:t>
            </w:r>
            <w:r w:rsidRPr="008B0222">
              <w:rPr>
                <w:rFonts w:ascii="Arial" w:hAnsi="Arial" w:cs="Arial"/>
                <w:sz w:val="24"/>
              </w:rPr>
              <w:t>is</w:t>
            </w:r>
            <w:r w:rsidRPr="008B0222">
              <w:rPr>
                <w:rFonts w:ascii="Arial" w:hAnsi="Arial" w:cs="Arial"/>
                <w:spacing w:val="-11"/>
                <w:sz w:val="24"/>
              </w:rPr>
              <w:t xml:space="preserve"> </w:t>
            </w:r>
            <w:r w:rsidRPr="008B0222">
              <w:rPr>
                <w:rFonts w:ascii="Arial" w:hAnsi="Arial" w:cs="Arial"/>
                <w:sz w:val="24"/>
              </w:rPr>
              <w:t>possible</w:t>
            </w:r>
            <w:r w:rsidRPr="008B0222">
              <w:rPr>
                <w:rFonts w:ascii="Arial" w:hAnsi="Arial" w:cs="Arial"/>
                <w:spacing w:val="-10"/>
                <w:sz w:val="24"/>
              </w:rPr>
              <w:t xml:space="preserve"> </w:t>
            </w:r>
            <w:r w:rsidRPr="008B0222">
              <w:rPr>
                <w:rFonts w:ascii="Arial" w:hAnsi="Arial" w:cs="Arial"/>
                <w:sz w:val="24"/>
              </w:rPr>
              <w:t>and</w:t>
            </w:r>
            <w:r w:rsidRPr="008B0222">
              <w:rPr>
                <w:rFonts w:ascii="Arial" w:hAnsi="Arial" w:cs="Arial"/>
                <w:spacing w:val="-9"/>
                <w:sz w:val="24"/>
              </w:rPr>
              <w:t xml:space="preserve"> </w:t>
            </w:r>
            <w:r w:rsidRPr="008B0222">
              <w:rPr>
                <w:rFonts w:ascii="Arial" w:hAnsi="Arial" w:cs="Arial"/>
                <w:sz w:val="24"/>
              </w:rPr>
              <w:t>hence</w:t>
            </w:r>
            <w:r w:rsidRPr="008B0222">
              <w:rPr>
                <w:rFonts w:ascii="Arial" w:hAnsi="Arial" w:cs="Arial"/>
                <w:spacing w:val="-6"/>
                <w:sz w:val="24"/>
              </w:rPr>
              <w:t xml:space="preserve"> </w:t>
            </w:r>
            <w:r w:rsidRPr="008B0222">
              <w:rPr>
                <w:rFonts w:ascii="Arial" w:hAnsi="Arial" w:cs="Arial"/>
                <w:sz w:val="24"/>
              </w:rPr>
              <w:t>it</w:t>
            </w:r>
            <w:r w:rsidRPr="008B0222">
              <w:rPr>
                <w:rFonts w:ascii="Arial" w:hAnsi="Arial" w:cs="Arial"/>
                <w:spacing w:val="-5"/>
                <w:sz w:val="24"/>
              </w:rPr>
              <w:t xml:space="preserve"> </w:t>
            </w:r>
            <w:r w:rsidRPr="008B0222">
              <w:rPr>
                <w:rFonts w:ascii="Arial" w:hAnsi="Arial" w:cs="Arial"/>
                <w:sz w:val="24"/>
              </w:rPr>
              <w:t>is more secure than POP.</w:t>
            </w:r>
          </w:p>
        </w:tc>
        <w:tc>
          <w:tcPr>
            <w:tcW w:w="4149" w:type="dxa"/>
          </w:tcPr>
          <w:p w14:paraId="38444C44" w14:textId="77777777" w:rsidR="00464FF9" w:rsidRPr="008B0222" w:rsidRDefault="00000000">
            <w:pPr>
              <w:pStyle w:val="TableParagraph"/>
              <w:spacing w:before="114" w:line="237" w:lineRule="auto"/>
              <w:ind w:left="121" w:right="180"/>
              <w:rPr>
                <w:rFonts w:ascii="Arial" w:hAnsi="Arial" w:cs="Arial"/>
                <w:sz w:val="24"/>
              </w:rPr>
            </w:pPr>
            <w:r w:rsidRPr="008B0222">
              <w:rPr>
                <w:rFonts w:ascii="Arial" w:hAnsi="Arial" w:cs="Arial"/>
                <w:sz w:val="24"/>
              </w:rPr>
              <w:t>On</w:t>
            </w:r>
            <w:r w:rsidRPr="008B0222">
              <w:rPr>
                <w:rFonts w:ascii="Arial" w:hAnsi="Arial" w:cs="Arial"/>
                <w:spacing w:val="-12"/>
                <w:sz w:val="24"/>
              </w:rPr>
              <w:t xml:space="preserve"> </w:t>
            </w:r>
            <w:r w:rsidRPr="008B0222">
              <w:rPr>
                <w:rFonts w:ascii="Arial" w:hAnsi="Arial" w:cs="Arial"/>
                <w:sz w:val="24"/>
              </w:rPr>
              <w:t>other</w:t>
            </w:r>
            <w:r w:rsidRPr="008B0222">
              <w:rPr>
                <w:rFonts w:ascii="Arial" w:hAnsi="Arial" w:cs="Arial"/>
                <w:spacing w:val="-6"/>
                <w:sz w:val="24"/>
              </w:rPr>
              <w:t xml:space="preserve"> </w:t>
            </w:r>
            <w:r w:rsidRPr="008B0222">
              <w:rPr>
                <w:rFonts w:ascii="Arial" w:hAnsi="Arial" w:cs="Arial"/>
                <w:sz w:val="24"/>
              </w:rPr>
              <w:t>hand</w:t>
            </w:r>
            <w:r w:rsidRPr="008B0222">
              <w:rPr>
                <w:rFonts w:ascii="Arial" w:hAnsi="Arial" w:cs="Arial"/>
                <w:spacing w:val="-7"/>
                <w:sz w:val="24"/>
              </w:rPr>
              <w:t xml:space="preserve"> </w:t>
            </w:r>
            <w:r w:rsidRPr="008B0222">
              <w:rPr>
                <w:rFonts w:ascii="Arial" w:hAnsi="Arial" w:cs="Arial"/>
                <w:sz w:val="24"/>
              </w:rPr>
              <w:t>POP</w:t>
            </w:r>
            <w:r w:rsidRPr="008B0222">
              <w:rPr>
                <w:rFonts w:ascii="Arial" w:hAnsi="Arial" w:cs="Arial"/>
                <w:spacing w:val="-2"/>
                <w:sz w:val="24"/>
              </w:rPr>
              <w:t xml:space="preserve"> </w:t>
            </w:r>
            <w:r w:rsidRPr="008B0222">
              <w:rPr>
                <w:rFonts w:ascii="Arial" w:hAnsi="Arial" w:cs="Arial"/>
                <w:sz w:val="24"/>
              </w:rPr>
              <w:t>is</w:t>
            </w:r>
            <w:r w:rsidRPr="008B0222">
              <w:rPr>
                <w:rFonts w:ascii="Arial" w:hAnsi="Arial" w:cs="Arial"/>
                <w:spacing w:val="-5"/>
                <w:sz w:val="24"/>
              </w:rPr>
              <w:t xml:space="preserve"> </w:t>
            </w:r>
            <w:r w:rsidRPr="008B0222">
              <w:rPr>
                <w:rFonts w:ascii="Arial" w:hAnsi="Arial" w:cs="Arial"/>
                <w:sz w:val="24"/>
              </w:rPr>
              <w:t>less</w:t>
            </w:r>
            <w:r w:rsidRPr="008B0222">
              <w:rPr>
                <w:rFonts w:ascii="Arial" w:hAnsi="Arial" w:cs="Arial"/>
                <w:spacing w:val="-8"/>
                <w:sz w:val="24"/>
              </w:rPr>
              <w:t xml:space="preserve"> </w:t>
            </w:r>
            <w:r w:rsidRPr="008B0222">
              <w:rPr>
                <w:rFonts w:ascii="Arial" w:hAnsi="Arial" w:cs="Arial"/>
                <w:sz w:val="24"/>
              </w:rPr>
              <w:t>secure</w:t>
            </w:r>
            <w:r w:rsidRPr="008B0222">
              <w:rPr>
                <w:rFonts w:ascii="Arial" w:hAnsi="Arial" w:cs="Arial"/>
                <w:spacing w:val="-7"/>
                <w:sz w:val="24"/>
              </w:rPr>
              <w:t xml:space="preserve"> </w:t>
            </w:r>
            <w:r w:rsidRPr="008B0222">
              <w:rPr>
                <w:rFonts w:ascii="Arial" w:hAnsi="Arial" w:cs="Arial"/>
                <w:sz w:val="24"/>
              </w:rPr>
              <w:t>as compare to OOPs.</w:t>
            </w:r>
          </w:p>
        </w:tc>
      </w:tr>
      <w:tr w:rsidR="00464FF9" w:rsidRPr="008B0222" w14:paraId="6E91666C" w14:textId="77777777">
        <w:trPr>
          <w:trHeight w:val="2198"/>
        </w:trPr>
        <w:tc>
          <w:tcPr>
            <w:tcW w:w="624" w:type="dxa"/>
          </w:tcPr>
          <w:p w14:paraId="2AE8FD7B" w14:textId="77777777" w:rsidR="00464FF9" w:rsidRPr="008B0222" w:rsidRDefault="00000000">
            <w:pPr>
              <w:pStyle w:val="TableParagraph"/>
              <w:spacing w:before="112"/>
              <w:ind w:left="122"/>
              <w:rPr>
                <w:rFonts w:ascii="Arial" w:hAnsi="Arial" w:cs="Arial"/>
                <w:sz w:val="24"/>
              </w:rPr>
            </w:pPr>
            <w:r w:rsidRPr="008B0222">
              <w:rPr>
                <w:rFonts w:ascii="Arial" w:hAnsi="Arial" w:cs="Arial"/>
                <w:spacing w:val="-10"/>
                <w:sz w:val="24"/>
              </w:rPr>
              <w:t>5</w:t>
            </w:r>
          </w:p>
        </w:tc>
        <w:tc>
          <w:tcPr>
            <w:tcW w:w="1417" w:type="dxa"/>
          </w:tcPr>
          <w:p w14:paraId="475126E2" w14:textId="77777777" w:rsidR="00464FF9" w:rsidRPr="008B0222" w:rsidRDefault="00000000">
            <w:pPr>
              <w:pStyle w:val="TableParagraph"/>
              <w:spacing w:before="112"/>
              <w:ind w:left="122"/>
              <w:rPr>
                <w:rFonts w:ascii="Arial" w:hAnsi="Arial" w:cs="Arial"/>
                <w:sz w:val="24"/>
              </w:rPr>
            </w:pPr>
            <w:r w:rsidRPr="008B0222">
              <w:rPr>
                <w:rFonts w:ascii="Arial" w:hAnsi="Arial" w:cs="Arial"/>
                <w:spacing w:val="-2"/>
                <w:sz w:val="24"/>
              </w:rPr>
              <w:t>Complexity</w:t>
            </w:r>
          </w:p>
        </w:tc>
        <w:tc>
          <w:tcPr>
            <w:tcW w:w="3746" w:type="dxa"/>
          </w:tcPr>
          <w:p w14:paraId="0F4D85B8" w14:textId="77777777" w:rsidR="00464FF9" w:rsidRPr="008B0222" w:rsidRDefault="00000000">
            <w:pPr>
              <w:pStyle w:val="TableParagraph"/>
              <w:spacing w:before="112"/>
              <w:ind w:left="121" w:right="153"/>
              <w:rPr>
                <w:rFonts w:ascii="Arial" w:hAnsi="Arial" w:cs="Arial"/>
                <w:sz w:val="24"/>
              </w:rPr>
            </w:pPr>
            <w:r w:rsidRPr="008B0222">
              <w:rPr>
                <w:rFonts w:ascii="Arial" w:hAnsi="Arial" w:cs="Arial"/>
                <w:sz w:val="24"/>
              </w:rPr>
              <w:t>OOPs due to modularity in its programs</w:t>
            </w:r>
            <w:r w:rsidRPr="008B0222">
              <w:rPr>
                <w:rFonts w:ascii="Arial" w:hAnsi="Arial" w:cs="Arial"/>
                <w:spacing w:val="-7"/>
                <w:sz w:val="24"/>
              </w:rPr>
              <w:t xml:space="preserve"> </w:t>
            </w:r>
            <w:r w:rsidRPr="008B0222">
              <w:rPr>
                <w:rFonts w:ascii="Arial" w:hAnsi="Arial" w:cs="Arial"/>
                <w:sz w:val="24"/>
              </w:rPr>
              <w:t>is</w:t>
            </w:r>
            <w:r w:rsidRPr="008B0222">
              <w:rPr>
                <w:rFonts w:ascii="Arial" w:hAnsi="Arial" w:cs="Arial"/>
                <w:spacing w:val="-7"/>
                <w:sz w:val="24"/>
              </w:rPr>
              <w:t xml:space="preserve"> </w:t>
            </w:r>
            <w:r w:rsidRPr="008B0222">
              <w:rPr>
                <w:rFonts w:ascii="Arial" w:hAnsi="Arial" w:cs="Arial"/>
                <w:sz w:val="24"/>
              </w:rPr>
              <w:t>less</w:t>
            </w:r>
            <w:r w:rsidRPr="008B0222">
              <w:rPr>
                <w:rFonts w:ascii="Arial" w:hAnsi="Arial" w:cs="Arial"/>
                <w:spacing w:val="-11"/>
                <w:sz w:val="24"/>
              </w:rPr>
              <w:t xml:space="preserve"> </w:t>
            </w:r>
            <w:r w:rsidRPr="008B0222">
              <w:rPr>
                <w:rFonts w:ascii="Arial" w:hAnsi="Arial" w:cs="Arial"/>
                <w:sz w:val="24"/>
              </w:rPr>
              <w:t>complex</w:t>
            </w:r>
            <w:r w:rsidRPr="008B0222">
              <w:rPr>
                <w:rFonts w:ascii="Arial" w:hAnsi="Arial" w:cs="Arial"/>
                <w:spacing w:val="-13"/>
                <w:sz w:val="24"/>
              </w:rPr>
              <w:t xml:space="preserve"> </w:t>
            </w:r>
            <w:r w:rsidRPr="008B0222">
              <w:rPr>
                <w:rFonts w:ascii="Arial" w:hAnsi="Arial" w:cs="Arial"/>
                <w:sz w:val="24"/>
              </w:rPr>
              <w:t>and</w:t>
            </w:r>
            <w:r w:rsidRPr="008B0222">
              <w:rPr>
                <w:rFonts w:ascii="Arial" w:hAnsi="Arial" w:cs="Arial"/>
                <w:spacing w:val="-6"/>
                <w:sz w:val="24"/>
              </w:rPr>
              <w:t xml:space="preserve"> </w:t>
            </w:r>
            <w:r w:rsidRPr="008B0222">
              <w:rPr>
                <w:rFonts w:ascii="Arial" w:hAnsi="Arial" w:cs="Arial"/>
                <w:sz w:val="24"/>
              </w:rPr>
              <w:t>hence new data objects can be created easily</w:t>
            </w:r>
            <w:r w:rsidRPr="008B0222">
              <w:rPr>
                <w:rFonts w:ascii="Arial" w:hAnsi="Arial" w:cs="Arial"/>
                <w:spacing w:val="-5"/>
                <w:sz w:val="24"/>
              </w:rPr>
              <w:t xml:space="preserve"> </w:t>
            </w:r>
            <w:r w:rsidRPr="008B0222">
              <w:rPr>
                <w:rFonts w:ascii="Arial" w:hAnsi="Arial" w:cs="Arial"/>
                <w:sz w:val="24"/>
              </w:rPr>
              <w:t>from</w:t>
            </w:r>
            <w:r w:rsidRPr="008B0222">
              <w:rPr>
                <w:rFonts w:ascii="Arial" w:hAnsi="Arial" w:cs="Arial"/>
                <w:spacing w:val="-7"/>
                <w:sz w:val="24"/>
              </w:rPr>
              <w:t xml:space="preserve"> </w:t>
            </w:r>
            <w:r w:rsidRPr="008B0222">
              <w:rPr>
                <w:rFonts w:ascii="Arial" w:hAnsi="Arial" w:cs="Arial"/>
                <w:sz w:val="24"/>
              </w:rPr>
              <w:t xml:space="preserve">existing objects making object-oriented programs easy to </w:t>
            </w:r>
            <w:r w:rsidRPr="008B0222">
              <w:rPr>
                <w:rFonts w:ascii="Arial" w:hAnsi="Arial" w:cs="Arial"/>
                <w:spacing w:val="-2"/>
                <w:sz w:val="24"/>
              </w:rPr>
              <w:t>modify</w:t>
            </w:r>
          </w:p>
        </w:tc>
        <w:tc>
          <w:tcPr>
            <w:tcW w:w="4149" w:type="dxa"/>
          </w:tcPr>
          <w:p w14:paraId="2C0FA09D" w14:textId="77777777" w:rsidR="00464FF9" w:rsidRPr="008B0222" w:rsidRDefault="00000000">
            <w:pPr>
              <w:pStyle w:val="TableParagraph"/>
              <w:spacing w:before="112"/>
              <w:ind w:left="121" w:right="180"/>
              <w:rPr>
                <w:rFonts w:ascii="Arial" w:hAnsi="Arial" w:cs="Arial"/>
                <w:sz w:val="24"/>
              </w:rPr>
            </w:pPr>
            <w:r w:rsidRPr="008B0222">
              <w:rPr>
                <w:rFonts w:ascii="Arial" w:hAnsi="Arial" w:cs="Arial"/>
                <w:sz w:val="24"/>
              </w:rPr>
              <w:t>On other hand there is no simple process</w:t>
            </w:r>
            <w:r w:rsidRPr="008B0222">
              <w:rPr>
                <w:rFonts w:ascii="Arial" w:hAnsi="Arial" w:cs="Arial"/>
                <w:spacing w:val="-11"/>
                <w:sz w:val="24"/>
              </w:rPr>
              <w:t xml:space="preserve"> </w:t>
            </w:r>
            <w:r w:rsidRPr="008B0222">
              <w:rPr>
                <w:rFonts w:ascii="Arial" w:hAnsi="Arial" w:cs="Arial"/>
                <w:sz w:val="24"/>
              </w:rPr>
              <w:t>to add</w:t>
            </w:r>
            <w:r w:rsidRPr="008B0222">
              <w:rPr>
                <w:rFonts w:ascii="Arial" w:hAnsi="Arial" w:cs="Arial"/>
                <w:spacing w:val="-9"/>
                <w:sz w:val="24"/>
              </w:rPr>
              <w:t xml:space="preserve"> </w:t>
            </w:r>
            <w:r w:rsidRPr="008B0222">
              <w:rPr>
                <w:rFonts w:ascii="Arial" w:hAnsi="Arial" w:cs="Arial"/>
                <w:sz w:val="24"/>
              </w:rPr>
              <w:t>data</w:t>
            </w:r>
            <w:r w:rsidRPr="008B0222">
              <w:rPr>
                <w:rFonts w:ascii="Arial" w:hAnsi="Arial" w:cs="Arial"/>
                <w:spacing w:val="-10"/>
                <w:sz w:val="24"/>
              </w:rPr>
              <w:t xml:space="preserve"> </w:t>
            </w:r>
            <w:r w:rsidRPr="008B0222">
              <w:rPr>
                <w:rFonts w:ascii="Arial" w:hAnsi="Arial" w:cs="Arial"/>
                <w:sz w:val="24"/>
              </w:rPr>
              <w:t>in</w:t>
            </w:r>
            <w:r w:rsidRPr="008B0222">
              <w:rPr>
                <w:rFonts w:ascii="Arial" w:hAnsi="Arial" w:cs="Arial"/>
                <w:spacing w:val="-9"/>
                <w:sz w:val="24"/>
              </w:rPr>
              <w:t xml:space="preserve"> </w:t>
            </w:r>
            <w:r w:rsidRPr="008B0222">
              <w:rPr>
                <w:rFonts w:ascii="Arial" w:hAnsi="Arial" w:cs="Arial"/>
                <w:sz w:val="24"/>
              </w:rPr>
              <w:t>POP</w:t>
            </w:r>
            <w:r w:rsidRPr="008B0222">
              <w:rPr>
                <w:rFonts w:ascii="Arial" w:hAnsi="Arial" w:cs="Arial"/>
                <w:spacing w:val="-5"/>
                <w:sz w:val="24"/>
              </w:rPr>
              <w:t xml:space="preserve"> </w:t>
            </w:r>
            <w:r w:rsidRPr="008B0222">
              <w:rPr>
                <w:rFonts w:ascii="Arial" w:hAnsi="Arial" w:cs="Arial"/>
                <w:sz w:val="24"/>
              </w:rPr>
              <w:t>at</w:t>
            </w:r>
            <w:r w:rsidRPr="008B0222">
              <w:rPr>
                <w:rFonts w:ascii="Arial" w:hAnsi="Arial" w:cs="Arial"/>
                <w:spacing w:val="-5"/>
                <w:sz w:val="24"/>
              </w:rPr>
              <w:t xml:space="preserve"> </w:t>
            </w:r>
            <w:r w:rsidRPr="008B0222">
              <w:rPr>
                <w:rFonts w:ascii="Arial" w:hAnsi="Arial" w:cs="Arial"/>
                <w:sz w:val="24"/>
              </w:rPr>
              <w:t>least not without revising the whole program.</w:t>
            </w:r>
          </w:p>
        </w:tc>
      </w:tr>
    </w:tbl>
    <w:p w14:paraId="5B1330B3" w14:textId="77777777" w:rsidR="00464FF9" w:rsidRPr="008B0222" w:rsidRDefault="00000000">
      <w:pPr>
        <w:pStyle w:val="Title"/>
      </w:pPr>
      <w:bookmarkStart w:id="9" w:name="C++_history"/>
      <w:bookmarkEnd w:id="9"/>
      <w:r w:rsidRPr="008B0222">
        <w:t>C++</w:t>
      </w:r>
      <w:r w:rsidRPr="008B0222">
        <w:rPr>
          <w:spacing w:val="1"/>
        </w:rPr>
        <w:t xml:space="preserve"> </w:t>
      </w:r>
      <w:r w:rsidRPr="008B0222">
        <w:rPr>
          <w:spacing w:val="-2"/>
        </w:rPr>
        <w:t>history</w:t>
      </w:r>
    </w:p>
    <w:p w14:paraId="0A40196C" w14:textId="77777777" w:rsidR="00464FF9" w:rsidRPr="008B0222" w:rsidRDefault="00000000">
      <w:pPr>
        <w:spacing w:before="291" w:line="242" w:lineRule="auto"/>
        <w:ind w:left="432" w:right="380"/>
        <w:rPr>
          <w:rFonts w:ascii="Arial" w:hAnsi="Arial" w:cs="Arial"/>
          <w:sz w:val="20"/>
        </w:rPr>
      </w:pPr>
      <w:r w:rsidRPr="008B0222">
        <w:rPr>
          <w:rFonts w:ascii="Arial" w:hAnsi="Arial" w:cs="Arial"/>
          <w:b/>
          <w:sz w:val="20"/>
        </w:rPr>
        <w:t>History</w:t>
      </w:r>
      <w:r w:rsidRPr="008B0222">
        <w:rPr>
          <w:rFonts w:ascii="Arial" w:hAnsi="Arial" w:cs="Arial"/>
          <w:b/>
          <w:spacing w:val="-3"/>
          <w:sz w:val="20"/>
        </w:rPr>
        <w:t xml:space="preserve"> </w:t>
      </w:r>
      <w:r w:rsidRPr="008B0222">
        <w:rPr>
          <w:rFonts w:ascii="Arial" w:hAnsi="Arial" w:cs="Arial"/>
          <w:b/>
          <w:sz w:val="20"/>
        </w:rPr>
        <w:t>of</w:t>
      </w:r>
      <w:r w:rsidRPr="008B0222">
        <w:rPr>
          <w:rFonts w:ascii="Arial" w:hAnsi="Arial" w:cs="Arial"/>
          <w:b/>
          <w:spacing w:val="-1"/>
          <w:sz w:val="20"/>
        </w:rPr>
        <w:t xml:space="preserve"> </w:t>
      </w:r>
      <w:r w:rsidRPr="008B0222">
        <w:rPr>
          <w:rFonts w:ascii="Arial" w:hAnsi="Arial" w:cs="Arial"/>
          <w:b/>
          <w:sz w:val="20"/>
        </w:rPr>
        <w:t>C++</w:t>
      </w:r>
      <w:r w:rsidRPr="008B0222">
        <w:rPr>
          <w:rFonts w:ascii="Arial" w:hAnsi="Arial" w:cs="Arial"/>
          <w:b/>
          <w:spacing w:val="-4"/>
          <w:sz w:val="20"/>
        </w:rPr>
        <w:t xml:space="preserve"> </w:t>
      </w:r>
      <w:r w:rsidRPr="008B0222">
        <w:rPr>
          <w:rFonts w:ascii="Arial" w:hAnsi="Arial" w:cs="Arial"/>
          <w:b/>
          <w:sz w:val="20"/>
        </w:rPr>
        <w:t xml:space="preserve">language </w:t>
      </w:r>
      <w:r w:rsidRPr="008B0222">
        <w:rPr>
          <w:rFonts w:ascii="Arial" w:hAnsi="Arial" w:cs="Arial"/>
          <w:sz w:val="20"/>
        </w:rPr>
        <w:t>is</w:t>
      </w:r>
      <w:r w:rsidRPr="008B0222">
        <w:rPr>
          <w:rFonts w:ascii="Arial" w:hAnsi="Arial" w:cs="Arial"/>
          <w:spacing w:val="-3"/>
          <w:sz w:val="20"/>
        </w:rPr>
        <w:t xml:space="preserve"> </w:t>
      </w:r>
      <w:r w:rsidRPr="008B0222">
        <w:rPr>
          <w:rFonts w:ascii="Arial" w:hAnsi="Arial" w:cs="Arial"/>
          <w:sz w:val="20"/>
        </w:rPr>
        <w:t>interesting</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6"/>
          <w:sz w:val="20"/>
        </w:rPr>
        <w:t xml:space="preserve"> </w:t>
      </w:r>
      <w:r w:rsidRPr="008B0222">
        <w:rPr>
          <w:rFonts w:ascii="Arial" w:hAnsi="Arial" w:cs="Arial"/>
          <w:sz w:val="20"/>
        </w:rPr>
        <w:t>know. Here</w:t>
      </w:r>
      <w:r w:rsidRPr="008B0222">
        <w:rPr>
          <w:rFonts w:ascii="Arial" w:hAnsi="Arial" w:cs="Arial"/>
          <w:spacing w:val="-4"/>
          <w:sz w:val="20"/>
        </w:rPr>
        <w:t xml:space="preserve"> </w:t>
      </w:r>
      <w:r w:rsidRPr="008B0222">
        <w:rPr>
          <w:rFonts w:ascii="Arial" w:hAnsi="Arial" w:cs="Arial"/>
          <w:sz w:val="20"/>
        </w:rPr>
        <w:t>we are going</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z w:val="20"/>
        </w:rPr>
        <w:t>discuss</w:t>
      </w:r>
      <w:r w:rsidRPr="008B0222">
        <w:rPr>
          <w:rFonts w:ascii="Arial" w:hAnsi="Arial" w:cs="Arial"/>
          <w:spacing w:val="-3"/>
          <w:sz w:val="20"/>
        </w:rPr>
        <w:t xml:space="preserve"> </w:t>
      </w:r>
      <w:r w:rsidRPr="008B0222">
        <w:rPr>
          <w:rFonts w:ascii="Arial" w:hAnsi="Arial" w:cs="Arial"/>
          <w:sz w:val="20"/>
        </w:rPr>
        <w:t>brief</w:t>
      </w:r>
      <w:r w:rsidRPr="008B0222">
        <w:rPr>
          <w:rFonts w:ascii="Arial" w:hAnsi="Arial" w:cs="Arial"/>
          <w:spacing w:val="-3"/>
          <w:sz w:val="20"/>
        </w:rPr>
        <w:t xml:space="preserve"> </w:t>
      </w:r>
      <w:r w:rsidRPr="008B0222">
        <w:rPr>
          <w:rFonts w:ascii="Arial" w:hAnsi="Arial" w:cs="Arial"/>
          <w:sz w:val="20"/>
        </w:rPr>
        <w:t>history of</w:t>
      </w:r>
      <w:r w:rsidRPr="008B0222">
        <w:rPr>
          <w:rFonts w:ascii="Arial" w:hAnsi="Arial" w:cs="Arial"/>
          <w:spacing w:val="-7"/>
          <w:sz w:val="20"/>
        </w:rPr>
        <w:t xml:space="preserve"> </w:t>
      </w:r>
      <w:r w:rsidRPr="008B0222">
        <w:rPr>
          <w:rFonts w:ascii="Arial" w:hAnsi="Arial" w:cs="Arial"/>
          <w:sz w:val="20"/>
        </w:rPr>
        <w:t xml:space="preserve">C++ </w:t>
      </w:r>
      <w:r w:rsidRPr="008B0222">
        <w:rPr>
          <w:rFonts w:ascii="Arial" w:hAnsi="Arial" w:cs="Arial"/>
          <w:spacing w:val="-2"/>
          <w:sz w:val="20"/>
        </w:rPr>
        <w:t>language.</w:t>
      </w:r>
    </w:p>
    <w:p w14:paraId="581C0845" w14:textId="77777777" w:rsidR="00464FF9" w:rsidRPr="008B0222" w:rsidRDefault="00464FF9">
      <w:pPr>
        <w:pStyle w:val="BodyText"/>
        <w:spacing w:before="29"/>
        <w:rPr>
          <w:rFonts w:ascii="Arial" w:hAnsi="Arial" w:cs="Arial"/>
        </w:rPr>
      </w:pPr>
    </w:p>
    <w:p w14:paraId="46761635" w14:textId="77777777" w:rsidR="00464FF9" w:rsidRPr="008B0222" w:rsidRDefault="00000000">
      <w:pPr>
        <w:pStyle w:val="BodyText"/>
        <w:spacing w:before="1"/>
        <w:ind w:left="432"/>
        <w:rPr>
          <w:rFonts w:ascii="Arial" w:hAnsi="Arial" w:cs="Arial"/>
        </w:rPr>
      </w:pPr>
      <w:r w:rsidRPr="008B0222">
        <w:rPr>
          <w:rFonts w:ascii="Arial" w:hAnsi="Arial" w:cs="Arial"/>
          <w:b/>
        </w:rPr>
        <w:t>C++</w:t>
      </w:r>
      <w:r w:rsidRPr="008B0222">
        <w:rPr>
          <w:rFonts w:ascii="Arial" w:hAnsi="Arial" w:cs="Arial"/>
          <w:b/>
          <w:spacing w:val="-6"/>
        </w:rPr>
        <w:t xml:space="preserve"> </w:t>
      </w:r>
      <w:r w:rsidRPr="008B0222">
        <w:rPr>
          <w:rFonts w:ascii="Arial" w:hAnsi="Arial" w:cs="Arial"/>
          <w:b/>
        </w:rPr>
        <w:t>programming</w:t>
      </w:r>
      <w:r w:rsidRPr="008B0222">
        <w:rPr>
          <w:rFonts w:ascii="Arial" w:hAnsi="Arial" w:cs="Arial"/>
          <w:b/>
          <w:spacing w:val="-5"/>
        </w:rPr>
        <w:t xml:space="preserve"> </w:t>
      </w:r>
      <w:r w:rsidRPr="008B0222">
        <w:rPr>
          <w:rFonts w:ascii="Arial" w:hAnsi="Arial" w:cs="Arial"/>
          <w:b/>
        </w:rPr>
        <w:t xml:space="preserve">language </w:t>
      </w:r>
      <w:r w:rsidRPr="008B0222">
        <w:rPr>
          <w:rFonts w:ascii="Arial" w:hAnsi="Arial" w:cs="Arial"/>
        </w:rPr>
        <w:t>was</w:t>
      </w:r>
      <w:r w:rsidRPr="008B0222">
        <w:rPr>
          <w:rFonts w:ascii="Arial" w:hAnsi="Arial" w:cs="Arial"/>
          <w:spacing w:val="-5"/>
        </w:rPr>
        <w:t xml:space="preserve"> </w:t>
      </w:r>
      <w:r w:rsidRPr="008B0222">
        <w:rPr>
          <w:rFonts w:ascii="Arial" w:hAnsi="Arial" w:cs="Arial"/>
        </w:rPr>
        <w:t>developed</w:t>
      </w:r>
      <w:r w:rsidRPr="008B0222">
        <w:rPr>
          <w:rFonts w:ascii="Arial" w:hAnsi="Arial" w:cs="Arial"/>
          <w:spacing w:val="-7"/>
        </w:rPr>
        <w:t xml:space="preserve"> </w:t>
      </w:r>
      <w:r w:rsidRPr="008B0222">
        <w:rPr>
          <w:rFonts w:ascii="Arial" w:hAnsi="Arial" w:cs="Arial"/>
        </w:rPr>
        <w:t>in</w:t>
      </w:r>
      <w:r w:rsidRPr="008B0222">
        <w:rPr>
          <w:rFonts w:ascii="Arial" w:hAnsi="Arial" w:cs="Arial"/>
          <w:spacing w:val="-4"/>
        </w:rPr>
        <w:t xml:space="preserve"> </w:t>
      </w:r>
      <w:r w:rsidRPr="008B0222">
        <w:rPr>
          <w:rFonts w:ascii="Arial" w:hAnsi="Arial" w:cs="Arial"/>
        </w:rPr>
        <w:t>1980 by</w:t>
      </w:r>
      <w:r w:rsidRPr="008B0222">
        <w:rPr>
          <w:rFonts w:ascii="Arial" w:hAnsi="Arial" w:cs="Arial"/>
          <w:spacing w:val="-5"/>
        </w:rPr>
        <w:t xml:space="preserve"> </w:t>
      </w:r>
      <w:r w:rsidRPr="008B0222">
        <w:rPr>
          <w:rFonts w:ascii="Arial" w:hAnsi="Arial" w:cs="Arial"/>
        </w:rPr>
        <w:t>Bjarne</w:t>
      </w:r>
      <w:r w:rsidRPr="008B0222">
        <w:rPr>
          <w:rFonts w:ascii="Arial" w:hAnsi="Arial" w:cs="Arial"/>
          <w:spacing w:val="-6"/>
        </w:rPr>
        <w:t xml:space="preserve"> </w:t>
      </w:r>
      <w:r w:rsidRPr="008B0222">
        <w:rPr>
          <w:rFonts w:ascii="Arial" w:hAnsi="Arial" w:cs="Arial"/>
        </w:rPr>
        <w:t>Stroustrup</w:t>
      </w:r>
      <w:r w:rsidRPr="008B0222">
        <w:rPr>
          <w:rFonts w:ascii="Arial" w:hAnsi="Arial" w:cs="Arial"/>
          <w:spacing w:val="-2"/>
        </w:rPr>
        <w:t xml:space="preserve"> </w:t>
      </w:r>
      <w:r w:rsidRPr="008B0222">
        <w:rPr>
          <w:rFonts w:ascii="Arial" w:hAnsi="Arial" w:cs="Arial"/>
        </w:rPr>
        <w:t>at bell</w:t>
      </w:r>
      <w:r w:rsidRPr="008B0222">
        <w:rPr>
          <w:rFonts w:ascii="Arial" w:hAnsi="Arial" w:cs="Arial"/>
          <w:spacing w:val="-4"/>
        </w:rPr>
        <w:t xml:space="preserve"> </w:t>
      </w:r>
      <w:r w:rsidRPr="008B0222">
        <w:rPr>
          <w:rFonts w:ascii="Arial" w:hAnsi="Arial" w:cs="Arial"/>
        </w:rPr>
        <w:t>laboratories</w:t>
      </w:r>
      <w:r w:rsidRPr="008B0222">
        <w:rPr>
          <w:rFonts w:ascii="Arial" w:hAnsi="Arial" w:cs="Arial"/>
          <w:spacing w:val="-5"/>
        </w:rPr>
        <w:t xml:space="preserve"> </w:t>
      </w:r>
      <w:r w:rsidRPr="008B0222">
        <w:rPr>
          <w:rFonts w:ascii="Arial" w:hAnsi="Arial" w:cs="Arial"/>
        </w:rPr>
        <w:t>of AT&amp;T (American Telephone &amp; Telegraph), located in U.S.A.</w:t>
      </w:r>
    </w:p>
    <w:p w14:paraId="3B3ED29C" w14:textId="77777777" w:rsidR="00464FF9" w:rsidRPr="008B0222" w:rsidRDefault="00464FF9">
      <w:pPr>
        <w:pStyle w:val="BodyText"/>
        <w:spacing w:before="38"/>
        <w:rPr>
          <w:rFonts w:ascii="Arial" w:hAnsi="Arial" w:cs="Arial"/>
        </w:rPr>
      </w:pPr>
    </w:p>
    <w:p w14:paraId="74227EF7" w14:textId="77777777" w:rsidR="00464FF9" w:rsidRPr="008B0222" w:rsidRDefault="00000000">
      <w:pPr>
        <w:ind w:left="432"/>
        <w:rPr>
          <w:rFonts w:ascii="Arial" w:hAnsi="Arial" w:cs="Arial"/>
          <w:b/>
          <w:sz w:val="20"/>
        </w:rPr>
      </w:pPr>
      <w:r w:rsidRPr="008B0222">
        <w:rPr>
          <w:rFonts w:ascii="Arial" w:hAnsi="Arial" w:cs="Arial"/>
          <w:b/>
          <w:sz w:val="20"/>
        </w:rPr>
        <w:t>Bjarne</w:t>
      </w:r>
      <w:r w:rsidRPr="008B0222">
        <w:rPr>
          <w:rFonts w:ascii="Arial" w:hAnsi="Arial" w:cs="Arial"/>
          <w:b/>
          <w:spacing w:val="-8"/>
          <w:sz w:val="20"/>
        </w:rPr>
        <w:t xml:space="preserve"> </w:t>
      </w:r>
      <w:r w:rsidRPr="008B0222">
        <w:rPr>
          <w:rFonts w:ascii="Arial" w:hAnsi="Arial" w:cs="Arial"/>
          <w:b/>
          <w:sz w:val="20"/>
        </w:rPr>
        <w:t>Stroustrup</w:t>
      </w:r>
      <w:r w:rsidRPr="008B0222">
        <w:rPr>
          <w:rFonts w:ascii="Arial" w:hAnsi="Arial" w:cs="Arial"/>
          <w:b/>
          <w:spacing w:val="-6"/>
          <w:sz w:val="20"/>
        </w:rPr>
        <w:t xml:space="preserve"> </w:t>
      </w:r>
      <w:r w:rsidRPr="008B0222">
        <w:rPr>
          <w:rFonts w:ascii="Arial" w:hAnsi="Arial" w:cs="Arial"/>
          <w:sz w:val="20"/>
        </w:rPr>
        <w:t>is</w:t>
      </w:r>
      <w:r w:rsidRPr="008B0222">
        <w:rPr>
          <w:rFonts w:ascii="Arial" w:hAnsi="Arial" w:cs="Arial"/>
          <w:spacing w:val="-8"/>
          <w:sz w:val="20"/>
        </w:rPr>
        <w:t xml:space="preserve"> </w:t>
      </w:r>
      <w:r w:rsidRPr="008B0222">
        <w:rPr>
          <w:rFonts w:ascii="Arial" w:hAnsi="Arial" w:cs="Arial"/>
          <w:sz w:val="20"/>
        </w:rPr>
        <w:t>known</w:t>
      </w:r>
      <w:r w:rsidRPr="008B0222">
        <w:rPr>
          <w:rFonts w:ascii="Arial" w:hAnsi="Arial" w:cs="Arial"/>
          <w:spacing w:val="-7"/>
          <w:sz w:val="20"/>
        </w:rPr>
        <w:t xml:space="preserve"> </w:t>
      </w:r>
      <w:r w:rsidRPr="008B0222">
        <w:rPr>
          <w:rFonts w:ascii="Arial" w:hAnsi="Arial" w:cs="Arial"/>
          <w:sz w:val="20"/>
        </w:rPr>
        <w:t>as</w:t>
      </w:r>
      <w:r w:rsidRPr="008B0222">
        <w:rPr>
          <w:rFonts w:ascii="Arial" w:hAnsi="Arial" w:cs="Arial"/>
          <w:spacing w:val="-8"/>
          <w:sz w:val="20"/>
        </w:rPr>
        <w:t xml:space="preserve"> </w:t>
      </w:r>
      <w:r w:rsidRPr="008B0222">
        <w:rPr>
          <w:rFonts w:ascii="Arial" w:hAnsi="Arial" w:cs="Arial"/>
          <w:sz w:val="20"/>
        </w:rPr>
        <w:t>the</w:t>
      </w:r>
      <w:r w:rsidRPr="008B0222">
        <w:rPr>
          <w:rFonts w:ascii="Arial" w:hAnsi="Arial" w:cs="Arial"/>
          <w:spacing w:val="-7"/>
          <w:sz w:val="20"/>
        </w:rPr>
        <w:t xml:space="preserve"> </w:t>
      </w:r>
      <w:r w:rsidRPr="008B0222">
        <w:rPr>
          <w:rFonts w:ascii="Arial" w:hAnsi="Arial" w:cs="Arial"/>
          <w:b/>
          <w:sz w:val="20"/>
        </w:rPr>
        <w:t>founder</w:t>
      </w:r>
      <w:r w:rsidRPr="008B0222">
        <w:rPr>
          <w:rFonts w:ascii="Arial" w:hAnsi="Arial" w:cs="Arial"/>
          <w:b/>
          <w:spacing w:val="-6"/>
          <w:sz w:val="20"/>
        </w:rPr>
        <w:t xml:space="preserve"> </w:t>
      </w:r>
      <w:r w:rsidRPr="008B0222">
        <w:rPr>
          <w:rFonts w:ascii="Arial" w:hAnsi="Arial" w:cs="Arial"/>
          <w:b/>
          <w:sz w:val="20"/>
        </w:rPr>
        <w:t>of</w:t>
      </w:r>
      <w:r w:rsidRPr="008B0222">
        <w:rPr>
          <w:rFonts w:ascii="Arial" w:hAnsi="Arial" w:cs="Arial"/>
          <w:b/>
          <w:spacing w:val="-10"/>
          <w:sz w:val="20"/>
        </w:rPr>
        <w:t xml:space="preserve"> </w:t>
      </w:r>
      <w:r w:rsidRPr="008B0222">
        <w:rPr>
          <w:rFonts w:ascii="Arial" w:hAnsi="Arial" w:cs="Arial"/>
          <w:b/>
          <w:sz w:val="20"/>
        </w:rPr>
        <w:t>C++</w:t>
      </w:r>
      <w:r w:rsidRPr="008B0222">
        <w:rPr>
          <w:rFonts w:ascii="Arial" w:hAnsi="Arial" w:cs="Arial"/>
          <w:b/>
          <w:spacing w:val="-8"/>
          <w:sz w:val="20"/>
        </w:rPr>
        <w:t xml:space="preserve"> </w:t>
      </w:r>
      <w:r w:rsidRPr="008B0222">
        <w:rPr>
          <w:rFonts w:ascii="Arial" w:hAnsi="Arial" w:cs="Arial"/>
          <w:b/>
          <w:spacing w:val="-2"/>
          <w:sz w:val="20"/>
        </w:rPr>
        <w:t>language.</w:t>
      </w:r>
    </w:p>
    <w:p w14:paraId="6A6DB0D4" w14:textId="77777777" w:rsidR="00464FF9" w:rsidRPr="008B0222" w:rsidRDefault="00464FF9">
      <w:pPr>
        <w:pStyle w:val="BodyText"/>
        <w:spacing w:before="38"/>
        <w:rPr>
          <w:rFonts w:ascii="Arial" w:hAnsi="Arial" w:cs="Arial"/>
          <w:b/>
        </w:rPr>
      </w:pPr>
    </w:p>
    <w:p w14:paraId="0D25B2D3" w14:textId="77777777" w:rsidR="00464FF9" w:rsidRPr="008B0222" w:rsidRDefault="00000000">
      <w:pPr>
        <w:ind w:left="432"/>
        <w:rPr>
          <w:rFonts w:ascii="Arial" w:hAnsi="Arial" w:cs="Arial"/>
          <w:sz w:val="20"/>
        </w:rPr>
      </w:pPr>
      <w:r w:rsidRPr="008B0222">
        <w:rPr>
          <w:rFonts w:ascii="Arial" w:hAnsi="Arial" w:cs="Arial"/>
          <w:sz w:val="20"/>
        </w:rPr>
        <w:t xml:space="preserve">It was </w:t>
      </w:r>
      <w:proofErr w:type="gramStart"/>
      <w:r w:rsidRPr="008B0222">
        <w:rPr>
          <w:rFonts w:ascii="Arial" w:hAnsi="Arial" w:cs="Arial"/>
          <w:sz w:val="20"/>
        </w:rPr>
        <w:t>develop</w:t>
      </w:r>
      <w:proofErr w:type="gramEnd"/>
      <w:r w:rsidRPr="008B0222">
        <w:rPr>
          <w:rFonts w:ascii="Arial" w:hAnsi="Arial" w:cs="Arial"/>
          <w:spacing w:val="-6"/>
          <w:sz w:val="20"/>
        </w:rPr>
        <w:t xml:space="preserve"> </w:t>
      </w:r>
      <w:r w:rsidRPr="008B0222">
        <w:rPr>
          <w:rFonts w:ascii="Arial" w:hAnsi="Arial" w:cs="Arial"/>
          <w:sz w:val="20"/>
        </w:rPr>
        <w:t>for</w:t>
      </w:r>
      <w:r w:rsidRPr="008B0222">
        <w:rPr>
          <w:rFonts w:ascii="Arial" w:hAnsi="Arial" w:cs="Arial"/>
          <w:spacing w:val="-1"/>
          <w:sz w:val="20"/>
        </w:rPr>
        <w:t xml:space="preserve"> </w:t>
      </w:r>
      <w:r w:rsidRPr="008B0222">
        <w:rPr>
          <w:rFonts w:ascii="Arial" w:hAnsi="Arial" w:cs="Arial"/>
          <w:sz w:val="20"/>
        </w:rPr>
        <w:t>adding</w:t>
      </w:r>
      <w:r w:rsidRPr="008B0222">
        <w:rPr>
          <w:rFonts w:ascii="Arial" w:hAnsi="Arial" w:cs="Arial"/>
          <w:spacing w:val="-7"/>
          <w:sz w:val="20"/>
        </w:rPr>
        <w:t xml:space="preserve"> </w:t>
      </w:r>
      <w:r w:rsidRPr="008B0222">
        <w:rPr>
          <w:rFonts w:ascii="Arial" w:hAnsi="Arial" w:cs="Arial"/>
          <w:sz w:val="20"/>
        </w:rPr>
        <w:t>a</w:t>
      </w:r>
      <w:r w:rsidRPr="008B0222">
        <w:rPr>
          <w:rFonts w:ascii="Arial" w:hAnsi="Arial" w:cs="Arial"/>
          <w:spacing w:val="-2"/>
          <w:sz w:val="20"/>
        </w:rPr>
        <w:t xml:space="preserve"> </w:t>
      </w:r>
      <w:r w:rsidRPr="008B0222">
        <w:rPr>
          <w:rFonts w:ascii="Arial" w:hAnsi="Arial" w:cs="Arial"/>
          <w:sz w:val="20"/>
        </w:rPr>
        <w:t>feature</w:t>
      </w:r>
      <w:r w:rsidRPr="008B0222">
        <w:rPr>
          <w:rFonts w:ascii="Arial" w:hAnsi="Arial" w:cs="Arial"/>
          <w:spacing w:val="-6"/>
          <w:sz w:val="20"/>
        </w:rPr>
        <w:t xml:space="preserve"> </w:t>
      </w:r>
      <w:r w:rsidRPr="008B0222">
        <w:rPr>
          <w:rFonts w:ascii="Arial" w:hAnsi="Arial" w:cs="Arial"/>
          <w:sz w:val="20"/>
        </w:rPr>
        <w:t xml:space="preserve">of </w:t>
      </w:r>
      <w:r w:rsidRPr="008B0222">
        <w:rPr>
          <w:rFonts w:ascii="Arial" w:hAnsi="Arial" w:cs="Arial"/>
          <w:b/>
          <w:sz w:val="20"/>
        </w:rPr>
        <w:t>OOP</w:t>
      </w:r>
      <w:r w:rsidRPr="008B0222">
        <w:rPr>
          <w:rFonts w:ascii="Arial" w:hAnsi="Arial" w:cs="Arial"/>
          <w:b/>
          <w:spacing w:val="-3"/>
          <w:sz w:val="20"/>
        </w:rPr>
        <w:t xml:space="preserve"> </w:t>
      </w:r>
      <w:r w:rsidRPr="008B0222">
        <w:rPr>
          <w:rFonts w:ascii="Arial" w:hAnsi="Arial" w:cs="Arial"/>
          <w:b/>
          <w:sz w:val="20"/>
        </w:rPr>
        <w:t>(Object</w:t>
      </w:r>
      <w:r w:rsidRPr="008B0222">
        <w:rPr>
          <w:rFonts w:ascii="Arial" w:hAnsi="Arial" w:cs="Arial"/>
          <w:b/>
          <w:spacing w:val="-4"/>
          <w:sz w:val="20"/>
        </w:rPr>
        <w:t xml:space="preserve"> </w:t>
      </w:r>
      <w:r w:rsidRPr="008B0222">
        <w:rPr>
          <w:rFonts w:ascii="Arial" w:hAnsi="Arial" w:cs="Arial"/>
          <w:b/>
          <w:sz w:val="20"/>
        </w:rPr>
        <w:t>Oriented</w:t>
      </w:r>
      <w:r w:rsidRPr="008B0222">
        <w:rPr>
          <w:rFonts w:ascii="Arial" w:hAnsi="Arial" w:cs="Arial"/>
          <w:b/>
          <w:spacing w:val="-10"/>
          <w:sz w:val="20"/>
        </w:rPr>
        <w:t xml:space="preserve"> </w:t>
      </w:r>
      <w:r w:rsidRPr="008B0222">
        <w:rPr>
          <w:rFonts w:ascii="Arial" w:hAnsi="Arial" w:cs="Arial"/>
          <w:b/>
          <w:sz w:val="20"/>
        </w:rPr>
        <w:t xml:space="preserve">Programming) </w:t>
      </w:r>
      <w:r w:rsidRPr="008B0222">
        <w:rPr>
          <w:rFonts w:ascii="Arial" w:hAnsi="Arial" w:cs="Arial"/>
          <w:sz w:val="20"/>
        </w:rPr>
        <w:t>in</w:t>
      </w:r>
      <w:r w:rsidRPr="008B0222">
        <w:rPr>
          <w:rFonts w:ascii="Arial" w:hAnsi="Arial" w:cs="Arial"/>
          <w:spacing w:val="-4"/>
          <w:sz w:val="20"/>
        </w:rPr>
        <w:t xml:space="preserve"> </w:t>
      </w:r>
      <w:r w:rsidRPr="008B0222">
        <w:rPr>
          <w:rFonts w:ascii="Arial" w:hAnsi="Arial" w:cs="Arial"/>
          <w:sz w:val="20"/>
        </w:rPr>
        <w:t>C</w:t>
      </w:r>
      <w:r w:rsidRPr="008B0222">
        <w:rPr>
          <w:rFonts w:ascii="Arial" w:hAnsi="Arial" w:cs="Arial"/>
          <w:spacing w:val="-3"/>
          <w:sz w:val="20"/>
        </w:rPr>
        <w:t xml:space="preserve"> </w:t>
      </w:r>
      <w:r w:rsidRPr="008B0222">
        <w:rPr>
          <w:rFonts w:ascii="Arial" w:hAnsi="Arial" w:cs="Arial"/>
          <w:sz w:val="20"/>
        </w:rPr>
        <w:t>without significantly changing the C component.</w:t>
      </w:r>
    </w:p>
    <w:p w14:paraId="7A49FB27" w14:textId="77777777" w:rsidR="00464FF9" w:rsidRPr="008B0222" w:rsidRDefault="00464FF9">
      <w:pPr>
        <w:pStyle w:val="BodyText"/>
        <w:spacing w:before="34"/>
        <w:rPr>
          <w:rFonts w:ascii="Arial" w:hAnsi="Arial" w:cs="Arial"/>
        </w:rPr>
      </w:pPr>
    </w:p>
    <w:p w14:paraId="0334F158" w14:textId="77777777" w:rsidR="00464FF9" w:rsidRPr="008B0222" w:rsidRDefault="00000000">
      <w:pPr>
        <w:pStyle w:val="BodyText"/>
        <w:ind w:left="432"/>
        <w:rPr>
          <w:rFonts w:ascii="Arial" w:hAnsi="Arial" w:cs="Arial"/>
        </w:rPr>
      </w:pPr>
      <w:r w:rsidRPr="008B0222">
        <w:rPr>
          <w:rFonts w:ascii="Arial" w:hAnsi="Arial" w:cs="Arial"/>
        </w:rPr>
        <w:t>C++</w:t>
      </w:r>
      <w:r w:rsidRPr="008B0222">
        <w:rPr>
          <w:rFonts w:ascii="Arial" w:hAnsi="Arial" w:cs="Arial"/>
          <w:spacing w:val="-3"/>
        </w:rPr>
        <w:t xml:space="preserve"> </w:t>
      </w:r>
      <w:r w:rsidRPr="008B0222">
        <w:rPr>
          <w:rFonts w:ascii="Arial" w:hAnsi="Arial" w:cs="Arial"/>
        </w:rPr>
        <w:t>programming</w:t>
      </w:r>
      <w:r w:rsidRPr="008B0222">
        <w:rPr>
          <w:rFonts w:ascii="Arial" w:hAnsi="Arial" w:cs="Arial"/>
          <w:spacing w:val="-2"/>
        </w:rPr>
        <w:t xml:space="preserve"> </w:t>
      </w:r>
      <w:r w:rsidRPr="008B0222">
        <w:rPr>
          <w:rFonts w:ascii="Arial" w:hAnsi="Arial" w:cs="Arial"/>
        </w:rPr>
        <w:t>is "relative"</w:t>
      </w:r>
      <w:r w:rsidRPr="008B0222">
        <w:rPr>
          <w:rFonts w:ascii="Arial" w:hAnsi="Arial" w:cs="Arial"/>
          <w:spacing w:val="-2"/>
        </w:rPr>
        <w:t xml:space="preserve"> </w:t>
      </w:r>
      <w:r w:rsidRPr="008B0222">
        <w:rPr>
          <w:rFonts w:ascii="Arial" w:hAnsi="Arial" w:cs="Arial"/>
        </w:rPr>
        <w:t>(called</w:t>
      </w:r>
      <w:r w:rsidRPr="008B0222">
        <w:rPr>
          <w:rFonts w:ascii="Arial" w:hAnsi="Arial" w:cs="Arial"/>
          <w:spacing w:val="-2"/>
        </w:rPr>
        <w:t xml:space="preserve"> </w:t>
      </w:r>
      <w:r w:rsidRPr="008B0222">
        <w:rPr>
          <w:rFonts w:ascii="Arial" w:hAnsi="Arial" w:cs="Arial"/>
        </w:rPr>
        <w:t>a</w:t>
      </w:r>
      <w:r w:rsidRPr="008B0222">
        <w:rPr>
          <w:rFonts w:ascii="Arial" w:hAnsi="Arial" w:cs="Arial"/>
          <w:spacing w:val="-6"/>
        </w:rPr>
        <w:t xml:space="preserve"> </w:t>
      </w:r>
      <w:r w:rsidRPr="008B0222">
        <w:rPr>
          <w:rFonts w:ascii="Arial" w:hAnsi="Arial" w:cs="Arial"/>
        </w:rPr>
        <w:t>superset)</w:t>
      </w:r>
      <w:r w:rsidRPr="008B0222">
        <w:rPr>
          <w:rFonts w:ascii="Arial" w:hAnsi="Arial" w:cs="Arial"/>
          <w:spacing w:val="-1"/>
        </w:rPr>
        <w:t xml:space="preserve"> </w:t>
      </w:r>
      <w:r w:rsidRPr="008B0222">
        <w:rPr>
          <w:rFonts w:ascii="Arial" w:hAnsi="Arial" w:cs="Arial"/>
        </w:rPr>
        <w:t>of C,</w:t>
      </w:r>
      <w:r w:rsidRPr="008B0222">
        <w:rPr>
          <w:rFonts w:ascii="Arial" w:hAnsi="Arial" w:cs="Arial"/>
          <w:spacing w:val="-6"/>
        </w:rPr>
        <w:t xml:space="preserve"> </w:t>
      </w:r>
      <w:r w:rsidRPr="008B0222">
        <w:rPr>
          <w:rFonts w:ascii="Arial" w:hAnsi="Arial" w:cs="Arial"/>
        </w:rPr>
        <w:t>it</w:t>
      </w:r>
      <w:r w:rsidRPr="008B0222">
        <w:rPr>
          <w:rFonts w:ascii="Arial" w:hAnsi="Arial" w:cs="Arial"/>
          <w:spacing w:val="-4"/>
        </w:rPr>
        <w:t xml:space="preserve"> </w:t>
      </w:r>
      <w:r w:rsidRPr="008B0222">
        <w:rPr>
          <w:rFonts w:ascii="Arial" w:hAnsi="Arial" w:cs="Arial"/>
        </w:rPr>
        <w:t>means any</w:t>
      </w:r>
      <w:r w:rsidRPr="008B0222">
        <w:rPr>
          <w:rFonts w:ascii="Arial" w:hAnsi="Arial" w:cs="Arial"/>
          <w:spacing w:val="-5"/>
        </w:rPr>
        <w:t xml:space="preserve"> </w:t>
      </w:r>
      <w:r w:rsidRPr="008B0222">
        <w:rPr>
          <w:rFonts w:ascii="Arial" w:hAnsi="Arial" w:cs="Arial"/>
        </w:rPr>
        <w:t>valid</w:t>
      </w:r>
      <w:r w:rsidRPr="008B0222">
        <w:rPr>
          <w:rFonts w:ascii="Arial" w:hAnsi="Arial" w:cs="Arial"/>
          <w:spacing w:val="-2"/>
        </w:rPr>
        <w:t xml:space="preserve"> </w:t>
      </w:r>
      <w:r w:rsidRPr="008B0222">
        <w:rPr>
          <w:rFonts w:ascii="Arial" w:hAnsi="Arial" w:cs="Arial"/>
        </w:rPr>
        <w:t>C</w:t>
      </w:r>
      <w:r w:rsidRPr="008B0222">
        <w:rPr>
          <w:rFonts w:ascii="Arial" w:hAnsi="Arial" w:cs="Arial"/>
          <w:spacing w:val="-3"/>
        </w:rPr>
        <w:t xml:space="preserve"> </w:t>
      </w:r>
      <w:r w:rsidRPr="008B0222">
        <w:rPr>
          <w:rFonts w:ascii="Arial" w:hAnsi="Arial" w:cs="Arial"/>
        </w:rPr>
        <w:t>program</w:t>
      </w:r>
      <w:r w:rsidRPr="008B0222">
        <w:rPr>
          <w:rFonts w:ascii="Arial" w:hAnsi="Arial" w:cs="Arial"/>
          <w:spacing w:val="-5"/>
        </w:rPr>
        <w:t xml:space="preserve"> </w:t>
      </w:r>
      <w:r w:rsidRPr="008B0222">
        <w:rPr>
          <w:rFonts w:ascii="Arial" w:hAnsi="Arial" w:cs="Arial"/>
        </w:rPr>
        <w:t>is</w:t>
      </w:r>
      <w:r w:rsidRPr="008B0222">
        <w:rPr>
          <w:rFonts w:ascii="Arial" w:hAnsi="Arial" w:cs="Arial"/>
          <w:spacing w:val="-5"/>
        </w:rPr>
        <w:t xml:space="preserve"> </w:t>
      </w:r>
      <w:r w:rsidRPr="008B0222">
        <w:rPr>
          <w:rFonts w:ascii="Arial" w:hAnsi="Arial" w:cs="Arial"/>
        </w:rPr>
        <w:t>also</w:t>
      </w:r>
      <w:r w:rsidRPr="008B0222">
        <w:rPr>
          <w:rFonts w:ascii="Arial" w:hAnsi="Arial" w:cs="Arial"/>
          <w:spacing w:val="-3"/>
        </w:rPr>
        <w:t xml:space="preserve"> </w:t>
      </w:r>
      <w:r w:rsidRPr="008B0222">
        <w:rPr>
          <w:rFonts w:ascii="Arial" w:hAnsi="Arial" w:cs="Arial"/>
        </w:rPr>
        <w:t>a</w:t>
      </w:r>
      <w:r w:rsidRPr="008B0222">
        <w:rPr>
          <w:rFonts w:ascii="Arial" w:hAnsi="Arial" w:cs="Arial"/>
          <w:spacing w:val="-2"/>
        </w:rPr>
        <w:t xml:space="preserve"> </w:t>
      </w:r>
      <w:r w:rsidRPr="008B0222">
        <w:rPr>
          <w:rFonts w:ascii="Arial" w:hAnsi="Arial" w:cs="Arial"/>
        </w:rPr>
        <w:t>valid</w:t>
      </w:r>
      <w:r w:rsidRPr="008B0222">
        <w:rPr>
          <w:rFonts w:ascii="Arial" w:hAnsi="Arial" w:cs="Arial"/>
          <w:spacing w:val="-6"/>
        </w:rPr>
        <w:t xml:space="preserve"> </w:t>
      </w:r>
      <w:r w:rsidRPr="008B0222">
        <w:rPr>
          <w:rFonts w:ascii="Arial" w:hAnsi="Arial" w:cs="Arial"/>
        </w:rPr>
        <w:t xml:space="preserve">C++ </w:t>
      </w:r>
      <w:r w:rsidRPr="008B0222">
        <w:rPr>
          <w:rFonts w:ascii="Arial" w:hAnsi="Arial" w:cs="Arial"/>
          <w:spacing w:val="-2"/>
        </w:rPr>
        <w:t>program.</w:t>
      </w:r>
    </w:p>
    <w:p w14:paraId="211B7F48" w14:textId="77777777" w:rsidR="00464FF9" w:rsidRPr="008B0222" w:rsidRDefault="00464FF9">
      <w:pPr>
        <w:pStyle w:val="BodyText"/>
        <w:spacing w:before="32"/>
        <w:rPr>
          <w:rFonts w:ascii="Arial" w:hAnsi="Arial" w:cs="Arial"/>
        </w:rPr>
      </w:pPr>
    </w:p>
    <w:p w14:paraId="36EEBD7C" w14:textId="77777777" w:rsidR="00464FF9" w:rsidRPr="008B0222" w:rsidRDefault="00000000">
      <w:pPr>
        <w:ind w:left="432"/>
        <w:rPr>
          <w:rFonts w:ascii="Arial" w:hAnsi="Arial" w:cs="Arial"/>
          <w:b/>
          <w:sz w:val="28"/>
        </w:rPr>
      </w:pPr>
      <w:r w:rsidRPr="008B0222">
        <w:rPr>
          <w:rFonts w:ascii="Arial" w:hAnsi="Arial" w:cs="Arial"/>
          <w:b/>
          <w:sz w:val="28"/>
        </w:rPr>
        <w:t>Structure</w:t>
      </w:r>
      <w:r w:rsidRPr="008B0222">
        <w:rPr>
          <w:rFonts w:ascii="Arial" w:hAnsi="Arial" w:cs="Arial"/>
          <w:b/>
          <w:spacing w:val="-6"/>
          <w:sz w:val="28"/>
        </w:rPr>
        <w:t xml:space="preserve"> </w:t>
      </w:r>
      <w:r w:rsidRPr="008B0222">
        <w:rPr>
          <w:rFonts w:ascii="Arial" w:hAnsi="Arial" w:cs="Arial"/>
          <w:b/>
          <w:sz w:val="28"/>
        </w:rPr>
        <w:t>of</w:t>
      </w:r>
      <w:r w:rsidRPr="008B0222">
        <w:rPr>
          <w:rFonts w:ascii="Arial" w:hAnsi="Arial" w:cs="Arial"/>
          <w:b/>
          <w:spacing w:val="62"/>
          <w:sz w:val="28"/>
        </w:rPr>
        <w:t xml:space="preserve"> </w:t>
      </w:r>
      <w:r w:rsidRPr="008B0222">
        <w:rPr>
          <w:rFonts w:ascii="Arial" w:hAnsi="Arial" w:cs="Arial"/>
          <w:b/>
          <w:sz w:val="28"/>
        </w:rPr>
        <w:t>C++</w:t>
      </w:r>
      <w:r w:rsidRPr="008B0222">
        <w:rPr>
          <w:rFonts w:ascii="Arial" w:hAnsi="Arial" w:cs="Arial"/>
          <w:b/>
          <w:spacing w:val="-3"/>
          <w:sz w:val="28"/>
        </w:rPr>
        <w:t xml:space="preserve"> </w:t>
      </w:r>
      <w:r w:rsidRPr="008B0222">
        <w:rPr>
          <w:rFonts w:ascii="Arial" w:hAnsi="Arial" w:cs="Arial"/>
          <w:b/>
          <w:spacing w:val="-2"/>
          <w:sz w:val="28"/>
        </w:rPr>
        <w:t>program:</w:t>
      </w:r>
    </w:p>
    <w:p w14:paraId="7FE7FDBB" w14:textId="77777777" w:rsidR="00464FF9" w:rsidRPr="008B0222" w:rsidRDefault="00000000">
      <w:pPr>
        <w:pStyle w:val="BodyText"/>
        <w:spacing w:before="6"/>
        <w:rPr>
          <w:rFonts w:ascii="Arial" w:hAnsi="Arial" w:cs="Arial"/>
          <w:b/>
          <w:sz w:val="19"/>
        </w:rPr>
      </w:pPr>
      <w:r w:rsidRPr="008B0222">
        <w:rPr>
          <w:rFonts w:ascii="Arial" w:hAnsi="Arial" w:cs="Arial"/>
          <w:b/>
          <w:noProof/>
          <w:sz w:val="19"/>
        </w:rPr>
        <w:lastRenderedPageBreak/>
        <w:drawing>
          <wp:anchor distT="0" distB="0" distL="0" distR="0" simplePos="0" relativeHeight="251636736" behindDoc="1" locked="0" layoutInCell="1" allowOverlap="1" wp14:anchorId="10E246B3" wp14:editId="53BEFF84">
            <wp:simplePos x="0" y="0"/>
            <wp:positionH relativeFrom="page">
              <wp:posOffset>2579370</wp:posOffset>
            </wp:positionH>
            <wp:positionV relativeFrom="paragraph">
              <wp:posOffset>157480</wp:posOffset>
            </wp:positionV>
            <wp:extent cx="2362200" cy="1933575"/>
            <wp:effectExtent l="0" t="0" r="0" b="0"/>
            <wp:wrapTopAndBottom/>
            <wp:docPr id="4" name="Image 4" descr="178ebf23f3e4fca4deb1b219750b1111.jpg"/>
            <wp:cNvGraphicFramePr/>
            <a:graphic xmlns:a="http://schemas.openxmlformats.org/drawingml/2006/main">
              <a:graphicData uri="http://schemas.openxmlformats.org/drawingml/2006/picture">
                <pic:pic xmlns:pic="http://schemas.openxmlformats.org/drawingml/2006/picture">
                  <pic:nvPicPr>
                    <pic:cNvPr id="4" name="Image 4" descr="178ebf23f3e4fca4deb1b219750b1111.jpg"/>
                    <pic:cNvPicPr/>
                  </pic:nvPicPr>
                  <pic:blipFill>
                    <a:blip r:embed="rId8" cstate="print"/>
                    <a:stretch>
                      <a:fillRect/>
                    </a:stretch>
                  </pic:blipFill>
                  <pic:spPr>
                    <a:xfrm>
                      <a:off x="0" y="0"/>
                      <a:ext cx="2362200" cy="1933575"/>
                    </a:xfrm>
                    <a:prstGeom prst="rect">
                      <a:avLst/>
                    </a:prstGeom>
                  </pic:spPr>
                </pic:pic>
              </a:graphicData>
            </a:graphic>
          </wp:anchor>
        </w:drawing>
      </w:r>
    </w:p>
    <w:p w14:paraId="01FDFE47" w14:textId="77777777" w:rsidR="00464FF9" w:rsidRPr="008B0222" w:rsidRDefault="00000000">
      <w:pPr>
        <w:pStyle w:val="Heading1"/>
        <w:spacing w:before="90"/>
        <w:rPr>
          <w:rFonts w:ascii="Arial" w:hAnsi="Arial" w:cs="Arial"/>
        </w:rPr>
      </w:pPr>
      <w:bookmarkStart w:id="10" w:name="C++_Features"/>
      <w:bookmarkEnd w:id="10"/>
      <w:r w:rsidRPr="008B0222">
        <w:rPr>
          <w:rFonts w:ascii="Arial" w:hAnsi="Arial" w:cs="Arial"/>
        </w:rPr>
        <w:t>C++</w:t>
      </w:r>
      <w:r w:rsidRPr="008B0222">
        <w:rPr>
          <w:rFonts w:ascii="Arial" w:hAnsi="Arial" w:cs="Arial"/>
          <w:spacing w:val="1"/>
        </w:rPr>
        <w:t xml:space="preserve"> </w:t>
      </w:r>
      <w:r w:rsidRPr="008B0222">
        <w:rPr>
          <w:rFonts w:ascii="Arial" w:hAnsi="Arial" w:cs="Arial"/>
          <w:spacing w:val="-2"/>
        </w:rPr>
        <w:t>Features</w:t>
      </w:r>
    </w:p>
    <w:p w14:paraId="08108957" w14:textId="77777777" w:rsidR="00464FF9" w:rsidRPr="008B0222" w:rsidRDefault="00000000">
      <w:pPr>
        <w:pStyle w:val="BodyText"/>
        <w:spacing w:before="281"/>
        <w:ind w:left="432"/>
        <w:rPr>
          <w:rFonts w:ascii="Arial" w:hAnsi="Arial" w:cs="Arial"/>
        </w:rPr>
      </w:pPr>
      <w:r w:rsidRPr="008B0222">
        <w:rPr>
          <w:rFonts w:ascii="Arial" w:hAnsi="Arial" w:cs="Arial"/>
        </w:rPr>
        <w:t>C++</w:t>
      </w:r>
      <w:r w:rsidRPr="008B0222">
        <w:rPr>
          <w:rFonts w:ascii="Arial" w:hAnsi="Arial" w:cs="Arial"/>
          <w:spacing w:val="-8"/>
        </w:rPr>
        <w:t xml:space="preserve"> </w:t>
      </w:r>
      <w:r w:rsidRPr="008B0222">
        <w:rPr>
          <w:rFonts w:ascii="Arial" w:hAnsi="Arial" w:cs="Arial"/>
        </w:rPr>
        <w:t>is</w:t>
      </w:r>
      <w:r w:rsidRPr="008B0222">
        <w:rPr>
          <w:rFonts w:ascii="Arial" w:hAnsi="Arial" w:cs="Arial"/>
          <w:spacing w:val="-3"/>
        </w:rPr>
        <w:t xml:space="preserve"> </w:t>
      </w:r>
      <w:proofErr w:type="gramStart"/>
      <w:r w:rsidRPr="008B0222">
        <w:rPr>
          <w:rFonts w:ascii="Arial" w:hAnsi="Arial" w:cs="Arial"/>
        </w:rPr>
        <w:t>object</w:t>
      </w:r>
      <w:r w:rsidRPr="008B0222">
        <w:rPr>
          <w:rFonts w:ascii="Arial" w:hAnsi="Arial" w:cs="Arial"/>
          <w:spacing w:val="-2"/>
        </w:rPr>
        <w:t xml:space="preserve"> </w:t>
      </w:r>
      <w:r w:rsidRPr="008B0222">
        <w:rPr>
          <w:rFonts w:ascii="Arial" w:hAnsi="Arial" w:cs="Arial"/>
        </w:rPr>
        <w:t>oriented</w:t>
      </w:r>
      <w:proofErr w:type="gramEnd"/>
      <w:r w:rsidRPr="008B0222">
        <w:rPr>
          <w:rFonts w:ascii="Arial" w:hAnsi="Arial" w:cs="Arial"/>
          <w:spacing w:val="-10"/>
        </w:rPr>
        <w:t xml:space="preserve"> </w:t>
      </w:r>
      <w:r w:rsidRPr="008B0222">
        <w:rPr>
          <w:rFonts w:ascii="Arial" w:hAnsi="Arial" w:cs="Arial"/>
        </w:rPr>
        <w:t>programming</w:t>
      </w:r>
      <w:r w:rsidRPr="008B0222">
        <w:rPr>
          <w:rFonts w:ascii="Arial" w:hAnsi="Arial" w:cs="Arial"/>
          <w:spacing w:val="-8"/>
        </w:rPr>
        <w:t xml:space="preserve"> </w:t>
      </w:r>
      <w:r w:rsidRPr="008B0222">
        <w:rPr>
          <w:rFonts w:ascii="Arial" w:hAnsi="Arial" w:cs="Arial"/>
        </w:rPr>
        <w:t>language.</w:t>
      </w:r>
      <w:r w:rsidRPr="008B0222">
        <w:rPr>
          <w:rFonts w:ascii="Arial" w:hAnsi="Arial" w:cs="Arial"/>
          <w:spacing w:val="-14"/>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provides</w:t>
      </w:r>
      <w:r w:rsidRPr="008B0222">
        <w:rPr>
          <w:rFonts w:ascii="Arial" w:hAnsi="Arial" w:cs="Arial"/>
          <w:spacing w:val="-3"/>
        </w:rPr>
        <w:t xml:space="preserve"> </w:t>
      </w:r>
      <w:r w:rsidRPr="008B0222">
        <w:rPr>
          <w:rFonts w:ascii="Arial" w:hAnsi="Arial" w:cs="Arial"/>
        </w:rPr>
        <w:t>a</w:t>
      </w:r>
      <w:r w:rsidRPr="008B0222">
        <w:rPr>
          <w:rFonts w:ascii="Arial" w:hAnsi="Arial" w:cs="Arial"/>
          <w:spacing w:val="-10"/>
        </w:rPr>
        <w:t xml:space="preserve"> </w:t>
      </w:r>
      <w:r w:rsidRPr="008B0222">
        <w:rPr>
          <w:rFonts w:ascii="Arial" w:hAnsi="Arial" w:cs="Arial"/>
        </w:rPr>
        <w:t>lot</w:t>
      </w:r>
      <w:r w:rsidRPr="008B0222">
        <w:rPr>
          <w:rFonts w:ascii="Arial" w:hAnsi="Arial" w:cs="Arial"/>
          <w:spacing w:val="-7"/>
        </w:rPr>
        <w:t xml:space="preserve"> </w:t>
      </w:r>
      <w:r w:rsidRPr="008B0222">
        <w:rPr>
          <w:rFonts w:ascii="Arial" w:hAnsi="Arial" w:cs="Arial"/>
        </w:rPr>
        <w:t xml:space="preserve">of </w:t>
      </w:r>
      <w:r w:rsidRPr="008B0222">
        <w:rPr>
          <w:rFonts w:ascii="Arial" w:hAnsi="Arial" w:cs="Arial"/>
          <w:b/>
        </w:rPr>
        <w:t>features</w:t>
      </w:r>
      <w:r w:rsidRPr="008B0222">
        <w:rPr>
          <w:rFonts w:ascii="Arial" w:hAnsi="Arial" w:cs="Arial"/>
          <w:b/>
          <w:spacing w:val="-5"/>
        </w:rPr>
        <w:t xml:space="preserve"> </w:t>
      </w:r>
      <w:r w:rsidRPr="008B0222">
        <w:rPr>
          <w:rFonts w:ascii="Arial" w:hAnsi="Arial" w:cs="Arial"/>
        </w:rPr>
        <w:t>that</w:t>
      </w:r>
      <w:r w:rsidRPr="008B0222">
        <w:rPr>
          <w:rFonts w:ascii="Arial" w:hAnsi="Arial" w:cs="Arial"/>
          <w:spacing w:val="-6"/>
        </w:rPr>
        <w:t xml:space="preserve"> </w:t>
      </w:r>
      <w:r w:rsidRPr="008B0222">
        <w:rPr>
          <w:rFonts w:ascii="Arial" w:hAnsi="Arial" w:cs="Arial"/>
        </w:rPr>
        <w:t>are</w:t>
      </w:r>
      <w:r w:rsidRPr="008B0222">
        <w:rPr>
          <w:rFonts w:ascii="Arial" w:hAnsi="Arial" w:cs="Arial"/>
          <w:spacing w:val="-9"/>
        </w:rPr>
        <w:t xml:space="preserve"> </w:t>
      </w:r>
      <w:r w:rsidRPr="008B0222">
        <w:rPr>
          <w:rFonts w:ascii="Arial" w:hAnsi="Arial" w:cs="Arial"/>
        </w:rPr>
        <w:t>given</w:t>
      </w:r>
      <w:r w:rsidRPr="008B0222">
        <w:rPr>
          <w:rFonts w:ascii="Arial" w:hAnsi="Arial" w:cs="Arial"/>
          <w:spacing w:val="-6"/>
        </w:rPr>
        <w:t xml:space="preserve"> </w:t>
      </w:r>
      <w:r w:rsidRPr="008B0222">
        <w:rPr>
          <w:rFonts w:ascii="Arial" w:hAnsi="Arial" w:cs="Arial"/>
          <w:spacing w:val="-2"/>
        </w:rPr>
        <w:t>below.</w:t>
      </w:r>
    </w:p>
    <w:p w14:paraId="7D719423" w14:textId="77777777" w:rsidR="00464FF9" w:rsidRPr="008B0222" w:rsidRDefault="00464FF9">
      <w:pPr>
        <w:pStyle w:val="BodyText"/>
        <w:spacing w:before="37"/>
        <w:rPr>
          <w:rFonts w:ascii="Arial" w:hAnsi="Arial" w:cs="Arial"/>
        </w:rPr>
      </w:pPr>
    </w:p>
    <w:p w14:paraId="094D0921" w14:textId="77777777" w:rsidR="00464FF9" w:rsidRPr="008B0222" w:rsidRDefault="00000000">
      <w:pPr>
        <w:pStyle w:val="ListParagraph"/>
        <w:numPr>
          <w:ilvl w:val="0"/>
          <w:numId w:val="3"/>
        </w:numPr>
        <w:tabs>
          <w:tab w:val="left" w:pos="1151"/>
        </w:tabs>
        <w:ind w:left="1151" w:hanging="359"/>
        <w:rPr>
          <w:rFonts w:ascii="Arial" w:hAnsi="Arial" w:cs="Arial"/>
          <w:sz w:val="20"/>
        </w:rPr>
      </w:pPr>
      <w:r w:rsidRPr="008B0222">
        <w:rPr>
          <w:rFonts w:ascii="Arial" w:hAnsi="Arial" w:cs="Arial"/>
          <w:spacing w:val="-2"/>
          <w:sz w:val="20"/>
        </w:rPr>
        <w:t>Simple</w:t>
      </w:r>
    </w:p>
    <w:p w14:paraId="6B63FC72" w14:textId="77777777" w:rsidR="00464FF9" w:rsidRPr="008B0222" w:rsidRDefault="00000000">
      <w:pPr>
        <w:pStyle w:val="ListParagraph"/>
        <w:numPr>
          <w:ilvl w:val="0"/>
          <w:numId w:val="3"/>
        </w:numPr>
        <w:tabs>
          <w:tab w:val="left" w:pos="1151"/>
        </w:tabs>
        <w:spacing w:before="70"/>
        <w:ind w:left="1151" w:hanging="359"/>
        <w:rPr>
          <w:rFonts w:ascii="Arial" w:hAnsi="Arial" w:cs="Arial"/>
          <w:sz w:val="20"/>
        </w:rPr>
      </w:pPr>
      <w:r w:rsidRPr="008B0222">
        <w:rPr>
          <w:rFonts w:ascii="Arial" w:hAnsi="Arial" w:cs="Arial"/>
          <w:sz w:val="20"/>
        </w:rPr>
        <w:t>Machine</w:t>
      </w:r>
      <w:r w:rsidRPr="008B0222">
        <w:rPr>
          <w:rFonts w:ascii="Arial" w:hAnsi="Arial" w:cs="Arial"/>
          <w:spacing w:val="-12"/>
          <w:sz w:val="20"/>
        </w:rPr>
        <w:t xml:space="preserve"> </w:t>
      </w:r>
      <w:r w:rsidRPr="008B0222">
        <w:rPr>
          <w:rFonts w:ascii="Arial" w:hAnsi="Arial" w:cs="Arial"/>
          <w:sz w:val="20"/>
        </w:rPr>
        <w:t>Independent</w:t>
      </w:r>
      <w:r w:rsidRPr="008B0222">
        <w:rPr>
          <w:rFonts w:ascii="Arial" w:hAnsi="Arial" w:cs="Arial"/>
          <w:spacing w:val="-9"/>
          <w:sz w:val="20"/>
        </w:rPr>
        <w:t xml:space="preserve"> </w:t>
      </w:r>
      <w:r w:rsidRPr="008B0222">
        <w:rPr>
          <w:rFonts w:ascii="Arial" w:hAnsi="Arial" w:cs="Arial"/>
          <w:sz w:val="20"/>
        </w:rPr>
        <w:t>or</w:t>
      </w:r>
      <w:r w:rsidRPr="008B0222">
        <w:rPr>
          <w:rFonts w:ascii="Arial" w:hAnsi="Arial" w:cs="Arial"/>
          <w:spacing w:val="-6"/>
          <w:sz w:val="20"/>
        </w:rPr>
        <w:t xml:space="preserve"> </w:t>
      </w:r>
      <w:r w:rsidRPr="008B0222">
        <w:rPr>
          <w:rFonts w:ascii="Arial" w:hAnsi="Arial" w:cs="Arial"/>
          <w:spacing w:val="-2"/>
          <w:sz w:val="20"/>
        </w:rPr>
        <w:t>Portable</w:t>
      </w:r>
    </w:p>
    <w:p w14:paraId="75D889DC" w14:textId="77777777" w:rsidR="00464FF9" w:rsidRPr="008B0222" w:rsidRDefault="00000000">
      <w:pPr>
        <w:pStyle w:val="ListParagraph"/>
        <w:numPr>
          <w:ilvl w:val="0"/>
          <w:numId w:val="3"/>
        </w:numPr>
        <w:tabs>
          <w:tab w:val="left" w:pos="1151"/>
        </w:tabs>
        <w:spacing w:before="131"/>
        <w:ind w:left="1151" w:hanging="359"/>
        <w:rPr>
          <w:rFonts w:ascii="Arial" w:hAnsi="Arial" w:cs="Arial"/>
          <w:sz w:val="20"/>
        </w:rPr>
      </w:pPr>
      <w:r w:rsidRPr="008B0222">
        <w:rPr>
          <w:rFonts w:ascii="Arial" w:hAnsi="Arial" w:cs="Arial"/>
          <w:sz w:val="20"/>
        </w:rPr>
        <w:t>Mid-level</w:t>
      </w:r>
      <w:r w:rsidRPr="008B0222">
        <w:rPr>
          <w:rFonts w:ascii="Arial" w:hAnsi="Arial" w:cs="Arial"/>
          <w:spacing w:val="-12"/>
          <w:sz w:val="20"/>
        </w:rPr>
        <w:t xml:space="preserve"> </w:t>
      </w:r>
      <w:r w:rsidRPr="008B0222">
        <w:rPr>
          <w:rFonts w:ascii="Arial" w:hAnsi="Arial" w:cs="Arial"/>
          <w:sz w:val="20"/>
        </w:rPr>
        <w:t>programming</w:t>
      </w:r>
      <w:r w:rsidRPr="008B0222">
        <w:rPr>
          <w:rFonts w:ascii="Arial" w:hAnsi="Arial" w:cs="Arial"/>
          <w:spacing w:val="-13"/>
          <w:sz w:val="20"/>
        </w:rPr>
        <w:t xml:space="preserve"> </w:t>
      </w:r>
      <w:r w:rsidRPr="008B0222">
        <w:rPr>
          <w:rFonts w:ascii="Arial" w:hAnsi="Arial" w:cs="Arial"/>
          <w:spacing w:val="-2"/>
          <w:sz w:val="20"/>
        </w:rPr>
        <w:t>language</w:t>
      </w:r>
    </w:p>
    <w:p w14:paraId="0F2DC538" w14:textId="77777777" w:rsidR="00464FF9" w:rsidRPr="008B0222" w:rsidRDefault="00000000">
      <w:pPr>
        <w:pStyle w:val="ListParagraph"/>
        <w:numPr>
          <w:ilvl w:val="0"/>
          <w:numId w:val="3"/>
        </w:numPr>
        <w:tabs>
          <w:tab w:val="left" w:pos="1151"/>
        </w:tabs>
        <w:spacing w:before="132"/>
        <w:ind w:left="1151" w:hanging="359"/>
        <w:rPr>
          <w:rFonts w:ascii="Arial" w:hAnsi="Arial" w:cs="Arial"/>
          <w:sz w:val="20"/>
        </w:rPr>
      </w:pPr>
      <w:r w:rsidRPr="008B0222">
        <w:rPr>
          <w:rFonts w:ascii="Arial" w:hAnsi="Arial" w:cs="Arial"/>
          <w:sz w:val="20"/>
        </w:rPr>
        <w:t>Structured</w:t>
      </w:r>
      <w:r w:rsidRPr="008B0222">
        <w:rPr>
          <w:rFonts w:ascii="Arial" w:hAnsi="Arial" w:cs="Arial"/>
          <w:spacing w:val="-13"/>
          <w:sz w:val="20"/>
        </w:rPr>
        <w:t xml:space="preserve"> </w:t>
      </w:r>
      <w:r w:rsidRPr="008B0222">
        <w:rPr>
          <w:rFonts w:ascii="Arial" w:hAnsi="Arial" w:cs="Arial"/>
          <w:sz w:val="20"/>
        </w:rPr>
        <w:t>programming</w:t>
      </w:r>
      <w:r w:rsidRPr="008B0222">
        <w:rPr>
          <w:rFonts w:ascii="Arial" w:hAnsi="Arial" w:cs="Arial"/>
          <w:spacing w:val="-15"/>
          <w:sz w:val="20"/>
        </w:rPr>
        <w:t xml:space="preserve"> </w:t>
      </w:r>
      <w:r w:rsidRPr="008B0222">
        <w:rPr>
          <w:rFonts w:ascii="Arial" w:hAnsi="Arial" w:cs="Arial"/>
          <w:spacing w:val="-2"/>
          <w:sz w:val="20"/>
        </w:rPr>
        <w:t>language</w:t>
      </w:r>
    </w:p>
    <w:p w14:paraId="69F3B867" w14:textId="77777777" w:rsidR="00464FF9" w:rsidRPr="008B0222" w:rsidRDefault="00000000">
      <w:pPr>
        <w:pStyle w:val="ListParagraph"/>
        <w:numPr>
          <w:ilvl w:val="0"/>
          <w:numId w:val="3"/>
        </w:numPr>
        <w:tabs>
          <w:tab w:val="left" w:pos="1151"/>
        </w:tabs>
        <w:spacing w:before="131"/>
        <w:ind w:left="1151" w:hanging="359"/>
        <w:rPr>
          <w:rFonts w:ascii="Arial" w:hAnsi="Arial" w:cs="Arial"/>
          <w:sz w:val="20"/>
        </w:rPr>
      </w:pPr>
      <w:r w:rsidRPr="008B0222">
        <w:rPr>
          <w:rFonts w:ascii="Arial" w:hAnsi="Arial" w:cs="Arial"/>
          <w:sz w:val="20"/>
        </w:rPr>
        <w:t>Rich</w:t>
      </w:r>
      <w:r w:rsidRPr="008B0222">
        <w:rPr>
          <w:rFonts w:ascii="Arial" w:hAnsi="Arial" w:cs="Arial"/>
          <w:spacing w:val="-2"/>
          <w:sz w:val="20"/>
        </w:rPr>
        <w:t xml:space="preserve"> Library</w:t>
      </w:r>
    </w:p>
    <w:p w14:paraId="45F63710" w14:textId="77777777" w:rsidR="00464FF9" w:rsidRPr="008B0222" w:rsidRDefault="00000000">
      <w:pPr>
        <w:pStyle w:val="ListParagraph"/>
        <w:numPr>
          <w:ilvl w:val="0"/>
          <w:numId w:val="3"/>
        </w:numPr>
        <w:tabs>
          <w:tab w:val="left" w:pos="1151"/>
        </w:tabs>
        <w:spacing w:before="136"/>
        <w:ind w:left="1151" w:hanging="359"/>
        <w:rPr>
          <w:rFonts w:ascii="Arial" w:hAnsi="Arial" w:cs="Arial"/>
          <w:sz w:val="20"/>
        </w:rPr>
      </w:pPr>
      <w:r w:rsidRPr="008B0222">
        <w:rPr>
          <w:rFonts w:ascii="Arial" w:hAnsi="Arial" w:cs="Arial"/>
          <w:sz w:val="20"/>
        </w:rPr>
        <w:t>Memory</w:t>
      </w:r>
      <w:r w:rsidRPr="008B0222">
        <w:rPr>
          <w:rFonts w:ascii="Arial" w:hAnsi="Arial" w:cs="Arial"/>
          <w:spacing w:val="-2"/>
          <w:sz w:val="20"/>
        </w:rPr>
        <w:t xml:space="preserve"> Management</w:t>
      </w:r>
    </w:p>
    <w:p w14:paraId="11AB2D05" w14:textId="77777777" w:rsidR="00464FF9" w:rsidRPr="008B0222" w:rsidRDefault="00000000">
      <w:pPr>
        <w:pStyle w:val="ListParagraph"/>
        <w:numPr>
          <w:ilvl w:val="0"/>
          <w:numId w:val="3"/>
        </w:numPr>
        <w:tabs>
          <w:tab w:val="left" w:pos="1151"/>
        </w:tabs>
        <w:spacing w:before="132"/>
        <w:ind w:left="1151" w:hanging="359"/>
        <w:rPr>
          <w:rFonts w:ascii="Arial" w:hAnsi="Arial" w:cs="Arial"/>
          <w:sz w:val="20"/>
        </w:rPr>
      </w:pPr>
      <w:r w:rsidRPr="008B0222">
        <w:rPr>
          <w:rFonts w:ascii="Arial" w:hAnsi="Arial" w:cs="Arial"/>
          <w:sz w:val="20"/>
        </w:rPr>
        <w:t>Fast</w:t>
      </w:r>
      <w:r w:rsidRPr="008B0222">
        <w:rPr>
          <w:rFonts w:ascii="Arial" w:hAnsi="Arial" w:cs="Arial"/>
          <w:spacing w:val="-6"/>
          <w:sz w:val="20"/>
        </w:rPr>
        <w:t xml:space="preserve"> </w:t>
      </w:r>
      <w:r w:rsidRPr="008B0222">
        <w:rPr>
          <w:rFonts w:ascii="Arial" w:hAnsi="Arial" w:cs="Arial"/>
          <w:spacing w:val="-2"/>
          <w:sz w:val="20"/>
        </w:rPr>
        <w:t>Speed</w:t>
      </w:r>
    </w:p>
    <w:p w14:paraId="6EEAC1E0" w14:textId="77777777" w:rsidR="00464FF9" w:rsidRPr="008B0222" w:rsidRDefault="00000000">
      <w:pPr>
        <w:pStyle w:val="ListParagraph"/>
        <w:numPr>
          <w:ilvl w:val="0"/>
          <w:numId w:val="3"/>
        </w:numPr>
        <w:tabs>
          <w:tab w:val="left" w:pos="1151"/>
        </w:tabs>
        <w:spacing w:before="131"/>
        <w:ind w:left="1151" w:hanging="359"/>
        <w:rPr>
          <w:rFonts w:ascii="Arial" w:hAnsi="Arial" w:cs="Arial"/>
          <w:sz w:val="20"/>
        </w:rPr>
      </w:pPr>
      <w:r w:rsidRPr="008B0222">
        <w:rPr>
          <w:rFonts w:ascii="Arial" w:hAnsi="Arial" w:cs="Arial"/>
          <w:spacing w:val="-2"/>
          <w:sz w:val="20"/>
        </w:rPr>
        <w:t>Pointers</w:t>
      </w:r>
    </w:p>
    <w:p w14:paraId="3F1C9CE5" w14:textId="77777777" w:rsidR="00464FF9" w:rsidRPr="008B0222" w:rsidRDefault="00000000">
      <w:pPr>
        <w:pStyle w:val="ListParagraph"/>
        <w:numPr>
          <w:ilvl w:val="0"/>
          <w:numId w:val="3"/>
        </w:numPr>
        <w:tabs>
          <w:tab w:val="left" w:pos="1151"/>
        </w:tabs>
        <w:spacing w:before="131"/>
        <w:ind w:left="1151" w:hanging="359"/>
        <w:rPr>
          <w:rFonts w:ascii="Arial" w:hAnsi="Arial" w:cs="Arial"/>
          <w:sz w:val="20"/>
        </w:rPr>
      </w:pPr>
      <w:r w:rsidRPr="008B0222">
        <w:rPr>
          <w:rFonts w:ascii="Arial" w:hAnsi="Arial" w:cs="Arial"/>
          <w:spacing w:val="-2"/>
          <w:sz w:val="20"/>
        </w:rPr>
        <w:t>Recursion</w:t>
      </w:r>
    </w:p>
    <w:p w14:paraId="47BBD408" w14:textId="77777777" w:rsidR="00464FF9" w:rsidRPr="008B0222" w:rsidRDefault="00000000">
      <w:pPr>
        <w:pStyle w:val="ListParagraph"/>
        <w:numPr>
          <w:ilvl w:val="0"/>
          <w:numId w:val="3"/>
        </w:numPr>
        <w:tabs>
          <w:tab w:val="left" w:pos="1150"/>
        </w:tabs>
        <w:spacing w:before="132"/>
        <w:ind w:left="1150" w:hanging="358"/>
        <w:rPr>
          <w:rFonts w:ascii="Arial" w:hAnsi="Arial" w:cs="Arial"/>
          <w:sz w:val="20"/>
        </w:rPr>
      </w:pPr>
      <w:r w:rsidRPr="008B0222">
        <w:rPr>
          <w:rFonts w:ascii="Arial" w:hAnsi="Arial" w:cs="Arial"/>
          <w:spacing w:val="-2"/>
          <w:sz w:val="20"/>
        </w:rPr>
        <w:t>Extensible</w:t>
      </w:r>
    </w:p>
    <w:p w14:paraId="0BC224C1" w14:textId="77777777" w:rsidR="00464FF9" w:rsidRPr="008B0222" w:rsidRDefault="00000000">
      <w:pPr>
        <w:pStyle w:val="ListParagraph"/>
        <w:numPr>
          <w:ilvl w:val="0"/>
          <w:numId w:val="3"/>
        </w:numPr>
        <w:tabs>
          <w:tab w:val="left" w:pos="1150"/>
        </w:tabs>
        <w:spacing w:before="132"/>
        <w:ind w:left="1150" w:hanging="358"/>
        <w:rPr>
          <w:rFonts w:ascii="Arial" w:hAnsi="Arial" w:cs="Arial"/>
          <w:sz w:val="20"/>
        </w:rPr>
      </w:pPr>
      <w:r w:rsidRPr="008B0222">
        <w:rPr>
          <w:rFonts w:ascii="Arial" w:hAnsi="Arial" w:cs="Arial"/>
          <w:sz w:val="20"/>
        </w:rPr>
        <w:t>Object</w:t>
      </w:r>
      <w:r w:rsidRPr="008B0222">
        <w:rPr>
          <w:rFonts w:ascii="Arial" w:hAnsi="Arial" w:cs="Arial"/>
          <w:spacing w:val="-8"/>
          <w:sz w:val="20"/>
        </w:rPr>
        <w:t xml:space="preserve"> </w:t>
      </w:r>
      <w:r w:rsidRPr="008B0222">
        <w:rPr>
          <w:rFonts w:ascii="Arial" w:hAnsi="Arial" w:cs="Arial"/>
          <w:spacing w:val="-2"/>
          <w:sz w:val="20"/>
        </w:rPr>
        <w:t>Oriented</w:t>
      </w:r>
    </w:p>
    <w:p w14:paraId="3208BE88" w14:textId="77777777" w:rsidR="00464FF9" w:rsidRPr="008B0222" w:rsidRDefault="00000000">
      <w:pPr>
        <w:pStyle w:val="ListParagraph"/>
        <w:numPr>
          <w:ilvl w:val="0"/>
          <w:numId w:val="3"/>
        </w:numPr>
        <w:tabs>
          <w:tab w:val="left" w:pos="1150"/>
        </w:tabs>
        <w:spacing w:before="131"/>
        <w:ind w:left="1150" w:hanging="358"/>
        <w:rPr>
          <w:rFonts w:ascii="Arial" w:hAnsi="Arial" w:cs="Arial"/>
          <w:sz w:val="20"/>
        </w:rPr>
      </w:pPr>
      <w:r w:rsidRPr="008B0222">
        <w:rPr>
          <w:rFonts w:ascii="Arial" w:hAnsi="Arial" w:cs="Arial"/>
          <w:sz w:val="20"/>
        </w:rPr>
        <w:t>Compiler</w:t>
      </w:r>
      <w:r w:rsidRPr="008B0222">
        <w:rPr>
          <w:rFonts w:ascii="Arial" w:hAnsi="Arial" w:cs="Arial"/>
          <w:spacing w:val="-8"/>
          <w:sz w:val="20"/>
        </w:rPr>
        <w:t xml:space="preserve"> </w:t>
      </w:r>
      <w:r w:rsidRPr="008B0222">
        <w:rPr>
          <w:rFonts w:ascii="Arial" w:hAnsi="Arial" w:cs="Arial"/>
          <w:spacing w:val="-2"/>
          <w:sz w:val="20"/>
        </w:rPr>
        <w:t>based</w:t>
      </w:r>
    </w:p>
    <w:p w14:paraId="148226A6" w14:textId="77777777" w:rsidR="00464FF9" w:rsidRPr="008B0222" w:rsidRDefault="00464FF9">
      <w:pPr>
        <w:pStyle w:val="BodyText"/>
        <w:spacing w:before="34"/>
        <w:rPr>
          <w:rFonts w:ascii="Arial" w:hAnsi="Arial" w:cs="Arial"/>
        </w:rPr>
      </w:pPr>
    </w:p>
    <w:p w14:paraId="60116D78" w14:textId="77777777" w:rsidR="00464FF9" w:rsidRPr="008B0222" w:rsidRDefault="00000000">
      <w:pPr>
        <w:pStyle w:val="Heading3"/>
        <w:numPr>
          <w:ilvl w:val="0"/>
          <w:numId w:val="4"/>
        </w:numPr>
        <w:tabs>
          <w:tab w:val="left" w:pos="804"/>
        </w:tabs>
        <w:ind w:left="804" w:hanging="372"/>
        <w:rPr>
          <w:rFonts w:ascii="Arial" w:hAnsi="Arial" w:cs="Arial"/>
        </w:rPr>
      </w:pPr>
      <w:bookmarkStart w:id="11" w:name="1)_Simple"/>
      <w:bookmarkEnd w:id="11"/>
      <w:r w:rsidRPr="008B0222">
        <w:rPr>
          <w:rFonts w:ascii="Arial" w:hAnsi="Arial" w:cs="Arial"/>
          <w:spacing w:val="-2"/>
        </w:rPr>
        <w:t>Simple</w:t>
      </w:r>
    </w:p>
    <w:p w14:paraId="17A17328" w14:textId="77777777" w:rsidR="00464FF9" w:rsidRPr="008B0222" w:rsidRDefault="00000000">
      <w:pPr>
        <w:pStyle w:val="BodyText"/>
        <w:spacing w:before="283" w:line="242" w:lineRule="auto"/>
        <w:ind w:left="432" w:right="380"/>
        <w:rPr>
          <w:rFonts w:ascii="Arial" w:hAnsi="Arial" w:cs="Arial"/>
        </w:rPr>
      </w:pPr>
      <w:r w:rsidRPr="008B0222">
        <w:rPr>
          <w:rFonts w:ascii="Arial" w:hAnsi="Arial" w:cs="Arial"/>
        </w:rPr>
        <w:t>C++</w:t>
      </w:r>
      <w:r w:rsidRPr="008B0222">
        <w:rPr>
          <w:rFonts w:ascii="Arial" w:hAnsi="Arial" w:cs="Arial"/>
          <w:spacing w:val="-2"/>
        </w:rPr>
        <w:t xml:space="preserve"> </w:t>
      </w:r>
      <w:r w:rsidRPr="008B0222">
        <w:rPr>
          <w:rFonts w:ascii="Arial" w:hAnsi="Arial" w:cs="Arial"/>
        </w:rPr>
        <w:t>is a</w:t>
      </w:r>
      <w:r w:rsidRPr="008B0222">
        <w:rPr>
          <w:rFonts w:ascii="Arial" w:hAnsi="Arial" w:cs="Arial"/>
          <w:spacing w:val="-6"/>
        </w:rPr>
        <w:t xml:space="preserve"> </w:t>
      </w:r>
      <w:r w:rsidRPr="008B0222">
        <w:rPr>
          <w:rFonts w:ascii="Arial" w:hAnsi="Arial" w:cs="Arial"/>
        </w:rPr>
        <w:t>simple</w:t>
      </w:r>
      <w:r w:rsidRPr="008B0222">
        <w:rPr>
          <w:rFonts w:ascii="Arial" w:hAnsi="Arial" w:cs="Arial"/>
          <w:spacing w:val="-5"/>
        </w:rPr>
        <w:t xml:space="preserve"> </w:t>
      </w:r>
      <w:r w:rsidRPr="008B0222">
        <w:rPr>
          <w:rFonts w:ascii="Arial" w:hAnsi="Arial" w:cs="Arial"/>
        </w:rPr>
        <w:t>language</w:t>
      </w:r>
      <w:r w:rsidRPr="008B0222">
        <w:rPr>
          <w:rFonts w:ascii="Arial" w:hAnsi="Arial" w:cs="Arial"/>
          <w:spacing w:val="-5"/>
        </w:rPr>
        <w:t xml:space="preserve"> </w:t>
      </w:r>
      <w:r w:rsidRPr="008B0222">
        <w:rPr>
          <w:rFonts w:ascii="Arial" w:hAnsi="Arial" w:cs="Arial"/>
        </w:rPr>
        <w:t>in</w:t>
      </w:r>
      <w:r w:rsidRPr="008B0222">
        <w:rPr>
          <w:rFonts w:ascii="Arial" w:hAnsi="Arial" w:cs="Arial"/>
          <w:spacing w:val="-3"/>
        </w:rPr>
        <w:t xml:space="preserve"> </w:t>
      </w:r>
      <w:r w:rsidRPr="008B0222">
        <w:rPr>
          <w:rFonts w:ascii="Arial" w:hAnsi="Arial" w:cs="Arial"/>
        </w:rPr>
        <w:t>the sense</w:t>
      </w:r>
      <w:r w:rsidRPr="008B0222">
        <w:rPr>
          <w:rFonts w:ascii="Arial" w:hAnsi="Arial" w:cs="Arial"/>
          <w:spacing w:val="-4"/>
        </w:rPr>
        <w:t xml:space="preserve"> </w:t>
      </w:r>
      <w:r w:rsidRPr="008B0222">
        <w:rPr>
          <w:rFonts w:ascii="Arial" w:hAnsi="Arial" w:cs="Arial"/>
        </w:rPr>
        <w:t>that</w:t>
      </w:r>
      <w:r w:rsidRPr="008B0222">
        <w:rPr>
          <w:rFonts w:ascii="Arial" w:hAnsi="Arial" w:cs="Arial"/>
          <w:spacing w:val="-3"/>
        </w:rPr>
        <w:t xml:space="preserve"> </w:t>
      </w:r>
      <w:r w:rsidRPr="008B0222">
        <w:rPr>
          <w:rFonts w:ascii="Arial" w:hAnsi="Arial" w:cs="Arial"/>
        </w:rPr>
        <w:t>it provides</w:t>
      </w:r>
      <w:r w:rsidRPr="008B0222">
        <w:rPr>
          <w:rFonts w:ascii="Arial" w:hAnsi="Arial" w:cs="Arial"/>
          <w:spacing w:val="-4"/>
        </w:rPr>
        <w:t xml:space="preserve"> </w:t>
      </w:r>
      <w:r w:rsidRPr="008B0222">
        <w:rPr>
          <w:rFonts w:ascii="Arial" w:hAnsi="Arial" w:cs="Arial"/>
        </w:rPr>
        <w:t>structured</w:t>
      </w:r>
      <w:r w:rsidRPr="008B0222">
        <w:rPr>
          <w:rFonts w:ascii="Arial" w:hAnsi="Arial" w:cs="Arial"/>
          <w:spacing w:val="-5"/>
        </w:rPr>
        <w:t xml:space="preserve"> </w:t>
      </w:r>
      <w:r w:rsidRPr="008B0222">
        <w:rPr>
          <w:rFonts w:ascii="Arial" w:hAnsi="Arial" w:cs="Arial"/>
        </w:rPr>
        <w:t>approach</w:t>
      </w:r>
      <w:r w:rsidRPr="008B0222">
        <w:rPr>
          <w:rFonts w:ascii="Arial" w:hAnsi="Arial" w:cs="Arial"/>
          <w:spacing w:val="-2"/>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break</w:t>
      </w:r>
      <w:r w:rsidRPr="008B0222">
        <w:rPr>
          <w:rFonts w:ascii="Arial" w:hAnsi="Arial" w:cs="Arial"/>
          <w:spacing w:val="-4"/>
        </w:rPr>
        <w:t xml:space="preserve"> </w:t>
      </w:r>
      <w:r w:rsidRPr="008B0222">
        <w:rPr>
          <w:rFonts w:ascii="Arial" w:hAnsi="Arial" w:cs="Arial"/>
        </w:rPr>
        <w:t>the problem into parts), rich set of library functions, data types etc.</w:t>
      </w:r>
    </w:p>
    <w:p w14:paraId="27CB81DA" w14:textId="77777777" w:rsidR="00464FF9" w:rsidRPr="008B0222" w:rsidRDefault="00464FF9">
      <w:pPr>
        <w:pStyle w:val="BodyText"/>
        <w:spacing w:before="26"/>
        <w:rPr>
          <w:rFonts w:ascii="Arial" w:hAnsi="Arial" w:cs="Arial"/>
        </w:rPr>
      </w:pPr>
    </w:p>
    <w:p w14:paraId="45414423" w14:textId="77777777" w:rsidR="00464FF9" w:rsidRPr="008B0222" w:rsidRDefault="00000000">
      <w:pPr>
        <w:pStyle w:val="Heading3"/>
        <w:numPr>
          <w:ilvl w:val="0"/>
          <w:numId w:val="4"/>
        </w:numPr>
        <w:tabs>
          <w:tab w:val="left" w:pos="804"/>
        </w:tabs>
        <w:spacing w:before="1"/>
        <w:ind w:left="804" w:hanging="372"/>
        <w:rPr>
          <w:rFonts w:ascii="Arial" w:hAnsi="Arial" w:cs="Arial"/>
        </w:rPr>
      </w:pPr>
      <w:bookmarkStart w:id="12" w:name="2)_Machine_Independent_or_Portable"/>
      <w:bookmarkEnd w:id="12"/>
      <w:r w:rsidRPr="008B0222">
        <w:rPr>
          <w:rFonts w:ascii="Arial" w:hAnsi="Arial" w:cs="Arial"/>
        </w:rPr>
        <w:t>Machine</w:t>
      </w:r>
      <w:r w:rsidRPr="008B0222">
        <w:rPr>
          <w:rFonts w:ascii="Arial" w:hAnsi="Arial" w:cs="Arial"/>
          <w:spacing w:val="-9"/>
        </w:rPr>
        <w:t xml:space="preserve"> </w:t>
      </w:r>
      <w:r w:rsidRPr="008B0222">
        <w:rPr>
          <w:rFonts w:ascii="Arial" w:hAnsi="Arial" w:cs="Arial"/>
        </w:rPr>
        <w:t>Independent</w:t>
      </w:r>
      <w:r w:rsidRPr="008B0222">
        <w:rPr>
          <w:rFonts w:ascii="Arial" w:hAnsi="Arial" w:cs="Arial"/>
          <w:spacing w:val="-9"/>
        </w:rPr>
        <w:t xml:space="preserve"> </w:t>
      </w:r>
      <w:r w:rsidRPr="008B0222">
        <w:rPr>
          <w:rFonts w:ascii="Arial" w:hAnsi="Arial" w:cs="Arial"/>
        </w:rPr>
        <w:t>or</w:t>
      </w:r>
      <w:r w:rsidRPr="008B0222">
        <w:rPr>
          <w:rFonts w:ascii="Arial" w:hAnsi="Arial" w:cs="Arial"/>
          <w:spacing w:val="-8"/>
        </w:rPr>
        <w:t xml:space="preserve"> </w:t>
      </w:r>
      <w:r w:rsidRPr="008B0222">
        <w:rPr>
          <w:rFonts w:ascii="Arial" w:hAnsi="Arial" w:cs="Arial"/>
          <w:spacing w:val="-2"/>
        </w:rPr>
        <w:t>Portable</w:t>
      </w:r>
    </w:p>
    <w:p w14:paraId="73DFD88A" w14:textId="77777777" w:rsidR="00464FF9" w:rsidRPr="008B0222" w:rsidRDefault="00000000">
      <w:pPr>
        <w:pStyle w:val="BodyText"/>
        <w:spacing w:before="288"/>
        <w:ind w:left="432" w:right="380"/>
        <w:rPr>
          <w:rFonts w:ascii="Arial" w:hAnsi="Arial" w:cs="Arial"/>
        </w:rPr>
      </w:pPr>
      <w:r w:rsidRPr="008B0222">
        <w:rPr>
          <w:rFonts w:ascii="Arial" w:hAnsi="Arial" w:cs="Arial"/>
        </w:rPr>
        <w:t>Unlike</w:t>
      </w:r>
      <w:r w:rsidRPr="008B0222">
        <w:rPr>
          <w:rFonts w:ascii="Arial" w:hAnsi="Arial" w:cs="Arial"/>
          <w:spacing w:val="-1"/>
        </w:rPr>
        <w:t xml:space="preserve"> </w:t>
      </w:r>
      <w:r w:rsidRPr="008B0222">
        <w:rPr>
          <w:rFonts w:ascii="Arial" w:hAnsi="Arial" w:cs="Arial"/>
        </w:rPr>
        <w:t>assembly</w:t>
      </w:r>
      <w:r w:rsidRPr="008B0222">
        <w:rPr>
          <w:rFonts w:ascii="Arial" w:hAnsi="Arial" w:cs="Arial"/>
          <w:spacing w:val="-5"/>
        </w:rPr>
        <w:t xml:space="preserve"> </w:t>
      </w:r>
      <w:r w:rsidRPr="008B0222">
        <w:rPr>
          <w:rFonts w:ascii="Arial" w:hAnsi="Arial" w:cs="Arial"/>
        </w:rPr>
        <w:t>language,</w:t>
      </w:r>
      <w:r w:rsidRPr="008B0222">
        <w:rPr>
          <w:rFonts w:ascii="Arial" w:hAnsi="Arial" w:cs="Arial"/>
          <w:spacing w:val="-3"/>
        </w:rPr>
        <w:t xml:space="preserve"> </w:t>
      </w:r>
      <w:r w:rsidRPr="008B0222">
        <w:rPr>
          <w:rFonts w:ascii="Arial" w:hAnsi="Arial" w:cs="Arial"/>
        </w:rPr>
        <w:t>c</w:t>
      </w:r>
      <w:r w:rsidRPr="008B0222">
        <w:rPr>
          <w:rFonts w:ascii="Arial" w:hAnsi="Arial" w:cs="Arial"/>
          <w:spacing w:val="-5"/>
        </w:rPr>
        <w:t xml:space="preserve"> </w:t>
      </w:r>
      <w:r w:rsidRPr="008B0222">
        <w:rPr>
          <w:rFonts w:ascii="Arial" w:hAnsi="Arial" w:cs="Arial"/>
        </w:rPr>
        <w:t>programs can be</w:t>
      </w:r>
      <w:r w:rsidRPr="008B0222">
        <w:rPr>
          <w:rFonts w:ascii="Arial" w:hAnsi="Arial" w:cs="Arial"/>
          <w:spacing w:val="-6"/>
        </w:rPr>
        <w:t xml:space="preserve"> </w:t>
      </w:r>
      <w:r w:rsidRPr="008B0222">
        <w:rPr>
          <w:rFonts w:ascii="Arial" w:hAnsi="Arial" w:cs="Arial"/>
        </w:rPr>
        <w:t>executed</w:t>
      </w:r>
      <w:r w:rsidRPr="008B0222">
        <w:rPr>
          <w:rFonts w:ascii="Arial" w:hAnsi="Arial" w:cs="Arial"/>
          <w:spacing w:val="-7"/>
        </w:rPr>
        <w:t xml:space="preserve"> </w:t>
      </w:r>
      <w:r w:rsidRPr="008B0222">
        <w:rPr>
          <w:rFonts w:ascii="Arial" w:hAnsi="Arial" w:cs="Arial"/>
        </w:rPr>
        <w:t>in</w:t>
      </w:r>
      <w:r w:rsidRPr="008B0222">
        <w:rPr>
          <w:rFonts w:ascii="Arial" w:hAnsi="Arial" w:cs="Arial"/>
          <w:spacing w:val="-4"/>
        </w:rPr>
        <w:t xml:space="preserve"> </w:t>
      </w:r>
      <w:r w:rsidRPr="008B0222">
        <w:rPr>
          <w:rFonts w:ascii="Arial" w:hAnsi="Arial" w:cs="Arial"/>
        </w:rPr>
        <w:t>many</w:t>
      </w:r>
      <w:r w:rsidRPr="008B0222">
        <w:rPr>
          <w:rFonts w:ascii="Arial" w:hAnsi="Arial" w:cs="Arial"/>
          <w:spacing w:val="-1"/>
        </w:rPr>
        <w:t xml:space="preserve"> </w:t>
      </w:r>
      <w:r w:rsidRPr="008B0222">
        <w:rPr>
          <w:rFonts w:ascii="Arial" w:hAnsi="Arial" w:cs="Arial"/>
        </w:rPr>
        <w:t>machines</w:t>
      </w:r>
      <w:r w:rsidRPr="008B0222">
        <w:rPr>
          <w:rFonts w:ascii="Arial" w:hAnsi="Arial" w:cs="Arial"/>
          <w:spacing w:val="-1"/>
        </w:rPr>
        <w:t xml:space="preserve"> </w:t>
      </w:r>
      <w:r w:rsidRPr="008B0222">
        <w:rPr>
          <w:rFonts w:ascii="Arial" w:hAnsi="Arial" w:cs="Arial"/>
        </w:rPr>
        <w:t>with</w:t>
      </w:r>
      <w:r w:rsidRPr="008B0222">
        <w:rPr>
          <w:rFonts w:ascii="Arial" w:hAnsi="Arial" w:cs="Arial"/>
          <w:spacing w:val="-4"/>
        </w:rPr>
        <w:t xml:space="preserve"> </w:t>
      </w:r>
      <w:r w:rsidRPr="008B0222">
        <w:rPr>
          <w:rFonts w:ascii="Arial" w:hAnsi="Arial" w:cs="Arial"/>
        </w:rPr>
        <w:t>little</w:t>
      </w:r>
      <w:r w:rsidRPr="008B0222">
        <w:rPr>
          <w:rFonts w:ascii="Arial" w:hAnsi="Arial" w:cs="Arial"/>
          <w:spacing w:val="-1"/>
        </w:rPr>
        <w:t xml:space="preserve"> </w:t>
      </w:r>
      <w:r w:rsidRPr="008B0222">
        <w:rPr>
          <w:rFonts w:ascii="Arial" w:hAnsi="Arial" w:cs="Arial"/>
        </w:rPr>
        <w:t>bit or</w:t>
      </w:r>
      <w:r w:rsidRPr="008B0222">
        <w:rPr>
          <w:rFonts w:ascii="Arial" w:hAnsi="Arial" w:cs="Arial"/>
          <w:spacing w:val="-5"/>
        </w:rPr>
        <w:t xml:space="preserve"> </w:t>
      </w:r>
      <w:r w:rsidRPr="008B0222">
        <w:rPr>
          <w:rFonts w:ascii="Arial" w:hAnsi="Arial" w:cs="Arial"/>
        </w:rPr>
        <w:t>no</w:t>
      </w:r>
      <w:r w:rsidRPr="008B0222">
        <w:rPr>
          <w:rFonts w:ascii="Arial" w:hAnsi="Arial" w:cs="Arial"/>
          <w:spacing w:val="-8"/>
        </w:rPr>
        <w:t xml:space="preserve"> </w:t>
      </w:r>
      <w:r w:rsidRPr="008B0222">
        <w:rPr>
          <w:rFonts w:ascii="Arial" w:hAnsi="Arial" w:cs="Arial"/>
        </w:rPr>
        <w:t>change.</w:t>
      </w:r>
      <w:r w:rsidRPr="008B0222">
        <w:rPr>
          <w:rFonts w:ascii="Arial" w:hAnsi="Arial" w:cs="Arial"/>
          <w:spacing w:val="-7"/>
        </w:rPr>
        <w:t xml:space="preserve"> </w:t>
      </w:r>
      <w:r w:rsidRPr="008B0222">
        <w:rPr>
          <w:rFonts w:ascii="Arial" w:hAnsi="Arial" w:cs="Arial"/>
        </w:rPr>
        <w:t>But it is not platform-independent.</w:t>
      </w:r>
    </w:p>
    <w:p w14:paraId="6D832090" w14:textId="77777777" w:rsidR="00464FF9" w:rsidRPr="008B0222" w:rsidRDefault="00464FF9">
      <w:pPr>
        <w:pStyle w:val="BodyText"/>
        <w:spacing w:before="31"/>
        <w:rPr>
          <w:rFonts w:ascii="Arial" w:hAnsi="Arial" w:cs="Arial"/>
        </w:rPr>
      </w:pPr>
    </w:p>
    <w:p w14:paraId="5A852D05" w14:textId="77777777" w:rsidR="00464FF9" w:rsidRPr="008B0222" w:rsidRDefault="00000000">
      <w:pPr>
        <w:pStyle w:val="Heading3"/>
        <w:numPr>
          <w:ilvl w:val="0"/>
          <w:numId w:val="4"/>
        </w:numPr>
        <w:tabs>
          <w:tab w:val="left" w:pos="804"/>
        </w:tabs>
        <w:ind w:left="804" w:hanging="372"/>
        <w:rPr>
          <w:rFonts w:ascii="Arial" w:hAnsi="Arial" w:cs="Arial"/>
        </w:rPr>
      </w:pPr>
      <w:bookmarkStart w:id="13" w:name="3)_Mid-level_programming_language"/>
      <w:bookmarkEnd w:id="13"/>
      <w:r w:rsidRPr="008B0222">
        <w:rPr>
          <w:rFonts w:ascii="Arial" w:hAnsi="Arial" w:cs="Arial"/>
        </w:rPr>
        <w:t>Mid-level</w:t>
      </w:r>
      <w:r w:rsidRPr="008B0222">
        <w:rPr>
          <w:rFonts w:ascii="Arial" w:hAnsi="Arial" w:cs="Arial"/>
          <w:spacing w:val="-11"/>
        </w:rPr>
        <w:t xml:space="preserve"> </w:t>
      </w:r>
      <w:r w:rsidRPr="008B0222">
        <w:rPr>
          <w:rFonts w:ascii="Arial" w:hAnsi="Arial" w:cs="Arial"/>
        </w:rPr>
        <w:t>programming</w:t>
      </w:r>
      <w:r w:rsidRPr="008B0222">
        <w:rPr>
          <w:rFonts w:ascii="Arial" w:hAnsi="Arial" w:cs="Arial"/>
          <w:spacing w:val="-12"/>
        </w:rPr>
        <w:t xml:space="preserve"> </w:t>
      </w:r>
      <w:r w:rsidRPr="008B0222">
        <w:rPr>
          <w:rFonts w:ascii="Arial" w:hAnsi="Arial" w:cs="Arial"/>
          <w:spacing w:val="-2"/>
        </w:rPr>
        <w:t>language</w:t>
      </w:r>
    </w:p>
    <w:p w14:paraId="421D0AA2" w14:textId="77777777" w:rsidR="00464FF9" w:rsidRPr="008B0222" w:rsidRDefault="00000000">
      <w:pPr>
        <w:pStyle w:val="BodyText"/>
        <w:spacing w:before="288"/>
        <w:ind w:left="432" w:right="380"/>
        <w:rPr>
          <w:rFonts w:ascii="Arial" w:hAnsi="Arial" w:cs="Arial"/>
        </w:rPr>
      </w:pPr>
      <w:r w:rsidRPr="008B0222">
        <w:rPr>
          <w:rFonts w:ascii="Arial" w:hAnsi="Arial" w:cs="Arial"/>
        </w:rPr>
        <w:t>C++</w:t>
      </w:r>
      <w:r w:rsidRPr="008B0222">
        <w:rPr>
          <w:rFonts w:ascii="Arial" w:hAnsi="Arial" w:cs="Arial"/>
          <w:spacing w:val="-2"/>
        </w:rPr>
        <w:t xml:space="preserve"> </w:t>
      </w:r>
      <w:r w:rsidRPr="008B0222">
        <w:rPr>
          <w:rFonts w:ascii="Arial" w:hAnsi="Arial" w:cs="Arial"/>
        </w:rPr>
        <w:t>is also</w:t>
      </w:r>
      <w:r w:rsidRPr="008B0222">
        <w:rPr>
          <w:rFonts w:ascii="Arial" w:hAnsi="Arial" w:cs="Arial"/>
          <w:spacing w:val="-6"/>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do</w:t>
      </w:r>
      <w:r w:rsidRPr="008B0222">
        <w:rPr>
          <w:rFonts w:ascii="Arial" w:hAnsi="Arial" w:cs="Arial"/>
          <w:spacing w:val="-7"/>
        </w:rPr>
        <w:t xml:space="preserve"> </w:t>
      </w:r>
      <w:r w:rsidRPr="008B0222">
        <w:rPr>
          <w:rFonts w:ascii="Arial" w:hAnsi="Arial" w:cs="Arial"/>
        </w:rPr>
        <w:t>low</w:t>
      </w:r>
      <w:r w:rsidRPr="008B0222">
        <w:rPr>
          <w:rFonts w:ascii="Arial" w:hAnsi="Arial" w:cs="Arial"/>
          <w:spacing w:val="-6"/>
        </w:rPr>
        <w:t xml:space="preserve"> </w:t>
      </w:r>
      <w:r w:rsidRPr="008B0222">
        <w:rPr>
          <w:rFonts w:ascii="Arial" w:hAnsi="Arial" w:cs="Arial"/>
        </w:rPr>
        <w:t>level programming.</w:t>
      </w:r>
      <w:r w:rsidRPr="008B0222">
        <w:rPr>
          <w:rFonts w:ascii="Arial" w:hAnsi="Arial" w:cs="Arial"/>
          <w:spacing w:val="-1"/>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develop system applications such as</w:t>
      </w:r>
      <w:r w:rsidRPr="008B0222">
        <w:rPr>
          <w:rFonts w:ascii="Arial" w:hAnsi="Arial" w:cs="Arial"/>
          <w:spacing w:val="-4"/>
        </w:rPr>
        <w:t xml:space="preserve"> </w:t>
      </w:r>
      <w:r w:rsidRPr="008B0222">
        <w:rPr>
          <w:rFonts w:ascii="Arial" w:hAnsi="Arial" w:cs="Arial"/>
        </w:rPr>
        <w:t xml:space="preserve">kernel, driver etc. It also supports the feature of </w:t>
      </w:r>
      <w:proofErr w:type="gramStart"/>
      <w:r w:rsidRPr="008B0222">
        <w:rPr>
          <w:rFonts w:ascii="Arial" w:hAnsi="Arial" w:cs="Arial"/>
        </w:rPr>
        <w:t>high level</w:t>
      </w:r>
      <w:proofErr w:type="gramEnd"/>
      <w:r w:rsidRPr="008B0222">
        <w:rPr>
          <w:rFonts w:ascii="Arial" w:hAnsi="Arial" w:cs="Arial"/>
        </w:rPr>
        <w:t xml:space="preserve"> language. That is why it is known as mid-level </w:t>
      </w:r>
      <w:r w:rsidRPr="008B0222">
        <w:rPr>
          <w:rFonts w:ascii="Arial" w:hAnsi="Arial" w:cs="Arial"/>
          <w:spacing w:val="-2"/>
        </w:rPr>
        <w:t>language.</w:t>
      </w:r>
    </w:p>
    <w:p w14:paraId="6F2DBF51" w14:textId="77777777" w:rsidR="00464FF9" w:rsidRPr="008B0222" w:rsidRDefault="00464FF9">
      <w:pPr>
        <w:pStyle w:val="BodyText"/>
        <w:spacing w:before="28"/>
        <w:rPr>
          <w:rFonts w:ascii="Arial" w:hAnsi="Arial" w:cs="Arial"/>
        </w:rPr>
      </w:pPr>
    </w:p>
    <w:p w14:paraId="491177CB" w14:textId="77777777" w:rsidR="00464FF9" w:rsidRPr="008B0222" w:rsidRDefault="00000000">
      <w:pPr>
        <w:pStyle w:val="Heading3"/>
        <w:numPr>
          <w:ilvl w:val="0"/>
          <w:numId w:val="4"/>
        </w:numPr>
        <w:tabs>
          <w:tab w:val="left" w:pos="804"/>
        </w:tabs>
        <w:ind w:left="804" w:hanging="372"/>
        <w:rPr>
          <w:rFonts w:ascii="Arial" w:hAnsi="Arial" w:cs="Arial"/>
        </w:rPr>
      </w:pPr>
      <w:bookmarkStart w:id="14" w:name="4)_Structured_programming_language"/>
      <w:bookmarkEnd w:id="14"/>
      <w:r w:rsidRPr="008B0222">
        <w:rPr>
          <w:rFonts w:ascii="Arial" w:hAnsi="Arial" w:cs="Arial"/>
        </w:rPr>
        <w:t>Structured</w:t>
      </w:r>
      <w:r w:rsidRPr="008B0222">
        <w:rPr>
          <w:rFonts w:ascii="Arial" w:hAnsi="Arial" w:cs="Arial"/>
          <w:spacing w:val="-15"/>
        </w:rPr>
        <w:t xml:space="preserve"> </w:t>
      </w:r>
      <w:r w:rsidRPr="008B0222">
        <w:rPr>
          <w:rFonts w:ascii="Arial" w:hAnsi="Arial" w:cs="Arial"/>
        </w:rPr>
        <w:t>programming</w:t>
      </w:r>
      <w:r w:rsidRPr="008B0222">
        <w:rPr>
          <w:rFonts w:ascii="Arial" w:hAnsi="Arial" w:cs="Arial"/>
          <w:spacing w:val="-14"/>
        </w:rPr>
        <w:t xml:space="preserve"> </w:t>
      </w:r>
      <w:r w:rsidRPr="008B0222">
        <w:rPr>
          <w:rFonts w:ascii="Arial" w:hAnsi="Arial" w:cs="Arial"/>
          <w:spacing w:val="-2"/>
        </w:rPr>
        <w:t>language</w:t>
      </w:r>
    </w:p>
    <w:p w14:paraId="3E2D79D8" w14:textId="77777777" w:rsidR="00464FF9" w:rsidRPr="008B0222" w:rsidRDefault="00000000">
      <w:pPr>
        <w:pStyle w:val="BodyText"/>
        <w:spacing w:before="288"/>
        <w:ind w:left="432"/>
        <w:rPr>
          <w:rFonts w:ascii="Arial" w:hAnsi="Arial" w:cs="Arial"/>
        </w:rPr>
      </w:pPr>
      <w:r w:rsidRPr="008B0222">
        <w:rPr>
          <w:rFonts w:ascii="Arial" w:hAnsi="Arial" w:cs="Arial"/>
        </w:rPr>
        <w:t>C++</w:t>
      </w:r>
      <w:r w:rsidRPr="008B0222">
        <w:rPr>
          <w:rFonts w:ascii="Arial" w:hAnsi="Arial" w:cs="Arial"/>
          <w:spacing w:val="-2"/>
        </w:rPr>
        <w:t xml:space="preserve"> </w:t>
      </w:r>
      <w:r w:rsidRPr="008B0222">
        <w:rPr>
          <w:rFonts w:ascii="Arial" w:hAnsi="Arial" w:cs="Arial"/>
        </w:rPr>
        <w:t>is a</w:t>
      </w:r>
      <w:r w:rsidRPr="008B0222">
        <w:rPr>
          <w:rFonts w:ascii="Arial" w:hAnsi="Arial" w:cs="Arial"/>
          <w:spacing w:val="-6"/>
        </w:rPr>
        <w:t xml:space="preserve"> </w:t>
      </w:r>
      <w:r w:rsidRPr="008B0222">
        <w:rPr>
          <w:rFonts w:ascii="Arial" w:hAnsi="Arial" w:cs="Arial"/>
        </w:rPr>
        <w:t>structured</w:t>
      </w:r>
      <w:r w:rsidRPr="008B0222">
        <w:rPr>
          <w:rFonts w:ascii="Arial" w:hAnsi="Arial" w:cs="Arial"/>
          <w:spacing w:val="-5"/>
        </w:rPr>
        <w:t xml:space="preserve"> </w:t>
      </w:r>
      <w:r w:rsidRPr="008B0222">
        <w:rPr>
          <w:rFonts w:ascii="Arial" w:hAnsi="Arial" w:cs="Arial"/>
        </w:rPr>
        <w:t>programming</w:t>
      </w:r>
      <w:r w:rsidRPr="008B0222">
        <w:rPr>
          <w:rFonts w:ascii="Arial" w:hAnsi="Arial" w:cs="Arial"/>
          <w:spacing w:val="-5"/>
        </w:rPr>
        <w:t xml:space="preserve"> </w:t>
      </w:r>
      <w:r w:rsidRPr="008B0222">
        <w:rPr>
          <w:rFonts w:ascii="Arial" w:hAnsi="Arial" w:cs="Arial"/>
        </w:rPr>
        <w:t>language in</w:t>
      </w:r>
      <w:r w:rsidRPr="008B0222">
        <w:rPr>
          <w:rFonts w:ascii="Arial" w:hAnsi="Arial" w:cs="Arial"/>
          <w:spacing w:val="-3"/>
        </w:rPr>
        <w:t xml:space="preserve"> </w:t>
      </w:r>
      <w:r w:rsidRPr="008B0222">
        <w:rPr>
          <w:rFonts w:ascii="Arial" w:hAnsi="Arial" w:cs="Arial"/>
        </w:rPr>
        <w:t>the sense</w:t>
      </w:r>
      <w:r w:rsidRPr="008B0222">
        <w:rPr>
          <w:rFonts w:ascii="Arial" w:hAnsi="Arial" w:cs="Arial"/>
          <w:spacing w:val="-4"/>
        </w:rPr>
        <w:t xml:space="preserve"> </w:t>
      </w:r>
      <w:r w:rsidRPr="008B0222">
        <w:rPr>
          <w:rFonts w:ascii="Arial" w:hAnsi="Arial" w:cs="Arial"/>
        </w:rPr>
        <w:t>that we</w:t>
      </w:r>
      <w:r w:rsidRPr="008B0222">
        <w:rPr>
          <w:rFonts w:ascii="Arial" w:hAnsi="Arial" w:cs="Arial"/>
          <w:spacing w:val="-5"/>
        </w:rPr>
        <w:t xml:space="preserve"> </w:t>
      </w:r>
      <w:r w:rsidRPr="008B0222">
        <w:rPr>
          <w:rFonts w:ascii="Arial" w:hAnsi="Arial" w:cs="Arial"/>
        </w:rPr>
        <w:t>can break</w:t>
      </w:r>
      <w:r w:rsidRPr="008B0222">
        <w:rPr>
          <w:rFonts w:ascii="Arial" w:hAnsi="Arial" w:cs="Arial"/>
          <w:spacing w:val="-4"/>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program into</w:t>
      </w:r>
      <w:r w:rsidRPr="008B0222">
        <w:rPr>
          <w:rFonts w:ascii="Arial" w:hAnsi="Arial" w:cs="Arial"/>
          <w:spacing w:val="-2"/>
        </w:rPr>
        <w:t xml:space="preserve"> </w:t>
      </w:r>
      <w:r w:rsidRPr="008B0222">
        <w:rPr>
          <w:rFonts w:ascii="Arial" w:hAnsi="Arial" w:cs="Arial"/>
        </w:rPr>
        <w:t>parts</w:t>
      </w:r>
      <w:r w:rsidRPr="008B0222">
        <w:rPr>
          <w:rFonts w:ascii="Arial" w:hAnsi="Arial" w:cs="Arial"/>
          <w:spacing w:val="-4"/>
        </w:rPr>
        <w:t xml:space="preserve"> </w:t>
      </w:r>
      <w:r w:rsidRPr="008B0222">
        <w:rPr>
          <w:rFonts w:ascii="Arial" w:hAnsi="Arial" w:cs="Arial"/>
        </w:rPr>
        <w:t>using functions. So, it is easy to understand and modify.</w:t>
      </w:r>
    </w:p>
    <w:p w14:paraId="71A817CD" w14:textId="77777777" w:rsidR="00464FF9" w:rsidRPr="008B0222" w:rsidRDefault="00464FF9">
      <w:pPr>
        <w:pStyle w:val="BodyText"/>
        <w:spacing w:before="31"/>
        <w:rPr>
          <w:rFonts w:ascii="Arial" w:hAnsi="Arial" w:cs="Arial"/>
        </w:rPr>
      </w:pPr>
    </w:p>
    <w:p w14:paraId="58A6067D" w14:textId="77777777" w:rsidR="00464FF9" w:rsidRPr="008B0222" w:rsidRDefault="00000000">
      <w:pPr>
        <w:pStyle w:val="Heading3"/>
        <w:numPr>
          <w:ilvl w:val="0"/>
          <w:numId w:val="4"/>
        </w:numPr>
        <w:tabs>
          <w:tab w:val="left" w:pos="804"/>
        </w:tabs>
        <w:ind w:left="804" w:hanging="372"/>
        <w:rPr>
          <w:rFonts w:ascii="Arial" w:hAnsi="Arial" w:cs="Arial"/>
        </w:rPr>
      </w:pPr>
      <w:bookmarkStart w:id="15" w:name="5)_Rich_Library"/>
      <w:bookmarkEnd w:id="15"/>
      <w:r w:rsidRPr="008B0222">
        <w:rPr>
          <w:rFonts w:ascii="Arial" w:hAnsi="Arial" w:cs="Arial"/>
        </w:rPr>
        <w:t xml:space="preserve">Rich </w:t>
      </w:r>
      <w:r w:rsidRPr="008B0222">
        <w:rPr>
          <w:rFonts w:ascii="Arial" w:hAnsi="Arial" w:cs="Arial"/>
          <w:spacing w:val="-2"/>
        </w:rPr>
        <w:t>Library</w:t>
      </w:r>
    </w:p>
    <w:p w14:paraId="7453BC5A" w14:textId="77777777" w:rsidR="00464FF9" w:rsidRPr="008B0222" w:rsidRDefault="00000000">
      <w:pPr>
        <w:pStyle w:val="BodyText"/>
        <w:spacing w:before="288"/>
        <w:ind w:left="432"/>
        <w:rPr>
          <w:rFonts w:ascii="Arial" w:hAnsi="Arial" w:cs="Arial"/>
        </w:rPr>
      </w:pPr>
      <w:r w:rsidRPr="008B0222">
        <w:rPr>
          <w:rFonts w:ascii="Arial" w:hAnsi="Arial" w:cs="Arial"/>
        </w:rPr>
        <w:t>C++</w:t>
      </w:r>
      <w:r w:rsidRPr="008B0222">
        <w:rPr>
          <w:rFonts w:ascii="Arial" w:hAnsi="Arial" w:cs="Arial"/>
          <w:spacing w:val="-10"/>
        </w:rPr>
        <w:t xml:space="preserve"> </w:t>
      </w:r>
      <w:r w:rsidRPr="008B0222">
        <w:rPr>
          <w:rFonts w:ascii="Arial" w:hAnsi="Arial" w:cs="Arial"/>
        </w:rPr>
        <w:t>provides</w:t>
      </w:r>
      <w:r w:rsidRPr="008B0222">
        <w:rPr>
          <w:rFonts w:ascii="Arial" w:hAnsi="Arial" w:cs="Arial"/>
          <w:spacing w:val="-9"/>
        </w:rPr>
        <w:t xml:space="preserve"> </w:t>
      </w:r>
      <w:r w:rsidRPr="008B0222">
        <w:rPr>
          <w:rFonts w:ascii="Arial" w:hAnsi="Arial" w:cs="Arial"/>
        </w:rPr>
        <w:t>a</w:t>
      </w:r>
      <w:r w:rsidRPr="008B0222">
        <w:rPr>
          <w:rFonts w:ascii="Arial" w:hAnsi="Arial" w:cs="Arial"/>
          <w:spacing w:val="-10"/>
        </w:rPr>
        <w:t xml:space="preserve"> </w:t>
      </w:r>
      <w:r w:rsidRPr="008B0222">
        <w:rPr>
          <w:rFonts w:ascii="Arial" w:hAnsi="Arial" w:cs="Arial"/>
        </w:rPr>
        <w:t>lot</w:t>
      </w:r>
      <w:r w:rsidRPr="008B0222">
        <w:rPr>
          <w:rFonts w:ascii="Arial" w:hAnsi="Arial" w:cs="Arial"/>
          <w:spacing w:val="-4"/>
        </w:rPr>
        <w:t xml:space="preserve"> </w:t>
      </w:r>
      <w:r w:rsidRPr="008B0222">
        <w:rPr>
          <w:rFonts w:ascii="Arial" w:hAnsi="Arial" w:cs="Arial"/>
        </w:rPr>
        <w:t>of</w:t>
      </w:r>
      <w:r w:rsidRPr="008B0222">
        <w:rPr>
          <w:rFonts w:ascii="Arial" w:hAnsi="Arial" w:cs="Arial"/>
          <w:spacing w:val="-9"/>
        </w:rPr>
        <w:t xml:space="preserve"> </w:t>
      </w:r>
      <w:r w:rsidRPr="008B0222">
        <w:rPr>
          <w:rFonts w:ascii="Arial" w:hAnsi="Arial" w:cs="Arial"/>
        </w:rPr>
        <w:t>inbuilt</w:t>
      </w:r>
      <w:r w:rsidRPr="008B0222">
        <w:rPr>
          <w:rFonts w:ascii="Arial" w:hAnsi="Arial" w:cs="Arial"/>
          <w:spacing w:val="-8"/>
        </w:rPr>
        <w:t xml:space="preserve"> </w:t>
      </w:r>
      <w:r w:rsidRPr="008B0222">
        <w:rPr>
          <w:rFonts w:ascii="Arial" w:hAnsi="Arial" w:cs="Arial"/>
        </w:rPr>
        <w:t>functions</w:t>
      </w:r>
      <w:r w:rsidRPr="008B0222">
        <w:rPr>
          <w:rFonts w:ascii="Arial" w:hAnsi="Arial" w:cs="Arial"/>
          <w:spacing w:val="-4"/>
        </w:rPr>
        <w:t xml:space="preserve"> </w:t>
      </w:r>
      <w:r w:rsidRPr="008B0222">
        <w:rPr>
          <w:rFonts w:ascii="Arial" w:hAnsi="Arial" w:cs="Arial"/>
        </w:rPr>
        <w:t>that</w:t>
      </w:r>
      <w:r w:rsidRPr="008B0222">
        <w:rPr>
          <w:rFonts w:ascii="Arial" w:hAnsi="Arial" w:cs="Arial"/>
          <w:spacing w:val="-4"/>
        </w:rPr>
        <w:t xml:space="preserve"> </w:t>
      </w:r>
      <w:r w:rsidRPr="008B0222">
        <w:rPr>
          <w:rFonts w:ascii="Arial" w:hAnsi="Arial" w:cs="Arial"/>
        </w:rPr>
        <w:t>makes</w:t>
      </w:r>
      <w:r w:rsidRPr="008B0222">
        <w:rPr>
          <w:rFonts w:ascii="Arial" w:hAnsi="Arial" w:cs="Arial"/>
          <w:spacing w:val="-5"/>
        </w:rPr>
        <w:t xml:space="preserve"> </w:t>
      </w:r>
      <w:r w:rsidRPr="008B0222">
        <w:rPr>
          <w:rFonts w:ascii="Arial" w:hAnsi="Arial" w:cs="Arial"/>
        </w:rPr>
        <w:t>the</w:t>
      </w:r>
      <w:r w:rsidRPr="008B0222">
        <w:rPr>
          <w:rFonts w:ascii="Arial" w:hAnsi="Arial" w:cs="Arial"/>
          <w:spacing w:val="-10"/>
        </w:rPr>
        <w:t xml:space="preserve"> </w:t>
      </w:r>
      <w:r w:rsidRPr="008B0222">
        <w:rPr>
          <w:rFonts w:ascii="Arial" w:hAnsi="Arial" w:cs="Arial"/>
        </w:rPr>
        <w:t>development</w:t>
      </w:r>
      <w:r w:rsidRPr="008B0222">
        <w:rPr>
          <w:rFonts w:ascii="Arial" w:hAnsi="Arial" w:cs="Arial"/>
          <w:spacing w:val="-3"/>
        </w:rPr>
        <w:t xml:space="preserve"> </w:t>
      </w:r>
      <w:r w:rsidRPr="008B0222">
        <w:rPr>
          <w:rFonts w:ascii="Arial" w:hAnsi="Arial" w:cs="Arial"/>
          <w:spacing w:val="-2"/>
        </w:rPr>
        <w:t>fast.</w:t>
      </w:r>
    </w:p>
    <w:p w14:paraId="4B6DCBD2" w14:textId="77777777" w:rsidR="00464FF9" w:rsidRPr="008B0222" w:rsidRDefault="00464FF9">
      <w:pPr>
        <w:pStyle w:val="BodyText"/>
        <w:spacing w:before="29"/>
        <w:rPr>
          <w:rFonts w:ascii="Arial" w:hAnsi="Arial" w:cs="Arial"/>
        </w:rPr>
      </w:pPr>
    </w:p>
    <w:p w14:paraId="4E310C55" w14:textId="77777777" w:rsidR="00464FF9" w:rsidRPr="008B0222" w:rsidRDefault="00000000">
      <w:pPr>
        <w:pStyle w:val="Heading3"/>
        <w:numPr>
          <w:ilvl w:val="0"/>
          <w:numId w:val="4"/>
        </w:numPr>
        <w:tabs>
          <w:tab w:val="left" w:pos="804"/>
        </w:tabs>
        <w:spacing w:before="1"/>
        <w:ind w:left="804" w:hanging="372"/>
        <w:rPr>
          <w:rFonts w:ascii="Arial" w:hAnsi="Arial" w:cs="Arial"/>
        </w:rPr>
      </w:pPr>
      <w:bookmarkStart w:id="16" w:name="6)_Memory_Management"/>
      <w:bookmarkEnd w:id="16"/>
      <w:r w:rsidRPr="008B0222">
        <w:rPr>
          <w:rFonts w:ascii="Arial" w:hAnsi="Arial" w:cs="Arial"/>
        </w:rPr>
        <w:t>Memory</w:t>
      </w:r>
      <w:r w:rsidRPr="008B0222">
        <w:rPr>
          <w:rFonts w:ascii="Arial" w:hAnsi="Arial" w:cs="Arial"/>
          <w:spacing w:val="-6"/>
        </w:rPr>
        <w:t xml:space="preserve"> </w:t>
      </w:r>
      <w:r w:rsidRPr="008B0222">
        <w:rPr>
          <w:rFonts w:ascii="Arial" w:hAnsi="Arial" w:cs="Arial"/>
          <w:spacing w:val="-2"/>
        </w:rPr>
        <w:t>Management</w:t>
      </w:r>
    </w:p>
    <w:p w14:paraId="4AB2F8F0" w14:textId="77777777" w:rsidR="00464FF9" w:rsidRPr="008B0222" w:rsidRDefault="00000000">
      <w:pPr>
        <w:pStyle w:val="BodyText"/>
        <w:spacing w:before="283"/>
        <w:ind w:left="432" w:right="380"/>
        <w:rPr>
          <w:rFonts w:ascii="Arial" w:hAnsi="Arial" w:cs="Arial"/>
        </w:rPr>
      </w:pPr>
      <w:r w:rsidRPr="008B0222">
        <w:rPr>
          <w:rFonts w:ascii="Arial" w:hAnsi="Arial" w:cs="Arial"/>
        </w:rPr>
        <w:t>It</w:t>
      </w:r>
      <w:r w:rsidRPr="008B0222">
        <w:rPr>
          <w:rFonts w:ascii="Arial" w:hAnsi="Arial" w:cs="Arial"/>
          <w:spacing w:val="-4"/>
        </w:rPr>
        <w:t xml:space="preserve"> </w:t>
      </w:r>
      <w:r w:rsidRPr="008B0222">
        <w:rPr>
          <w:rFonts w:ascii="Arial" w:hAnsi="Arial" w:cs="Arial"/>
        </w:rPr>
        <w:t>supports</w:t>
      </w:r>
      <w:r w:rsidRPr="008B0222">
        <w:rPr>
          <w:rFonts w:ascii="Arial" w:hAnsi="Arial" w:cs="Arial"/>
          <w:spacing w:val="-5"/>
        </w:rPr>
        <w:t xml:space="preserve"> </w:t>
      </w:r>
      <w:r w:rsidRPr="008B0222">
        <w:rPr>
          <w:rFonts w:ascii="Arial" w:hAnsi="Arial" w:cs="Arial"/>
        </w:rPr>
        <w:t>the</w:t>
      </w:r>
      <w:r w:rsidRPr="008B0222">
        <w:rPr>
          <w:rFonts w:ascii="Arial" w:hAnsi="Arial" w:cs="Arial"/>
          <w:spacing w:val="-6"/>
        </w:rPr>
        <w:t xml:space="preserve"> </w:t>
      </w:r>
      <w:r w:rsidRPr="008B0222">
        <w:rPr>
          <w:rFonts w:ascii="Arial" w:hAnsi="Arial" w:cs="Arial"/>
        </w:rPr>
        <w:t>feature</w:t>
      </w:r>
      <w:r w:rsidRPr="008B0222">
        <w:rPr>
          <w:rFonts w:ascii="Arial" w:hAnsi="Arial" w:cs="Arial"/>
          <w:spacing w:val="-6"/>
        </w:rPr>
        <w:t xml:space="preserve"> </w:t>
      </w:r>
      <w:r w:rsidRPr="008B0222">
        <w:rPr>
          <w:rFonts w:ascii="Arial" w:hAnsi="Arial" w:cs="Arial"/>
        </w:rPr>
        <w:t>of dynamic memory</w:t>
      </w:r>
      <w:r w:rsidRPr="008B0222">
        <w:rPr>
          <w:rFonts w:ascii="Arial" w:hAnsi="Arial" w:cs="Arial"/>
          <w:spacing w:val="-5"/>
        </w:rPr>
        <w:t xml:space="preserve"> </w:t>
      </w:r>
      <w:r w:rsidRPr="008B0222">
        <w:rPr>
          <w:rFonts w:ascii="Arial" w:hAnsi="Arial" w:cs="Arial"/>
        </w:rPr>
        <w:t>allocation.</w:t>
      </w:r>
      <w:r w:rsidRPr="008B0222">
        <w:rPr>
          <w:rFonts w:ascii="Arial" w:hAnsi="Arial" w:cs="Arial"/>
          <w:spacing w:val="-7"/>
        </w:rPr>
        <w:t xml:space="preserve"> </w:t>
      </w:r>
      <w:r w:rsidRPr="008B0222">
        <w:rPr>
          <w:rFonts w:ascii="Arial" w:hAnsi="Arial" w:cs="Arial"/>
        </w:rPr>
        <w:t>In C++ language,</w:t>
      </w:r>
      <w:r w:rsidRPr="008B0222">
        <w:rPr>
          <w:rFonts w:ascii="Arial" w:hAnsi="Arial" w:cs="Arial"/>
          <w:spacing w:val="-3"/>
        </w:rPr>
        <w:t xml:space="preserve"> </w:t>
      </w:r>
      <w:r w:rsidRPr="008B0222">
        <w:rPr>
          <w:rFonts w:ascii="Arial" w:hAnsi="Arial" w:cs="Arial"/>
        </w:rPr>
        <w:t>we</w:t>
      </w:r>
      <w:r w:rsidRPr="008B0222">
        <w:rPr>
          <w:rFonts w:ascii="Arial" w:hAnsi="Arial" w:cs="Arial"/>
          <w:spacing w:val="-1"/>
        </w:rPr>
        <w:t xml:space="preserve"> </w:t>
      </w:r>
      <w:r w:rsidRPr="008B0222">
        <w:rPr>
          <w:rFonts w:ascii="Arial" w:hAnsi="Arial" w:cs="Arial"/>
        </w:rPr>
        <w:t>can</w:t>
      </w:r>
      <w:r w:rsidRPr="008B0222">
        <w:rPr>
          <w:rFonts w:ascii="Arial" w:hAnsi="Arial" w:cs="Arial"/>
          <w:spacing w:val="-4"/>
        </w:rPr>
        <w:t xml:space="preserve"> </w:t>
      </w:r>
      <w:r w:rsidRPr="008B0222">
        <w:rPr>
          <w:rFonts w:ascii="Arial" w:hAnsi="Arial" w:cs="Arial"/>
        </w:rPr>
        <w:t>free</w:t>
      </w:r>
      <w:r w:rsidRPr="008B0222">
        <w:rPr>
          <w:rFonts w:ascii="Arial" w:hAnsi="Arial" w:cs="Arial"/>
          <w:spacing w:val="-6"/>
        </w:rPr>
        <w:t xml:space="preserve"> </w:t>
      </w:r>
      <w:r w:rsidRPr="008B0222">
        <w:rPr>
          <w:rFonts w:ascii="Arial" w:hAnsi="Arial" w:cs="Arial"/>
        </w:rPr>
        <w:t>the</w:t>
      </w:r>
      <w:r w:rsidRPr="008B0222">
        <w:rPr>
          <w:rFonts w:ascii="Arial" w:hAnsi="Arial" w:cs="Arial"/>
          <w:spacing w:val="-1"/>
        </w:rPr>
        <w:t xml:space="preserve"> </w:t>
      </w:r>
      <w:r w:rsidRPr="008B0222">
        <w:rPr>
          <w:rFonts w:ascii="Arial" w:hAnsi="Arial" w:cs="Arial"/>
        </w:rPr>
        <w:t>allocated memory at any time by calling the free() function.</w:t>
      </w:r>
    </w:p>
    <w:p w14:paraId="4F04E3C8" w14:textId="77777777" w:rsidR="00464FF9" w:rsidRPr="008B0222" w:rsidRDefault="00464FF9">
      <w:pPr>
        <w:pStyle w:val="BodyText"/>
        <w:rPr>
          <w:rFonts w:ascii="Arial" w:hAnsi="Arial" w:cs="Arial"/>
        </w:rPr>
      </w:pPr>
    </w:p>
    <w:p w14:paraId="09A34C45" w14:textId="77777777" w:rsidR="00464FF9" w:rsidRPr="008B0222" w:rsidRDefault="00000000">
      <w:pPr>
        <w:pStyle w:val="Heading3"/>
        <w:numPr>
          <w:ilvl w:val="0"/>
          <w:numId w:val="4"/>
        </w:numPr>
        <w:tabs>
          <w:tab w:val="left" w:pos="804"/>
        </w:tabs>
        <w:spacing w:before="87"/>
        <w:ind w:left="804" w:hanging="372"/>
        <w:rPr>
          <w:rFonts w:ascii="Arial" w:hAnsi="Arial" w:cs="Arial"/>
        </w:rPr>
      </w:pPr>
      <w:bookmarkStart w:id="17" w:name="7)_Speed"/>
      <w:bookmarkEnd w:id="17"/>
      <w:r w:rsidRPr="008B0222">
        <w:rPr>
          <w:rFonts w:ascii="Arial" w:hAnsi="Arial" w:cs="Arial"/>
          <w:spacing w:val="-2"/>
        </w:rPr>
        <w:t>Speed</w:t>
      </w:r>
    </w:p>
    <w:p w14:paraId="58B1BA06" w14:textId="77777777" w:rsidR="00464FF9" w:rsidRPr="008B0222" w:rsidRDefault="00000000">
      <w:pPr>
        <w:pStyle w:val="BodyText"/>
        <w:spacing w:before="288"/>
        <w:ind w:left="432"/>
        <w:rPr>
          <w:rFonts w:ascii="Arial" w:hAnsi="Arial" w:cs="Arial"/>
        </w:rPr>
      </w:pPr>
      <w:r w:rsidRPr="008B0222">
        <w:rPr>
          <w:rFonts w:ascii="Arial" w:hAnsi="Arial" w:cs="Arial"/>
        </w:rPr>
        <w:t>The</w:t>
      </w:r>
      <w:r w:rsidRPr="008B0222">
        <w:rPr>
          <w:rFonts w:ascii="Arial" w:hAnsi="Arial" w:cs="Arial"/>
          <w:spacing w:val="-9"/>
        </w:rPr>
        <w:t xml:space="preserve"> </w:t>
      </w:r>
      <w:r w:rsidRPr="008B0222">
        <w:rPr>
          <w:rFonts w:ascii="Arial" w:hAnsi="Arial" w:cs="Arial"/>
        </w:rPr>
        <w:t>compilation</w:t>
      </w:r>
      <w:r w:rsidRPr="008B0222">
        <w:rPr>
          <w:rFonts w:ascii="Arial" w:hAnsi="Arial" w:cs="Arial"/>
          <w:spacing w:val="-2"/>
        </w:rPr>
        <w:t xml:space="preserve"> </w:t>
      </w:r>
      <w:r w:rsidRPr="008B0222">
        <w:rPr>
          <w:rFonts w:ascii="Arial" w:hAnsi="Arial" w:cs="Arial"/>
        </w:rPr>
        <w:t>and</w:t>
      </w:r>
      <w:r w:rsidRPr="008B0222">
        <w:rPr>
          <w:rFonts w:ascii="Arial" w:hAnsi="Arial" w:cs="Arial"/>
          <w:spacing w:val="-5"/>
        </w:rPr>
        <w:t xml:space="preserve"> </w:t>
      </w:r>
      <w:r w:rsidRPr="008B0222">
        <w:rPr>
          <w:rFonts w:ascii="Arial" w:hAnsi="Arial" w:cs="Arial"/>
        </w:rPr>
        <w:t>execution</w:t>
      </w:r>
      <w:r w:rsidRPr="008B0222">
        <w:rPr>
          <w:rFonts w:ascii="Arial" w:hAnsi="Arial" w:cs="Arial"/>
          <w:spacing w:val="-7"/>
        </w:rPr>
        <w:t xml:space="preserve"> </w:t>
      </w:r>
      <w:r w:rsidRPr="008B0222">
        <w:rPr>
          <w:rFonts w:ascii="Arial" w:hAnsi="Arial" w:cs="Arial"/>
        </w:rPr>
        <w:t>time</w:t>
      </w:r>
      <w:r w:rsidRPr="008B0222">
        <w:rPr>
          <w:rFonts w:ascii="Arial" w:hAnsi="Arial" w:cs="Arial"/>
          <w:spacing w:val="-9"/>
        </w:rPr>
        <w:t xml:space="preserve"> </w:t>
      </w:r>
      <w:r w:rsidRPr="008B0222">
        <w:rPr>
          <w:rFonts w:ascii="Arial" w:hAnsi="Arial" w:cs="Arial"/>
        </w:rPr>
        <w:t>of</w:t>
      </w:r>
      <w:r w:rsidRPr="008B0222">
        <w:rPr>
          <w:rFonts w:ascii="Arial" w:hAnsi="Arial" w:cs="Arial"/>
          <w:spacing w:val="-3"/>
        </w:rPr>
        <w:t xml:space="preserve"> </w:t>
      </w:r>
      <w:r w:rsidRPr="008B0222">
        <w:rPr>
          <w:rFonts w:ascii="Arial" w:hAnsi="Arial" w:cs="Arial"/>
        </w:rPr>
        <w:t>C++</w:t>
      </w:r>
      <w:r w:rsidRPr="008B0222">
        <w:rPr>
          <w:rFonts w:ascii="Arial" w:hAnsi="Arial" w:cs="Arial"/>
          <w:spacing w:val="-10"/>
        </w:rPr>
        <w:t xml:space="preserve"> </w:t>
      </w:r>
      <w:r w:rsidRPr="008B0222">
        <w:rPr>
          <w:rFonts w:ascii="Arial" w:hAnsi="Arial" w:cs="Arial"/>
        </w:rPr>
        <w:t>language</w:t>
      </w:r>
      <w:r w:rsidRPr="008B0222">
        <w:rPr>
          <w:rFonts w:ascii="Arial" w:hAnsi="Arial" w:cs="Arial"/>
          <w:spacing w:val="-9"/>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spacing w:val="-2"/>
        </w:rPr>
        <w:t>fast.</w:t>
      </w:r>
    </w:p>
    <w:p w14:paraId="353A528B" w14:textId="77777777" w:rsidR="00464FF9" w:rsidRPr="008B0222" w:rsidRDefault="00464FF9">
      <w:pPr>
        <w:pStyle w:val="BodyText"/>
        <w:spacing w:before="29"/>
        <w:rPr>
          <w:rFonts w:ascii="Arial" w:hAnsi="Arial" w:cs="Arial"/>
        </w:rPr>
      </w:pPr>
    </w:p>
    <w:p w14:paraId="197D7A96" w14:textId="77777777" w:rsidR="00464FF9" w:rsidRPr="008B0222" w:rsidRDefault="00000000">
      <w:pPr>
        <w:pStyle w:val="Heading3"/>
        <w:numPr>
          <w:ilvl w:val="0"/>
          <w:numId w:val="4"/>
        </w:numPr>
        <w:tabs>
          <w:tab w:val="left" w:pos="804"/>
        </w:tabs>
        <w:ind w:left="804" w:hanging="372"/>
        <w:rPr>
          <w:rFonts w:ascii="Arial" w:hAnsi="Arial" w:cs="Arial"/>
        </w:rPr>
      </w:pPr>
      <w:bookmarkStart w:id="18" w:name="8)_Pointer"/>
      <w:bookmarkEnd w:id="18"/>
      <w:r w:rsidRPr="008B0222">
        <w:rPr>
          <w:rFonts w:ascii="Arial" w:hAnsi="Arial" w:cs="Arial"/>
          <w:spacing w:val="-2"/>
        </w:rPr>
        <w:t>Pointer</w:t>
      </w:r>
    </w:p>
    <w:p w14:paraId="7DD48908" w14:textId="77777777" w:rsidR="00464FF9" w:rsidRPr="008B0222" w:rsidRDefault="00000000">
      <w:pPr>
        <w:pStyle w:val="BodyText"/>
        <w:spacing w:before="289"/>
        <w:ind w:left="432" w:right="380"/>
        <w:rPr>
          <w:rFonts w:ascii="Arial" w:hAnsi="Arial" w:cs="Arial"/>
        </w:rPr>
      </w:pPr>
      <w:r w:rsidRPr="008B0222">
        <w:rPr>
          <w:rFonts w:ascii="Arial" w:hAnsi="Arial" w:cs="Arial"/>
        </w:rPr>
        <w:t>C++</w:t>
      </w:r>
      <w:r w:rsidRPr="008B0222">
        <w:rPr>
          <w:rFonts w:ascii="Arial" w:hAnsi="Arial" w:cs="Arial"/>
          <w:spacing w:val="-1"/>
        </w:rPr>
        <w:t xml:space="preserve"> </w:t>
      </w:r>
      <w:r w:rsidRPr="008B0222">
        <w:rPr>
          <w:rFonts w:ascii="Arial" w:hAnsi="Arial" w:cs="Arial"/>
        </w:rPr>
        <w:t>provides</w:t>
      </w:r>
      <w:r w:rsidRPr="008B0222">
        <w:rPr>
          <w:rFonts w:ascii="Arial" w:hAnsi="Arial" w:cs="Arial"/>
          <w:spacing w:val="-3"/>
        </w:rPr>
        <w:t xml:space="preserve"> </w:t>
      </w:r>
      <w:r w:rsidRPr="008B0222">
        <w:rPr>
          <w:rFonts w:ascii="Arial" w:hAnsi="Arial" w:cs="Arial"/>
        </w:rPr>
        <w:t>the</w:t>
      </w:r>
      <w:r w:rsidRPr="008B0222">
        <w:rPr>
          <w:rFonts w:ascii="Arial" w:hAnsi="Arial" w:cs="Arial"/>
          <w:spacing w:val="-4"/>
        </w:rPr>
        <w:t xml:space="preserve"> </w:t>
      </w:r>
      <w:r w:rsidRPr="008B0222">
        <w:rPr>
          <w:rFonts w:ascii="Arial" w:hAnsi="Arial" w:cs="Arial"/>
        </w:rPr>
        <w:t>feature of</w:t>
      </w:r>
      <w:r w:rsidRPr="008B0222">
        <w:rPr>
          <w:rFonts w:ascii="Arial" w:hAnsi="Arial" w:cs="Arial"/>
          <w:spacing w:val="-3"/>
        </w:rPr>
        <w:t xml:space="preserve"> </w:t>
      </w:r>
      <w:r w:rsidRPr="008B0222">
        <w:rPr>
          <w:rFonts w:ascii="Arial" w:hAnsi="Arial" w:cs="Arial"/>
        </w:rPr>
        <w:t>pointers.</w:t>
      </w:r>
      <w:r w:rsidRPr="008B0222">
        <w:rPr>
          <w:rFonts w:ascii="Arial" w:hAnsi="Arial" w:cs="Arial"/>
          <w:spacing w:val="-4"/>
        </w:rPr>
        <w:t xml:space="preserve"> </w:t>
      </w:r>
      <w:r w:rsidRPr="008B0222">
        <w:rPr>
          <w:rFonts w:ascii="Arial" w:hAnsi="Arial" w:cs="Arial"/>
        </w:rPr>
        <w:t>We</w:t>
      </w:r>
      <w:r w:rsidRPr="008B0222">
        <w:rPr>
          <w:rFonts w:ascii="Arial" w:hAnsi="Arial" w:cs="Arial"/>
          <w:spacing w:val="-4"/>
        </w:rPr>
        <w:t xml:space="preserve"> </w:t>
      </w:r>
      <w:r w:rsidRPr="008B0222">
        <w:rPr>
          <w:rFonts w:ascii="Arial" w:hAnsi="Arial" w:cs="Arial"/>
        </w:rPr>
        <w:t>can</w:t>
      </w:r>
      <w:r w:rsidRPr="008B0222">
        <w:rPr>
          <w:rFonts w:ascii="Arial" w:hAnsi="Arial" w:cs="Arial"/>
          <w:spacing w:val="-2"/>
        </w:rPr>
        <w:t xml:space="preserve"> </w:t>
      </w:r>
      <w:r w:rsidRPr="008B0222">
        <w:rPr>
          <w:rFonts w:ascii="Arial" w:hAnsi="Arial" w:cs="Arial"/>
        </w:rPr>
        <w:t>directly</w:t>
      </w:r>
      <w:r w:rsidRPr="008B0222">
        <w:rPr>
          <w:rFonts w:ascii="Arial" w:hAnsi="Arial" w:cs="Arial"/>
          <w:spacing w:val="-3"/>
        </w:rPr>
        <w:t xml:space="preserve"> </w:t>
      </w:r>
      <w:r w:rsidRPr="008B0222">
        <w:rPr>
          <w:rFonts w:ascii="Arial" w:hAnsi="Arial" w:cs="Arial"/>
        </w:rPr>
        <w:t>interact with</w:t>
      </w:r>
      <w:r w:rsidRPr="008B0222">
        <w:rPr>
          <w:rFonts w:ascii="Arial" w:hAnsi="Arial" w:cs="Arial"/>
          <w:spacing w:val="-2"/>
        </w:rPr>
        <w:t xml:space="preserve"> </w:t>
      </w:r>
      <w:r w:rsidRPr="008B0222">
        <w:rPr>
          <w:rFonts w:ascii="Arial" w:hAnsi="Arial" w:cs="Arial"/>
        </w:rPr>
        <w:t>the</w:t>
      </w:r>
      <w:r w:rsidRPr="008B0222">
        <w:rPr>
          <w:rFonts w:ascii="Arial" w:hAnsi="Arial" w:cs="Arial"/>
          <w:spacing w:val="-4"/>
        </w:rPr>
        <w:t xml:space="preserve"> </w:t>
      </w:r>
      <w:r w:rsidRPr="008B0222">
        <w:rPr>
          <w:rFonts w:ascii="Arial" w:hAnsi="Arial" w:cs="Arial"/>
        </w:rPr>
        <w:t>memory</w:t>
      </w:r>
      <w:r w:rsidRPr="008B0222">
        <w:rPr>
          <w:rFonts w:ascii="Arial" w:hAnsi="Arial" w:cs="Arial"/>
          <w:spacing w:val="-3"/>
        </w:rPr>
        <w:t xml:space="preserve"> </w:t>
      </w:r>
      <w:r w:rsidRPr="008B0222">
        <w:rPr>
          <w:rFonts w:ascii="Arial" w:hAnsi="Arial" w:cs="Arial"/>
        </w:rPr>
        <w:t>by</w:t>
      </w:r>
      <w:r w:rsidRPr="008B0222">
        <w:rPr>
          <w:rFonts w:ascii="Arial" w:hAnsi="Arial" w:cs="Arial"/>
          <w:spacing w:val="-3"/>
        </w:rPr>
        <w:t xml:space="preserve"> </w:t>
      </w:r>
      <w:r w:rsidRPr="008B0222">
        <w:rPr>
          <w:rFonts w:ascii="Arial" w:hAnsi="Arial" w:cs="Arial"/>
        </w:rPr>
        <w:t>using</w:t>
      </w:r>
      <w:r w:rsidRPr="008B0222">
        <w:rPr>
          <w:rFonts w:ascii="Arial" w:hAnsi="Arial" w:cs="Arial"/>
          <w:spacing w:val="-5"/>
        </w:rPr>
        <w:t xml:space="preserve"> </w:t>
      </w:r>
      <w:r w:rsidRPr="008B0222">
        <w:rPr>
          <w:rFonts w:ascii="Arial" w:hAnsi="Arial" w:cs="Arial"/>
        </w:rPr>
        <w:t>the</w:t>
      </w:r>
      <w:r w:rsidRPr="008B0222">
        <w:rPr>
          <w:rFonts w:ascii="Arial" w:hAnsi="Arial" w:cs="Arial"/>
          <w:spacing w:val="-4"/>
        </w:rPr>
        <w:t xml:space="preserve"> </w:t>
      </w:r>
      <w:r w:rsidRPr="008B0222">
        <w:rPr>
          <w:rFonts w:ascii="Arial" w:hAnsi="Arial" w:cs="Arial"/>
        </w:rPr>
        <w:t>pointers.</w:t>
      </w:r>
      <w:r w:rsidRPr="008B0222">
        <w:rPr>
          <w:rFonts w:ascii="Arial" w:hAnsi="Arial" w:cs="Arial"/>
          <w:spacing w:val="-5"/>
        </w:rPr>
        <w:t xml:space="preserve"> </w:t>
      </w:r>
      <w:r w:rsidRPr="008B0222">
        <w:rPr>
          <w:rFonts w:ascii="Arial" w:hAnsi="Arial" w:cs="Arial"/>
        </w:rPr>
        <w:t>We can use pointers for memory, structures, functions, array etc.</w:t>
      </w:r>
    </w:p>
    <w:p w14:paraId="5D99EF1E" w14:textId="77777777" w:rsidR="00464FF9" w:rsidRPr="008B0222" w:rsidRDefault="00464FF9">
      <w:pPr>
        <w:pStyle w:val="BodyText"/>
        <w:spacing w:before="30"/>
        <w:rPr>
          <w:rFonts w:ascii="Arial" w:hAnsi="Arial" w:cs="Arial"/>
        </w:rPr>
      </w:pPr>
    </w:p>
    <w:p w14:paraId="75772B6F" w14:textId="77777777" w:rsidR="00464FF9" w:rsidRPr="008B0222" w:rsidRDefault="00000000">
      <w:pPr>
        <w:pStyle w:val="Heading3"/>
        <w:numPr>
          <w:ilvl w:val="0"/>
          <w:numId w:val="4"/>
        </w:numPr>
        <w:tabs>
          <w:tab w:val="left" w:pos="804"/>
        </w:tabs>
        <w:spacing w:before="1"/>
        <w:ind w:left="804" w:hanging="372"/>
        <w:rPr>
          <w:rFonts w:ascii="Arial" w:hAnsi="Arial" w:cs="Arial"/>
        </w:rPr>
      </w:pPr>
      <w:bookmarkStart w:id="19" w:name="9)_Recursion"/>
      <w:bookmarkEnd w:id="19"/>
      <w:r w:rsidRPr="008B0222">
        <w:rPr>
          <w:rFonts w:ascii="Arial" w:hAnsi="Arial" w:cs="Arial"/>
          <w:spacing w:val="-2"/>
        </w:rPr>
        <w:t>Recursion</w:t>
      </w:r>
    </w:p>
    <w:p w14:paraId="77CA43D9" w14:textId="77777777" w:rsidR="00464FF9" w:rsidRPr="008B0222" w:rsidRDefault="00000000">
      <w:pPr>
        <w:pStyle w:val="BodyText"/>
        <w:spacing w:before="288"/>
        <w:ind w:left="432"/>
        <w:rPr>
          <w:rFonts w:ascii="Arial" w:hAnsi="Arial" w:cs="Arial"/>
        </w:rPr>
      </w:pPr>
      <w:r w:rsidRPr="008B0222">
        <w:rPr>
          <w:rFonts w:ascii="Arial" w:hAnsi="Arial" w:cs="Arial"/>
        </w:rPr>
        <w:t>In</w:t>
      </w:r>
      <w:r w:rsidRPr="008B0222">
        <w:rPr>
          <w:rFonts w:ascii="Arial" w:hAnsi="Arial" w:cs="Arial"/>
          <w:spacing w:val="-5"/>
        </w:rPr>
        <w:t xml:space="preserve"> </w:t>
      </w:r>
      <w:r w:rsidRPr="008B0222">
        <w:rPr>
          <w:rFonts w:ascii="Arial" w:hAnsi="Arial" w:cs="Arial"/>
        </w:rPr>
        <w:t>C++,</w:t>
      </w:r>
      <w:r w:rsidRPr="008B0222">
        <w:rPr>
          <w:rFonts w:ascii="Arial" w:hAnsi="Arial" w:cs="Arial"/>
          <w:spacing w:val="-6"/>
        </w:rPr>
        <w:t xml:space="preserve"> </w:t>
      </w:r>
      <w:r w:rsidRPr="008B0222">
        <w:rPr>
          <w:rFonts w:ascii="Arial" w:hAnsi="Arial" w:cs="Arial"/>
        </w:rPr>
        <w:t>we</w:t>
      </w:r>
      <w:r w:rsidRPr="008B0222">
        <w:rPr>
          <w:rFonts w:ascii="Arial" w:hAnsi="Arial" w:cs="Arial"/>
          <w:spacing w:val="-9"/>
        </w:rPr>
        <w:t xml:space="preserve"> </w:t>
      </w:r>
      <w:r w:rsidRPr="008B0222">
        <w:rPr>
          <w:rFonts w:ascii="Arial" w:hAnsi="Arial" w:cs="Arial"/>
        </w:rPr>
        <w:t>can</w:t>
      </w:r>
      <w:r w:rsidRPr="008B0222">
        <w:rPr>
          <w:rFonts w:ascii="Arial" w:hAnsi="Arial" w:cs="Arial"/>
          <w:spacing w:val="-3"/>
        </w:rPr>
        <w:t xml:space="preserve"> </w:t>
      </w:r>
      <w:r w:rsidRPr="008B0222">
        <w:rPr>
          <w:rFonts w:ascii="Arial" w:hAnsi="Arial" w:cs="Arial"/>
        </w:rPr>
        <w:t>call</w:t>
      </w:r>
      <w:r w:rsidRPr="008B0222">
        <w:rPr>
          <w:rFonts w:ascii="Arial" w:hAnsi="Arial" w:cs="Arial"/>
          <w:spacing w:val="-3"/>
        </w:rPr>
        <w:t xml:space="preserve"> </w:t>
      </w:r>
      <w:r w:rsidRPr="008B0222">
        <w:rPr>
          <w:rFonts w:ascii="Arial" w:hAnsi="Arial" w:cs="Arial"/>
        </w:rPr>
        <w:t>the</w:t>
      </w:r>
      <w:r w:rsidRPr="008B0222">
        <w:rPr>
          <w:rFonts w:ascii="Arial" w:hAnsi="Arial" w:cs="Arial"/>
          <w:spacing w:val="-10"/>
        </w:rPr>
        <w:t xml:space="preserve"> </w:t>
      </w:r>
      <w:r w:rsidRPr="008B0222">
        <w:rPr>
          <w:rFonts w:ascii="Arial" w:hAnsi="Arial" w:cs="Arial"/>
        </w:rPr>
        <w:t>function</w:t>
      </w:r>
      <w:r w:rsidRPr="008B0222">
        <w:rPr>
          <w:rFonts w:ascii="Arial" w:hAnsi="Arial" w:cs="Arial"/>
          <w:spacing w:val="-2"/>
        </w:rPr>
        <w:t xml:space="preserve"> </w:t>
      </w:r>
      <w:r w:rsidRPr="008B0222">
        <w:rPr>
          <w:rFonts w:ascii="Arial" w:hAnsi="Arial" w:cs="Arial"/>
        </w:rPr>
        <w:t>within</w:t>
      </w:r>
      <w:r w:rsidRPr="008B0222">
        <w:rPr>
          <w:rFonts w:ascii="Arial" w:hAnsi="Arial" w:cs="Arial"/>
          <w:spacing w:val="-8"/>
        </w:rPr>
        <w:t xml:space="preserve"> </w:t>
      </w:r>
      <w:r w:rsidRPr="008B0222">
        <w:rPr>
          <w:rFonts w:ascii="Arial" w:hAnsi="Arial" w:cs="Arial"/>
        </w:rPr>
        <w:t>the</w:t>
      </w:r>
      <w:r w:rsidRPr="008B0222">
        <w:rPr>
          <w:rFonts w:ascii="Arial" w:hAnsi="Arial" w:cs="Arial"/>
          <w:spacing w:val="-9"/>
        </w:rPr>
        <w:t xml:space="preserve"> </w:t>
      </w:r>
      <w:r w:rsidRPr="008B0222">
        <w:rPr>
          <w:rFonts w:ascii="Arial" w:hAnsi="Arial" w:cs="Arial"/>
        </w:rPr>
        <w:t>function.</w:t>
      </w:r>
      <w:r w:rsidRPr="008B0222">
        <w:rPr>
          <w:rFonts w:ascii="Arial" w:hAnsi="Arial" w:cs="Arial"/>
          <w:spacing w:val="-6"/>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provides</w:t>
      </w:r>
      <w:r w:rsidRPr="008B0222">
        <w:rPr>
          <w:rFonts w:ascii="Arial" w:hAnsi="Arial" w:cs="Arial"/>
          <w:spacing w:val="-4"/>
        </w:rPr>
        <w:t xml:space="preserve"> </w:t>
      </w:r>
      <w:r w:rsidRPr="008B0222">
        <w:rPr>
          <w:rFonts w:ascii="Arial" w:hAnsi="Arial" w:cs="Arial"/>
        </w:rPr>
        <w:t>code</w:t>
      </w:r>
      <w:r w:rsidRPr="008B0222">
        <w:rPr>
          <w:rFonts w:ascii="Arial" w:hAnsi="Arial" w:cs="Arial"/>
          <w:spacing w:val="-9"/>
        </w:rPr>
        <w:t xml:space="preserve"> </w:t>
      </w:r>
      <w:r w:rsidRPr="008B0222">
        <w:rPr>
          <w:rFonts w:ascii="Arial" w:hAnsi="Arial" w:cs="Arial"/>
        </w:rPr>
        <w:t>reusability</w:t>
      </w:r>
      <w:r w:rsidRPr="008B0222">
        <w:rPr>
          <w:rFonts w:ascii="Arial" w:hAnsi="Arial" w:cs="Arial"/>
          <w:spacing w:val="-8"/>
        </w:rPr>
        <w:t xml:space="preserve"> </w:t>
      </w:r>
      <w:r w:rsidRPr="008B0222">
        <w:rPr>
          <w:rFonts w:ascii="Arial" w:hAnsi="Arial" w:cs="Arial"/>
        </w:rPr>
        <w:t>for</w:t>
      </w:r>
      <w:r w:rsidRPr="008B0222">
        <w:rPr>
          <w:rFonts w:ascii="Arial" w:hAnsi="Arial" w:cs="Arial"/>
          <w:spacing w:val="-9"/>
        </w:rPr>
        <w:t xml:space="preserve"> </w:t>
      </w:r>
      <w:r w:rsidRPr="008B0222">
        <w:rPr>
          <w:rFonts w:ascii="Arial" w:hAnsi="Arial" w:cs="Arial"/>
        </w:rPr>
        <w:t>every</w:t>
      </w:r>
      <w:r w:rsidRPr="008B0222">
        <w:rPr>
          <w:rFonts w:ascii="Arial" w:hAnsi="Arial" w:cs="Arial"/>
          <w:spacing w:val="-4"/>
        </w:rPr>
        <w:t xml:space="preserve"> </w:t>
      </w:r>
      <w:r w:rsidRPr="008B0222">
        <w:rPr>
          <w:rFonts w:ascii="Arial" w:hAnsi="Arial" w:cs="Arial"/>
          <w:spacing w:val="-2"/>
        </w:rPr>
        <w:t>function.</w:t>
      </w:r>
    </w:p>
    <w:p w14:paraId="2599C5DC" w14:textId="77777777" w:rsidR="00464FF9" w:rsidRPr="008B0222" w:rsidRDefault="00464FF9">
      <w:pPr>
        <w:pStyle w:val="BodyText"/>
        <w:spacing w:before="29"/>
        <w:rPr>
          <w:rFonts w:ascii="Arial" w:hAnsi="Arial" w:cs="Arial"/>
        </w:rPr>
      </w:pPr>
    </w:p>
    <w:p w14:paraId="17483D4D" w14:textId="77777777" w:rsidR="00464FF9" w:rsidRPr="008B0222" w:rsidRDefault="00000000">
      <w:pPr>
        <w:pStyle w:val="Heading3"/>
        <w:numPr>
          <w:ilvl w:val="0"/>
          <w:numId w:val="4"/>
        </w:numPr>
        <w:tabs>
          <w:tab w:val="left" w:pos="981"/>
        </w:tabs>
        <w:ind w:left="981" w:hanging="549"/>
        <w:rPr>
          <w:rFonts w:ascii="Arial" w:hAnsi="Arial" w:cs="Arial"/>
        </w:rPr>
      </w:pPr>
      <w:bookmarkStart w:id="20" w:name="10)_Extensible"/>
      <w:bookmarkEnd w:id="20"/>
      <w:r w:rsidRPr="008B0222">
        <w:rPr>
          <w:rFonts w:ascii="Arial" w:hAnsi="Arial" w:cs="Arial"/>
          <w:spacing w:val="-2"/>
        </w:rPr>
        <w:t>Extensible</w:t>
      </w:r>
    </w:p>
    <w:p w14:paraId="4964652D" w14:textId="77777777" w:rsidR="00464FF9" w:rsidRPr="008B0222" w:rsidRDefault="00000000">
      <w:pPr>
        <w:pStyle w:val="BodyText"/>
        <w:spacing w:before="288"/>
        <w:ind w:left="432"/>
        <w:rPr>
          <w:rFonts w:ascii="Arial" w:hAnsi="Arial" w:cs="Arial"/>
        </w:rPr>
      </w:pPr>
      <w:r w:rsidRPr="008B0222">
        <w:rPr>
          <w:rFonts w:ascii="Arial" w:hAnsi="Arial" w:cs="Arial"/>
        </w:rPr>
        <w:t>C++</w:t>
      </w:r>
      <w:r w:rsidRPr="008B0222">
        <w:rPr>
          <w:rFonts w:ascii="Arial" w:hAnsi="Arial" w:cs="Arial"/>
          <w:spacing w:val="-8"/>
        </w:rPr>
        <w:t xml:space="preserve"> </w:t>
      </w:r>
      <w:r w:rsidRPr="008B0222">
        <w:rPr>
          <w:rFonts w:ascii="Arial" w:hAnsi="Arial" w:cs="Arial"/>
        </w:rPr>
        <w:t>language</w:t>
      </w:r>
      <w:r w:rsidRPr="008B0222">
        <w:rPr>
          <w:rFonts w:ascii="Arial" w:hAnsi="Arial" w:cs="Arial"/>
          <w:spacing w:val="-8"/>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rPr>
        <w:t>extensible</w:t>
      </w:r>
      <w:r w:rsidRPr="008B0222">
        <w:rPr>
          <w:rFonts w:ascii="Arial" w:hAnsi="Arial" w:cs="Arial"/>
          <w:spacing w:val="-8"/>
        </w:rPr>
        <w:t xml:space="preserve"> </w:t>
      </w:r>
      <w:r w:rsidRPr="008B0222">
        <w:rPr>
          <w:rFonts w:ascii="Arial" w:hAnsi="Arial" w:cs="Arial"/>
        </w:rPr>
        <w:t>because</w:t>
      </w:r>
      <w:r w:rsidRPr="008B0222">
        <w:rPr>
          <w:rFonts w:ascii="Arial" w:hAnsi="Arial" w:cs="Arial"/>
          <w:spacing w:val="-8"/>
        </w:rPr>
        <w:t xml:space="preserve"> </w:t>
      </w:r>
      <w:r w:rsidRPr="008B0222">
        <w:rPr>
          <w:rFonts w:ascii="Arial" w:hAnsi="Arial" w:cs="Arial"/>
        </w:rPr>
        <w:t>it</w:t>
      </w:r>
      <w:r w:rsidRPr="008B0222">
        <w:rPr>
          <w:rFonts w:ascii="Arial" w:hAnsi="Arial" w:cs="Arial"/>
          <w:spacing w:val="-1"/>
        </w:rPr>
        <w:t xml:space="preserve"> </w:t>
      </w:r>
      <w:r w:rsidRPr="008B0222">
        <w:rPr>
          <w:rFonts w:ascii="Arial" w:hAnsi="Arial" w:cs="Arial"/>
        </w:rPr>
        <w:t>can</w:t>
      </w:r>
      <w:r w:rsidRPr="008B0222">
        <w:rPr>
          <w:rFonts w:ascii="Arial" w:hAnsi="Arial" w:cs="Arial"/>
          <w:spacing w:val="-7"/>
        </w:rPr>
        <w:t xml:space="preserve"> </w:t>
      </w:r>
      <w:r w:rsidRPr="008B0222">
        <w:rPr>
          <w:rFonts w:ascii="Arial" w:hAnsi="Arial" w:cs="Arial"/>
        </w:rPr>
        <w:t>easily</w:t>
      </w:r>
      <w:r w:rsidRPr="008B0222">
        <w:rPr>
          <w:rFonts w:ascii="Arial" w:hAnsi="Arial" w:cs="Arial"/>
          <w:spacing w:val="-3"/>
        </w:rPr>
        <w:t xml:space="preserve"> </w:t>
      </w:r>
      <w:r w:rsidRPr="008B0222">
        <w:rPr>
          <w:rFonts w:ascii="Arial" w:hAnsi="Arial" w:cs="Arial"/>
        </w:rPr>
        <w:t>adopt</w:t>
      </w:r>
      <w:r w:rsidRPr="008B0222">
        <w:rPr>
          <w:rFonts w:ascii="Arial" w:hAnsi="Arial" w:cs="Arial"/>
          <w:spacing w:val="-6"/>
        </w:rPr>
        <w:t xml:space="preserve"> </w:t>
      </w:r>
      <w:r w:rsidRPr="008B0222">
        <w:rPr>
          <w:rFonts w:ascii="Arial" w:hAnsi="Arial" w:cs="Arial"/>
        </w:rPr>
        <w:t>new</w:t>
      </w:r>
      <w:r w:rsidRPr="008B0222">
        <w:rPr>
          <w:rFonts w:ascii="Arial" w:hAnsi="Arial" w:cs="Arial"/>
          <w:spacing w:val="-10"/>
        </w:rPr>
        <w:t xml:space="preserve"> </w:t>
      </w:r>
      <w:r w:rsidRPr="008B0222">
        <w:rPr>
          <w:rFonts w:ascii="Arial" w:hAnsi="Arial" w:cs="Arial"/>
          <w:spacing w:val="-2"/>
        </w:rPr>
        <w:t>features.</w:t>
      </w:r>
    </w:p>
    <w:p w14:paraId="2B8A3DA6" w14:textId="77777777" w:rsidR="00464FF9" w:rsidRPr="008B0222" w:rsidRDefault="00464FF9">
      <w:pPr>
        <w:pStyle w:val="BodyText"/>
        <w:spacing w:before="32"/>
        <w:rPr>
          <w:rFonts w:ascii="Arial" w:hAnsi="Arial" w:cs="Arial"/>
        </w:rPr>
      </w:pPr>
    </w:p>
    <w:p w14:paraId="716BDC06" w14:textId="77777777" w:rsidR="00464FF9" w:rsidRPr="008B0222" w:rsidRDefault="00000000">
      <w:pPr>
        <w:pStyle w:val="Heading1"/>
        <w:spacing w:before="0"/>
        <w:rPr>
          <w:rFonts w:ascii="Arial" w:hAnsi="Arial" w:cs="Arial"/>
        </w:rPr>
      </w:pPr>
      <w:bookmarkStart w:id="21" w:name="C++_Basic_Input/Output"/>
      <w:bookmarkEnd w:id="21"/>
      <w:r w:rsidRPr="008B0222">
        <w:rPr>
          <w:rFonts w:ascii="Arial" w:hAnsi="Arial" w:cs="Arial"/>
        </w:rPr>
        <w:t>C++</w:t>
      </w:r>
      <w:r w:rsidRPr="008B0222">
        <w:rPr>
          <w:rFonts w:ascii="Arial" w:hAnsi="Arial" w:cs="Arial"/>
          <w:spacing w:val="-2"/>
        </w:rPr>
        <w:t xml:space="preserve"> </w:t>
      </w:r>
      <w:r w:rsidRPr="008B0222">
        <w:rPr>
          <w:rFonts w:ascii="Arial" w:hAnsi="Arial" w:cs="Arial"/>
        </w:rPr>
        <w:t>Basic</w:t>
      </w:r>
      <w:r w:rsidRPr="008B0222">
        <w:rPr>
          <w:rFonts w:ascii="Arial" w:hAnsi="Arial" w:cs="Arial"/>
          <w:spacing w:val="-7"/>
        </w:rPr>
        <w:t xml:space="preserve"> </w:t>
      </w:r>
      <w:r w:rsidRPr="008B0222">
        <w:rPr>
          <w:rFonts w:ascii="Arial" w:hAnsi="Arial" w:cs="Arial"/>
          <w:spacing w:val="-2"/>
        </w:rPr>
        <w:t>Input/Output</w:t>
      </w:r>
    </w:p>
    <w:p w14:paraId="51E4C066" w14:textId="77777777" w:rsidR="00464FF9" w:rsidRPr="008B0222" w:rsidRDefault="00000000">
      <w:pPr>
        <w:pStyle w:val="BodyText"/>
        <w:spacing w:before="282"/>
        <w:ind w:left="432" w:right="380"/>
        <w:rPr>
          <w:rFonts w:ascii="Arial" w:hAnsi="Arial" w:cs="Arial"/>
        </w:rPr>
      </w:pPr>
      <w:r w:rsidRPr="008B0222">
        <w:rPr>
          <w:rFonts w:ascii="Arial" w:hAnsi="Arial" w:cs="Arial"/>
        </w:rPr>
        <w:t>C++</w:t>
      </w:r>
      <w:r w:rsidRPr="008B0222">
        <w:rPr>
          <w:rFonts w:ascii="Arial" w:hAnsi="Arial" w:cs="Arial"/>
          <w:spacing w:val="-2"/>
        </w:rPr>
        <w:t xml:space="preserve"> </w:t>
      </w:r>
      <w:r w:rsidRPr="008B0222">
        <w:rPr>
          <w:rFonts w:ascii="Arial" w:hAnsi="Arial" w:cs="Arial"/>
        </w:rPr>
        <w:t>I/O</w:t>
      </w:r>
      <w:r w:rsidRPr="008B0222">
        <w:rPr>
          <w:rFonts w:ascii="Arial" w:hAnsi="Arial" w:cs="Arial"/>
          <w:spacing w:val="-1"/>
        </w:rPr>
        <w:t xml:space="preserve"> </w:t>
      </w:r>
      <w:r w:rsidRPr="008B0222">
        <w:rPr>
          <w:rFonts w:ascii="Arial" w:hAnsi="Arial" w:cs="Arial"/>
        </w:rPr>
        <w:t>operation</w:t>
      </w:r>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using</w:t>
      </w:r>
      <w:r w:rsidRPr="008B0222">
        <w:rPr>
          <w:rFonts w:ascii="Arial" w:hAnsi="Arial" w:cs="Arial"/>
          <w:spacing w:val="-5"/>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stream</w:t>
      </w:r>
      <w:r w:rsidRPr="008B0222">
        <w:rPr>
          <w:rFonts w:ascii="Arial" w:hAnsi="Arial" w:cs="Arial"/>
          <w:spacing w:val="-4"/>
        </w:rPr>
        <w:t xml:space="preserve"> </w:t>
      </w:r>
      <w:r w:rsidRPr="008B0222">
        <w:rPr>
          <w:rFonts w:ascii="Arial" w:hAnsi="Arial" w:cs="Arial"/>
        </w:rPr>
        <w:t>concept.</w:t>
      </w:r>
      <w:r w:rsidRPr="008B0222">
        <w:rPr>
          <w:rFonts w:ascii="Arial" w:hAnsi="Arial" w:cs="Arial"/>
          <w:spacing w:val="-6"/>
        </w:rPr>
        <w:t xml:space="preserve"> </w:t>
      </w:r>
      <w:r w:rsidRPr="008B0222">
        <w:rPr>
          <w:rFonts w:ascii="Arial" w:hAnsi="Arial" w:cs="Arial"/>
        </w:rPr>
        <w:t>Stream</w:t>
      </w:r>
      <w:r w:rsidRPr="008B0222">
        <w:rPr>
          <w:rFonts w:ascii="Arial" w:hAnsi="Arial" w:cs="Arial"/>
          <w:spacing w:val="-4"/>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sequence of</w:t>
      </w:r>
      <w:r w:rsidRPr="008B0222">
        <w:rPr>
          <w:rFonts w:ascii="Arial" w:hAnsi="Arial" w:cs="Arial"/>
          <w:spacing w:val="-4"/>
        </w:rPr>
        <w:t xml:space="preserve"> </w:t>
      </w:r>
      <w:r w:rsidRPr="008B0222">
        <w:rPr>
          <w:rFonts w:ascii="Arial" w:hAnsi="Arial" w:cs="Arial"/>
        </w:rPr>
        <w:t>bytes or</w:t>
      </w:r>
      <w:r w:rsidRPr="008B0222">
        <w:rPr>
          <w:rFonts w:ascii="Arial" w:hAnsi="Arial" w:cs="Arial"/>
          <w:spacing w:val="-4"/>
        </w:rPr>
        <w:t xml:space="preserve"> </w:t>
      </w:r>
      <w:r w:rsidRPr="008B0222">
        <w:rPr>
          <w:rFonts w:ascii="Arial" w:hAnsi="Arial" w:cs="Arial"/>
        </w:rPr>
        <w:t>flow</w:t>
      </w:r>
      <w:r w:rsidRPr="008B0222">
        <w:rPr>
          <w:rFonts w:ascii="Arial" w:hAnsi="Arial" w:cs="Arial"/>
          <w:spacing w:val="-2"/>
        </w:rPr>
        <w:t xml:space="preserve"> </w:t>
      </w:r>
      <w:r w:rsidRPr="008B0222">
        <w:rPr>
          <w:rFonts w:ascii="Arial" w:hAnsi="Arial" w:cs="Arial"/>
        </w:rPr>
        <w:t>of data.</w:t>
      </w:r>
      <w:r w:rsidRPr="008B0222">
        <w:rPr>
          <w:rFonts w:ascii="Arial" w:hAnsi="Arial" w:cs="Arial"/>
          <w:spacing w:val="-1"/>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makes the performance fast.</w:t>
      </w:r>
    </w:p>
    <w:p w14:paraId="4FB5EA63" w14:textId="77777777" w:rsidR="00464FF9" w:rsidRPr="008B0222" w:rsidRDefault="00464FF9">
      <w:pPr>
        <w:pStyle w:val="BodyText"/>
        <w:spacing w:before="39"/>
        <w:rPr>
          <w:rFonts w:ascii="Arial" w:hAnsi="Arial" w:cs="Arial"/>
        </w:rPr>
      </w:pPr>
    </w:p>
    <w:p w14:paraId="10EDAFEF" w14:textId="77777777" w:rsidR="00464FF9" w:rsidRPr="008B0222" w:rsidRDefault="00000000">
      <w:pPr>
        <w:pStyle w:val="BodyText"/>
        <w:spacing w:line="242" w:lineRule="auto"/>
        <w:ind w:left="432"/>
        <w:rPr>
          <w:rFonts w:ascii="Arial" w:hAnsi="Arial" w:cs="Arial"/>
          <w:b/>
        </w:rPr>
      </w:pPr>
      <w:r w:rsidRPr="008B0222">
        <w:rPr>
          <w:rFonts w:ascii="Arial" w:hAnsi="Arial" w:cs="Arial"/>
        </w:rPr>
        <w:t>If bytes flow</w:t>
      </w:r>
      <w:r w:rsidRPr="008B0222">
        <w:rPr>
          <w:rFonts w:ascii="Arial" w:hAnsi="Arial" w:cs="Arial"/>
          <w:spacing w:val="-3"/>
        </w:rPr>
        <w:t xml:space="preserve"> </w:t>
      </w:r>
      <w:r w:rsidRPr="008B0222">
        <w:rPr>
          <w:rFonts w:ascii="Arial" w:hAnsi="Arial" w:cs="Arial"/>
        </w:rPr>
        <w:t>from</w:t>
      </w:r>
      <w:r w:rsidRPr="008B0222">
        <w:rPr>
          <w:rFonts w:ascii="Arial" w:hAnsi="Arial" w:cs="Arial"/>
          <w:spacing w:val="-1"/>
        </w:rPr>
        <w:t xml:space="preserve"> </w:t>
      </w:r>
      <w:r w:rsidRPr="008B0222">
        <w:rPr>
          <w:rFonts w:ascii="Arial" w:hAnsi="Arial" w:cs="Arial"/>
        </w:rPr>
        <w:t>main memory</w:t>
      </w:r>
      <w:r w:rsidRPr="008B0222">
        <w:rPr>
          <w:rFonts w:ascii="Arial" w:hAnsi="Arial" w:cs="Arial"/>
          <w:spacing w:val="-5"/>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device</w:t>
      </w:r>
      <w:r w:rsidRPr="008B0222">
        <w:rPr>
          <w:rFonts w:ascii="Arial" w:hAnsi="Arial" w:cs="Arial"/>
          <w:spacing w:val="-5"/>
        </w:rPr>
        <w:t xml:space="preserve"> </w:t>
      </w:r>
      <w:r w:rsidRPr="008B0222">
        <w:rPr>
          <w:rFonts w:ascii="Arial" w:hAnsi="Arial" w:cs="Arial"/>
        </w:rPr>
        <w:t>like</w:t>
      </w:r>
      <w:r w:rsidRPr="008B0222">
        <w:rPr>
          <w:rFonts w:ascii="Arial" w:hAnsi="Arial" w:cs="Arial"/>
          <w:spacing w:val="-1"/>
        </w:rPr>
        <w:t xml:space="preserve"> </w:t>
      </w:r>
      <w:r w:rsidRPr="008B0222">
        <w:rPr>
          <w:rFonts w:ascii="Arial" w:hAnsi="Arial" w:cs="Arial"/>
        </w:rPr>
        <w:t>printer,</w:t>
      </w:r>
      <w:r w:rsidRPr="008B0222">
        <w:rPr>
          <w:rFonts w:ascii="Arial" w:hAnsi="Arial" w:cs="Arial"/>
          <w:spacing w:val="-7"/>
        </w:rPr>
        <w:t xml:space="preserve"> </w:t>
      </w:r>
      <w:r w:rsidRPr="008B0222">
        <w:rPr>
          <w:rFonts w:ascii="Arial" w:hAnsi="Arial" w:cs="Arial"/>
        </w:rPr>
        <w:t>display</w:t>
      </w:r>
      <w:r w:rsidRPr="008B0222">
        <w:rPr>
          <w:rFonts w:ascii="Arial" w:hAnsi="Arial" w:cs="Arial"/>
          <w:spacing w:val="-5"/>
        </w:rPr>
        <w:t xml:space="preserve"> </w:t>
      </w:r>
      <w:r w:rsidRPr="008B0222">
        <w:rPr>
          <w:rFonts w:ascii="Arial" w:hAnsi="Arial" w:cs="Arial"/>
        </w:rPr>
        <w:t>screen,</w:t>
      </w:r>
      <w:r w:rsidRPr="008B0222">
        <w:rPr>
          <w:rFonts w:ascii="Arial" w:hAnsi="Arial" w:cs="Arial"/>
          <w:spacing w:val="-2"/>
        </w:rPr>
        <w:t xml:space="preserve"> </w:t>
      </w:r>
      <w:r w:rsidRPr="008B0222">
        <w:rPr>
          <w:rFonts w:ascii="Arial" w:hAnsi="Arial" w:cs="Arial"/>
        </w:rPr>
        <w:t>or</w:t>
      </w:r>
      <w:r w:rsidRPr="008B0222">
        <w:rPr>
          <w:rFonts w:ascii="Arial" w:hAnsi="Arial" w:cs="Arial"/>
          <w:spacing w:val="-1"/>
        </w:rPr>
        <w:t xml:space="preserve"> </w:t>
      </w:r>
      <w:r w:rsidRPr="008B0222">
        <w:rPr>
          <w:rFonts w:ascii="Arial" w:hAnsi="Arial" w:cs="Arial"/>
        </w:rPr>
        <w:t>a</w:t>
      </w:r>
      <w:r w:rsidRPr="008B0222">
        <w:rPr>
          <w:rFonts w:ascii="Arial" w:hAnsi="Arial" w:cs="Arial"/>
          <w:spacing w:val="-7"/>
        </w:rPr>
        <w:t xml:space="preserve"> </w:t>
      </w:r>
      <w:r w:rsidRPr="008B0222">
        <w:rPr>
          <w:rFonts w:ascii="Arial" w:hAnsi="Arial" w:cs="Arial"/>
        </w:rPr>
        <w:t>network connection,</w:t>
      </w:r>
      <w:r w:rsidRPr="008B0222">
        <w:rPr>
          <w:rFonts w:ascii="Arial" w:hAnsi="Arial" w:cs="Arial"/>
          <w:spacing w:val="-7"/>
        </w:rPr>
        <w:t xml:space="preserve"> </w:t>
      </w:r>
      <w:proofErr w:type="spellStart"/>
      <w:r w:rsidRPr="008B0222">
        <w:rPr>
          <w:rFonts w:ascii="Arial" w:hAnsi="Arial" w:cs="Arial"/>
        </w:rPr>
        <w:t>etc</w:t>
      </w:r>
      <w:proofErr w:type="spellEnd"/>
      <w:r w:rsidRPr="008B0222">
        <w:rPr>
          <w:rFonts w:ascii="Arial" w:hAnsi="Arial" w:cs="Arial"/>
        </w:rPr>
        <w:t>,</w:t>
      </w:r>
      <w:r w:rsidRPr="008B0222">
        <w:rPr>
          <w:rFonts w:ascii="Arial" w:hAnsi="Arial" w:cs="Arial"/>
          <w:spacing w:val="-6"/>
        </w:rPr>
        <w:t xml:space="preserve"> </w:t>
      </w:r>
      <w:r w:rsidRPr="008B0222">
        <w:rPr>
          <w:rFonts w:ascii="Arial" w:hAnsi="Arial" w:cs="Arial"/>
        </w:rPr>
        <w:t>this</w:t>
      </w:r>
      <w:r w:rsidRPr="008B0222">
        <w:rPr>
          <w:rFonts w:ascii="Arial" w:hAnsi="Arial" w:cs="Arial"/>
          <w:spacing w:val="-5"/>
        </w:rPr>
        <w:t xml:space="preserve"> </w:t>
      </w:r>
      <w:r w:rsidRPr="008B0222">
        <w:rPr>
          <w:rFonts w:ascii="Arial" w:hAnsi="Arial" w:cs="Arial"/>
        </w:rPr>
        <w:t xml:space="preserve">is called as </w:t>
      </w:r>
      <w:r w:rsidRPr="008B0222">
        <w:rPr>
          <w:rFonts w:ascii="Arial" w:hAnsi="Arial" w:cs="Arial"/>
          <w:b/>
        </w:rPr>
        <w:t>output operation.</w:t>
      </w:r>
    </w:p>
    <w:p w14:paraId="098320BF" w14:textId="77777777" w:rsidR="00464FF9" w:rsidRPr="008B0222" w:rsidRDefault="00464FF9">
      <w:pPr>
        <w:pStyle w:val="BodyText"/>
        <w:spacing w:before="29"/>
        <w:rPr>
          <w:rFonts w:ascii="Arial" w:hAnsi="Arial" w:cs="Arial"/>
          <w:b/>
        </w:rPr>
      </w:pPr>
    </w:p>
    <w:p w14:paraId="068BE65A" w14:textId="77777777" w:rsidR="00464FF9" w:rsidRPr="008B0222" w:rsidRDefault="00000000">
      <w:pPr>
        <w:pStyle w:val="BodyText"/>
        <w:ind w:left="432"/>
        <w:rPr>
          <w:rFonts w:ascii="Arial" w:hAnsi="Arial" w:cs="Arial"/>
          <w:b/>
        </w:rPr>
      </w:pPr>
      <w:r w:rsidRPr="008B0222">
        <w:rPr>
          <w:rFonts w:ascii="Arial" w:hAnsi="Arial" w:cs="Arial"/>
        </w:rPr>
        <w:t>If bytes flow</w:t>
      </w:r>
      <w:r w:rsidRPr="008B0222">
        <w:rPr>
          <w:rFonts w:ascii="Arial" w:hAnsi="Arial" w:cs="Arial"/>
          <w:spacing w:val="-3"/>
        </w:rPr>
        <w:t xml:space="preserve"> </w:t>
      </w:r>
      <w:r w:rsidRPr="008B0222">
        <w:rPr>
          <w:rFonts w:ascii="Arial" w:hAnsi="Arial" w:cs="Arial"/>
        </w:rPr>
        <w:t>from</w:t>
      </w:r>
      <w:r w:rsidRPr="008B0222">
        <w:rPr>
          <w:rFonts w:ascii="Arial" w:hAnsi="Arial" w:cs="Arial"/>
          <w:spacing w:val="-1"/>
        </w:rPr>
        <w:t xml:space="preserve"> </w:t>
      </w:r>
      <w:r w:rsidRPr="008B0222">
        <w:rPr>
          <w:rFonts w:ascii="Arial" w:hAnsi="Arial" w:cs="Arial"/>
        </w:rPr>
        <w:t>device</w:t>
      </w:r>
      <w:r w:rsidRPr="008B0222">
        <w:rPr>
          <w:rFonts w:ascii="Arial" w:hAnsi="Arial" w:cs="Arial"/>
          <w:spacing w:val="-6"/>
        </w:rPr>
        <w:t xml:space="preserve"> </w:t>
      </w:r>
      <w:r w:rsidRPr="008B0222">
        <w:rPr>
          <w:rFonts w:ascii="Arial" w:hAnsi="Arial" w:cs="Arial"/>
        </w:rPr>
        <w:t>like</w:t>
      </w:r>
      <w:r w:rsidRPr="008B0222">
        <w:rPr>
          <w:rFonts w:ascii="Arial" w:hAnsi="Arial" w:cs="Arial"/>
          <w:spacing w:val="-1"/>
        </w:rPr>
        <w:t xml:space="preserve"> </w:t>
      </w:r>
      <w:r w:rsidRPr="008B0222">
        <w:rPr>
          <w:rFonts w:ascii="Arial" w:hAnsi="Arial" w:cs="Arial"/>
        </w:rPr>
        <w:t>printer,</w:t>
      </w:r>
      <w:r w:rsidRPr="008B0222">
        <w:rPr>
          <w:rFonts w:ascii="Arial" w:hAnsi="Arial" w:cs="Arial"/>
          <w:spacing w:val="-7"/>
        </w:rPr>
        <w:t xml:space="preserve"> </w:t>
      </w:r>
      <w:r w:rsidRPr="008B0222">
        <w:rPr>
          <w:rFonts w:ascii="Arial" w:hAnsi="Arial" w:cs="Arial"/>
        </w:rPr>
        <w:t>display</w:t>
      </w:r>
      <w:r w:rsidRPr="008B0222">
        <w:rPr>
          <w:rFonts w:ascii="Arial" w:hAnsi="Arial" w:cs="Arial"/>
          <w:spacing w:val="-5"/>
        </w:rPr>
        <w:t xml:space="preserve"> </w:t>
      </w:r>
      <w:r w:rsidRPr="008B0222">
        <w:rPr>
          <w:rFonts w:ascii="Arial" w:hAnsi="Arial" w:cs="Arial"/>
        </w:rPr>
        <w:t>screen,</w:t>
      </w:r>
      <w:r w:rsidRPr="008B0222">
        <w:rPr>
          <w:rFonts w:ascii="Arial" w:hAnsi="Arial" w:cs="Arial"/>
          <w:spacing w:val="-2"/>
        </w:rPr>
        <w:t xml:space="preserve"> </w:t>
      </w:r>
      <w:r w:rsidRPr="008B0222">
        <w:rPr>
          <w:rFonts w:ascii="Arial" w:hAnsi="Arial" w:cs="Arial"/>
        </w:rPr>
        <w:t>or</w:t>
      </w:r>
      <w:r w:rsidRPr="008B0222">
        <w:rPr>
          <w:rFonts w:ascii="Arial" w:hAnsi="Arial" w:cs="Arial"/>
          <w:spacing w:val="-1"/>
        </w:rPr>
        <w:t xml:space="preserve"> </w:t>
      </w:r>
      <w:r w:rsidRPr="008B0222">
        <w:rPr>
          <w:rFonts w:ascii="Arial" w:hAnsi="Arial" w:cs="Arial"/>
        </w:rPr>
        <w:t>a</w:t>
      </w:r>
      <w:r w:rsidRPr="008B0222">
        <w:rPr>
          <w:rFonts w:ascii="Arial" w:hAnsi="Arial" w:cs="Arial"/>
          <w:spacing w:val="-7"/>
        </w:rPr>
        <w:t xml:space="preserve"> </w:t>
      </w:r>
      <w:r w:rsidRPr="008B0222">
        <w:rPr>
          <w:rFonts w:ascii="Arial" w:hAnsi="Arial" w:cs="Arial"/>
        </w:rPr>
        <w:t>network</w:t>
      </w:r>
      <w:r w:rsidRPr="008B0222">
        <w:rPr>
          <w:rFonts w:ascii="Arial" w:hAnsi="Arial" w:cs="Arial"/>
          <w:spacing w:val="-5"/>
        </w:rPr>
        <w:t xml:space="preserve"> </w:t>
      </w:r>
      <w:r w:rsidRPr="008B0222">
        <w:rPr>
          <w:rFonts w:ascii="Arial" w:hAnsi="Arial" w:cs="Arial"/>
        </w:rPr>
        <w:t>connection,</w:t>
      </w:r>
      <w:r w:rsidRPr="008B0222">
        <w:rPr>
          <w:rFonts w:ascii="Arial" w:hAnsi="Arial" w:cs="Arial"/>
          <w:spacing w:val="-2"/>
        </w:rPr>
        <w:t xml:space="preserve"> </w:t>
      </w:r>
      <w:proofErr w:type="spellStart"/>
      <w:r w:rsidRPr="008B0222">
        <w:rPr>
          <w:rFonts w:ascii="Arial" w:hAnsi="Arial" w:cs="Arial"/>
        </w:rPr>
        <w:t>etc</w:t>
      </w:r>
      <w:proofErr w:type="spellEnd"/>
      <w:r w:rsidRPr="008B0222">
        <w:rPr>
          <w:rFonts w:ascii="Arial" w:hAnsi="Arial" w:cs="Arial"/>
          <w:spacing w:val="-5"/>
        </w:rPr>
        <w:t xml:space="preserve"> </w:t>
      </w:r>
      <w:r w:rsidRPr="008B0222">
        <w:rPr>
          <w:rFonts w:ascii="Arial" w:hAnsi="Arial" w:cs="Arial"/>
        </w:rPr>
        <w:t>to</w:t>
      </w:r>
      <w:r w:rsidRPr="008B0222">
        <w:rPr>
          <w:rFonts w:ascii="Arial" w:hAnsi="Arial" w:cs="Arial"/>
          <w:spacing w:val="-8"/>
        </w:rPr>
        <w:t xml:space="preserve"> </w:t>
      </w:r>
      <w:r w:rsidRPr="008B0222">
        <w:rPr>
          <w:rFonts w:ascii="Arial" w:hAnsi="Arial" w:cs="Arial"/>
        </w:rPr>
        <w:t>main</w:t>
      </w:r>
      <w:r w:rsidRPr="008B0222">
        <w:rPr>
          <w:rFonts w:ascii="Arial" w:hAnsi="Arial" w:cs="Arial"/>
          <w:spacing w:val="-4"/>
        </w:rPr>
        <w:t xml:space="preserve"> </w:t>
      </w:r>
      <w:r w:rsidRPr="008B0222">
        <w:rPr>
          <w:rFonts w:ascii="Arial" w:hAnsi="Arial" w:cs="Arial"/>
        </w:rPr>
        <w:t>memory,</w:t>
      </w:r>
      <w:r w:rsidRPr="008B0222">
        <w:rPr>
          <w:rFonts w:ascii="Arial" w:hAnsi="Arial" w:cs="Arial"/>
          <w:spacing w:val="-2"/>
        </w:rPr>
        <w:t xml:space="preserve"> </w:t>
      </w:r>
      <w:r w:rsidRPr="008B0222">
        <w:rPr>
          <w:rFonts w:ascii="Arial" w:hAnsi="Arial" w:cs="Arial"/>
        </w:rPr>
        <w:t xml:space="preserve">this is called as </w:t>
      </w:r>
      <w:r w:rsidRPr="008B0222">
        <w:rPr>
          <w:rFonts w:ascii="Arial" w:hAnsi="Arial" w:cs="Arial"/>
          <w:b/>
        </w:rPr>
        <w:t>input operation.</w:t>
      </w:r>
    </w:p>
    <w:p w14:paraId="4010CF8E" w14:textId="77777777" w:rsidR="00464FF9" w:rsidRPr="008B0222" w:rsidRDefault="00464FF9">
      <w:pPr>
        <w:pStyle w:val="BodyText"/>
        <w:spacing w:before="32"/>
        <w:rPr>
          <w:rFonts w:ascii="Arial" w:hAnsi="Arial" w:cs="Arial"/>
          <w:b/>
        </w:rPr>
      </w:pPr>
    </w:p>
    <w:p w14:paraId="5FF751A7" w14:textId="77777777" w:rsidR="00464FF9" w:rsidRPr="008B0222" w:rsidRDefault="00000000">
      <w:pPr>
        <w:pStyle w:val="Heading2"/>
        <w:spacing w:before="1"/>
        <w:rPr>
          <w:rFonts w:ascii="Arial" w:hAnsi="Arial" w:cs="Arial"/>
        </w:rPr>
      </w:pPr>
      <w:bookmarkStart w:id="22" w:name="I/O_Library_Header_Files"/>
      <w:bookmarkEnd w:id="22"/>
      <w:r w:rsidRPr="008B0222">
        <w:rPr>
          <w:rFonts w:ascii="Arial" w:hAnsi="Arial" w:cs="Arial"/>
        </w:rPr>
        <w:t>I/O</w:t>
      </w:r>
      <w:r w:rsidRPr="008B0222">
        <w:rPr>
          <w:rFonts w:ascii="Arial" w:hAnsi="Arial" w:cs="Arial"/>
          <w:spacing w:val="-15"/>
        </w:rPr>
        <w:t xml:space="preserve"> </w:t>
      </w:r>
      <w:r w:rsidRPr="008B0222">
        <w:rPr>
          <w:rFonts w:ascii="Arial" w:hAnsi="Arial" w:cs="Arial"/>
        </w:rPr>
        <w:t>Library</w:t>
      </w:r>
      <w:r w:rsidRPr="008B0222">
        <w:rPr>
          <w:rFonts w:ascii="Arial" w:hAnsi="Arial" w:cs="Arial"/>
          <w:spacing w:val="-10"/>
        </w:rPr>
        <w:t xml:space="preserve"> </w:t>
      </w:r>
      <w:r w:rsidRPr="008B0222">
        <w:rPr>
          <w:rFonts w:ascii="Arial" w:hAnsi="Arial" w:cs="Arial"/>
        </w:rPr>
        <w:t>Header</w:t>
      </w:r>
      <w:r w:rsidRPr="008B0222">
        <w:rPr>
          <w:rFonts w:ascii="Arial" w:hAnsi="Arial" w:cs="Arial"/>
          <w:spacing w:val="-14"/>
        </w:rPr>
        <w:t xml:space="preserve"> </w:t>
      </w:r>
      <w:r w:rsidRPr="008B0222">
        <w:rPr>
          <w:rFonts w:ascii="Arial" w:hAnsi="Arial" w:cs="Arial"/>
          <w:spacing w:val="-4"/>
        </w:rPr>
        <w:t>Files</w:t>
      </w:r>
    </w:p>
    <w:p w14:paraId="2E04500E" w14:textId="77777777" w:rsidR="00464FF9" w:rsidRPr="008B0222" w:rsidRDefault="00000000">
      <w:pPr>
        <w:pStyle w:val="BodyText"/>
        <w:spacing w:before="285"/>
        <w:ind w:left="432"/>
        <w:rPr>
          <w:rFonts w:ascii="Arial" w:hAnsi="Arial" w:cs="Arial"/>
        </w:rPr>
      </w:pPr>
      <w:r w:rsidRPr="008B0222">
        <w:rPr>
          <w:rFonts w:ascii="Arial" w:hAnsi="Arial" w:cs="Arial"/>
        </w:rPr>
        <w:t>Let</w:t>
      </w:r>
      <w:r w:rsidRPr="008B0222">
        <w:rPr>
          <w:rFonts w:ascii="Arial" w:hAnsi="Arial" w:cs="Arial"/>
          <w:spacing w:val="-5"/>
        </w:rPr>
        <w:t xml:space="preserve"> </w:t>
      </w:r>
      <w:r w:rsidRPr="008B0222">
        <w:rPr>
          <w:rFonts w:ascii="Arial" w:hAnsi="Arial" w:cs="Arial"/>
        </w:rPr>
        <w:t>us</w:t>
      </w:r>
      <w:r w:rsidRPr="008B0222">
        <w:rPr>
          <w:rFonts w:ascii="Arial" w:hAnsi="Arial" w:cs="Arial"/>
          <w:spacing w:val="-6"/>
        </w:rPr>
        <w:t xml:space="preserve"> </w:t>
      </w:r>
      <w:r w:rsidRPr="008B0222">
        <w:rPr>
          <w:rFonts w:ascii="Arial" w:hAnsi="Arial" w:cs="Arial"/>
        </w:rPr>
        <w:t>see</w:t>
      </w:r>
      <w:r w:rsidRPr="008B0222">
        <w:rPr>
          <w:rFonts w:ascii="Arial" w:hAnsi="Arial" w:cs="Arial"/>
          <w:spacing w:val="-6"/>
        </w:rPr>
        <w:t xml:space="preserve"> </w:t>
      </w:r>
      <w:r w:rsidRPr="008B0222">
        <w:rPr>
          <w:rFonts w:ascii="Arial" w:hAnsi="Arial" w:cs="Arial"/>
        </w:rPr>
        <w:t>the</w:t>
      </w:r>
      <w:r w:rsidRPr="008B0222">
        <w:rPr>
          <w:rFonts w:ascii="Arial" w:hAnsi="Arial" w:cs="Arial"/>
          <w:spacing w:val="-2"/>
        </w:rPr>
        <w:t xml:space="preserve"> </w:t>
      </w:r>
      <w:r w:rsidRPr="008B0222">
        <w:rPr>
          <w:rFonts w:ascii="Arial" w:hAnsi="Arial" w:cs="Arial"/>
        </w:rPr>
        <w:t>common</w:t>
      </w:r>
      <w:r w:rsidRPr="008B0222">
        <w:rPr>
          <w:rFonts w:ascii="Arial" w:hAnsi="Arial" w:cs="Arial"/>
          <w:spacing w:val="-5"/>
        </w:rPr>
        <w:t xml:space="preserve"> </w:t>
      </w:r>
      <w:r w:rsidRPr="008B0222">
        <w:rPr>
          <w:rFonts w:ascii="Arial" w:hAnsi="Arial" w:cs="Arial"/>
        </w:rPr>
        <w:t>header</w:t>
      </w:r>
      <w:r w:rsidRPr="008B0222">
        <w:rPr>
          <w:rFonts w:ascii="Arial" w:hAnsi="Arial" w:cs="Arial"/>
          <w:spacing w:val="-6"/>
        </w:rPr>
        <w:t xml:space="preserve"> </w:t>
      </w:r>
      <w:r w:rsidRPr="008B0222">
        <w:rPr>
          <w:rFonts w:ascii="Arial" w:hAnsi="Arial" w:cs="Arial"/>
        </w:rPr>
        <w:t>files</w:t>
      </w:r>
      <w:r w:rsidRPr="008B0222">
        <w:rPr>
          <w:rFonts w:ascii="Arial" w:hAnsi="Arial" w:cs="Arial"/>
          <w:spacing w:val="-6"/>
        </w:rPr>
        <w:t xml:space="preserve"> </w:t>
      </w:r>
      <w:r w:rsidRPr="008B0222">
        <w:rPr>
          <w:rFonts w:ascii="Arial" w:hAnsi="Arial" w:cs="Arial"/>
        </w:rPr>
        <w:t>used</w:t>
      </w:r>
      <w:r w:rsidRPr="008B0222">
        <w:rPr>
          <w:rFonts w:ascii="Arial" w:hAnsi="Arial" w:cs="Arial"/>
          <w:spacing w:val="-7"/>
        </w:rPr>
        <w:t xml:space="preserve"> </w:t>
      </w:r>
      <w:r w:rsidRPr="008B0222">
        <w:rPr>
          <w:rFonts w:ascii="Arial" w:hAnsi="Arial" w:cs="Arial"/>
        </w:rPr>
        <w:t>in</w:t>
      </w:r>
      <w:r w:rsidRPr="008B0222">
        <w:rPr>
          <w:rFonts w:ascii="Arial" w:hAnsi="Arial" w:cs="Arial"/>
          <w:spacing w:val="-5"/>
        </w:rPr>
        <w:t xml:space="preserve"> </w:t>
      </w:r>
      <w:r w:rsidRPr="008B0222">
        <w:rPr>
          <w:rFonts w:ascii="Arial" w:hAnsi="Arial" w:cs="Arial"/>
        </w:rPr>
        <w:t>C++</w:t>
      </w:r>
      <w:r w:rsidRPr="008B0222">
        <w:rPr>
          <w:rFonts w:ascii="Arial" w:hAnsi="Arial" w:cs="Arial"/>
          <w:spacing w:val="-3"/>
        </w:rPr>
        <w:t xml:space="preserve"> </w:t>
      </w:r>
      <w:r w:rsidRPr="008B0222">
        <w:rPr>
          <w:rFonts w:ascii="Arial" w:hAnsi="Arial" w:cs="Arial"/>
        </w:rPr>
        <w:t>programming</w:t>
      </w:r>
      <w:r w:rsidRPr="008B0222">
        <w:rPr>
          <w:rFonts w:ascii="Arial" w:hAnsi="Arial" w:cs="Arial"/>
          <w:spacing w:val="-3"/>
        </w:rPr>
        <w:t xml:space="preserve"> </w:t>
      </w:r>
      <w:r w:rsidRPr="008B0222">
        <w:rPr>
          <w:rFonts w:ascii="Arial" w:hAnsi="Arial" w:cs="Arial"/>
          <w:spacing w:val="-4"/>
        </w:rPr>
        <w:t>are:</w:t>
      </w:r>
    </w:p>
    <w:p w14:paraId="76800180" w14:textId="77777777" w:rsidR="00464FF9" w:rsidRPr="008B0222" w:rsidRDefault="00464FF9">
      <w:pPr>
        <w:pStyle w:val="BodyText"/>
        <w:spacing w:before="24"/>
        <w:rPr>
          <w:rFonts w:ascii="Arial" w:hAnsi="Arial" w:cs="Arial"/>
        </w:rPr>
      </w:pPr>
    </w:p>
    <w:tbl>
      <w:tblPr>
        <w:tblW w:w="0" w:type="auto"/>
        <w:tblInd w:w="25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4A0" w:firstRow="1" w:lastRow="0" w:firstColumn="1" w:lastColumn="0" w:noHBand="0" w:noVBand="1"/>
      </w:tblPr>
      <w:tblGrid>
        <w:gridCol w:w="1949"/>
        <w:gridCol w:w="9200"/>
      </w:tblGrid>
      <w:tr w:rsidR="00464FF9" w:rsidRPr="008B0222" w14:paraId="6FA65E3F" w14:textId="77777777">
        <w:trPr>
          <w:trHeight w:val="676"/>
        </w:trPr>
        <w:tc>
          <w:tcPr>
            <w:tcW w:w="1949" w:type="dxa"/>
            <w:tcBorders>
              <w:right w:val="nil"/>
            </w:tcBorders>
            <w:shd w:val="clear" w:color="auto" w:fill="C6CCBD"/>
          </w:tcPr>
          <w:p w14:paraId="27C6723A" w14:textId="77777777" w:rsidR="00464FF9" w:rsidRPr="008B0222" w:rsidRDefault="00000000">
            <w:pPr>
              <w:pStyle w:val="TableParagraph"/>
              <w:spacing w:before="186"/>
              <w:ind w:left="184"/>
              <w:rPr>
                <w:rFonts w:ascii="Arial" w:hAnsi="Arial" w:cs="Arial"/>
                <w:b/>
                <w:sz w:val="26"/>
              </w:rPr>
            </w:pPr>
            <w:r w:rsidRPr="008B0222">
              <w:rPr>
                <w:rFonts w:ascii="Arial" w:hAnsi="Arial" w:cs="Arial"/>
                <w:b/>
                <w:sz w:val="26"/>
              </w:rPr>
              <w:t>Header</w:t>
            </w:r>
            <w:r w:rsidRPr="008B0222">
              <w:rPr>
                <w:rFonts w:ascii="Arial" w:hAnsi="Arial" w:cs="Arial"/>
                <w:b/>
                <w:spacing w:val="-12"/>
                <w:sz w:val="26"/>
              </w:rPr>
              <w:t xml:space="preserve"> </w:t>
            </w:r>
            <w:r w:rsidRPr="008B0222">
              <w:rPr>
                <w:rFonts w:ascii="Arial" w:hAnsi="Arial" w:cs="Arial"/>
                <w:b/>
                <w:spacing w:val="-4"/>
                <w:sz w:val="26"/>
              </w:rPr>
              <w:t>File</w:t>
            </w:r>
          </w:p>
        </w:tc>
        <w:tc>
          <w:tcPr>
            <w:tcW w:w="9200" w:type="dxa"/>
            <w:tcBorders>
              <w:left w:val="nil"/>
            </w:tcBorders>
            <w:shd w:val="clear" w:color="auto" w:fill="C6CCBD"/>
          </w:tcPr>
          <w:p w14:paraId="0318F61D" w14:textId="77777777" w:rsidR="00464FF9" w:rsidRPr="008B0222" w:rsidRDefault="00000000">
            <w:pPr>
              <w:pStyle w:val="TableParagraph"/>
              <w:spacing w:before="186"/>
              <w:ind w:left="187"/>
              <w:rPr>
                <w:rFonts w:ascii="Arial" w:hAnsi="Arial" w:cs="Arial"/>
                <w:b/>
                <w:sz w:val="26"/>
              </w:rPr>
            </w:pPr>
            <w:r w:rsidRPr="008B0222">
              <w:rPr>
                <w:rFonts w:ascii="Arial" w:hAnsi="Arial" w:cs="Arial"/>
                <w:b/>
                <w:sz w:val="26"/>
              </w:rPr>
              <w:t>Function</w:t>
            </w:r>
            <w:r w:rsidRPr="008B0222">
              <w:rPr>
                <w:rFonts w:ascii="Arial" w:hAnsi="Arial" w:cs="Arial"/>
                <w:b/>
                <w:spacing w:val="-10"/>
                <w:sz w:val="26"/>
              </w:rPr>
              <w:t xml:space="preserve"> </w:t>
            </w:r>
            <w:r w:rsidRPr="008B0222">
              <w:rPr>
                <w:rFonts w:ascii="Arial" w:hAnsi="Arial" w:cs="Arial"/>
                <w:b/>
                <w:sz w:val="26"/>
              </w:rPr>
              <w:t>and</w:t>
            </w:r>
            <w:r w:rsidRPr="008B0222">
              <w:rPr>
                <w:rFonts w:ascii="Arial" w:hAnsi="Arial" w:cs="Arial"/>
                <w:b/>
                <w:spacing w:val="-10"/>
                <w:sz w:val="26"/>
              </w:rPr>
              <w:t xml:space="preserve"> </w:t>
            </w:r>
            <w:r w:rsidRPr="008B0222">
              <w:rPr>
                <w:rFonts w:ascii="Arial" w:hAnsi="Arial" w:cs="Arial"/>
                <w:b/>
                <w:spacing w:val="-2"/>
                <w:sz w:val="26"/>
              </w:rPr>
              <w:t>Description</w:t>
            </w:r>
          </w:p>
        </w:tc>
      </w:tr>
      <w:tr w:rsidR="00464FF9" w:rsidRPr="008B0222" w14:paraId="095DEE20" w14:textId="77777777">
        <w:trPr>
          <w:trHeight w:val="924"/>
        </w:trPr>
        <w:tc>
          <w:tcPr>
            <w:tcW w:w="1949" w:type="dxa"/>
          </w:tcPr>
          <w:p w14:paraId="5C7A7B11" w14:textId="77777777" w:rsidR="00464FF9" w:rsidRPr="008B0222" w:rsidRDefault="00000000">
            <w:pPr>
              <w:pStyle w:val="TableParagraph"/>
              <w:spacing w:before="219"/>
              <w:ind w:left="429"/>
              <w:rPr>
                <w:rFonts w:ascii="Arial" w:hAnsi="Arial" w:cs="Arial"/>
                <w:sz w:val="20"/>
              </w:rPr>
            </w:pPr>
            <w:r w:rsidRPr="008B0222">
              <w:rPr>
                <w:rFonts w:ascii="Arial" w:hAnsi="Arial" w:cs="Arial"/>
                <w:spacing w:val="-2"/>
                <w:sz w:val="20"/>
              </w:rPr>
              <w:t>&lt;</w:t>
            </w:r>
            <w:proofErr w:type="spellStart"/>
            <w:r w:rsidRPr="008B0222">
              <w:rPr>
                <w:rFonts w:ascii="Arial" w:hAnsi="Arial" w:cs="Arial"/>
                <w:spacing w:val="-2"/>
                <w:sz w:val="20"/>
              </w:rPr>
              <w:t>iostream.h</w:t>
            </w:r>
            <w:proofErr w:type="spellEnd"/>
            <w:r w:rsidRPr="008B0222">
              <w:rPr>
                <w:rFonts w:ascii="Arial" w:hAnsi="Arial" w:cs="Arial"/>
                <w:spacing w:val="-2"/>
                <w:sz w:val="20"/>
              </w:rPr>
              <w:t>&gt;</w:t>
            </w:r>
          </w:p>
        </w:tc>
        <w:tc>
          <w:tcPr>
            <w:tcW w:w="9200" w:type="dxa"/>
          </w:tcPr>
          <w:p w14:paraId="61D02665" w14:textId="77777777" w:rsidR="00464FF9" w:rsidRPr="008B0222" w:rsidRDefault="00000000">
            <w:pPr>
              <w:pStyle w:val="TableParagraph"/>
              <w:spacing w:before="122" w:line="340" w:lineRule="atLeast"/>
              <w:ind w:left="425"/>
              <w:rPr>
                <w:rFonts w:ascii="Arial" w:hAnsi="Arial" w:cs="Arial"/>
                <w:sz w:val="20"/>
              </w:rPr>
            </w:pPr>
            <w:r w:rsidRPr="008B0222">
              <w:rPr>
                <w:rFonts w:ascii="Arial" w:hAnsi="Arial" w:cs="Arial"/>
                <w:sz w:val="20"/>
              </w:rPr>
              <w:t>It</w:t>
            </w:r>
            <w:r w:rsidRPr="008B0222">
              <w:rPr>
                <w:rFonts w:ascii="Arial" w:hAnsi="Arial" w:cs="Arial"/>
                <w:spacing w:val="-4"/>
                <w:sz w:val="20"/>
              </w:rPr>
              <w:t xml:space="preserve"> </w:t>
            </w:r>
            <w:r w:rsidRPr="008B0222">
              <w:rPr>
                <w:rFonts w:ascii="Arial" w:hAnsi="Arial" w:cs="Arial"/>
                <w:sz w:val="20"/>
              </w:rPr>
              <w:t>is</w:t>
            </w:r>
            <w:r w:rsidRPr="008B0222">
              <w:rPr>
                <w:rFonts w:ascii="Arial" w:hAnsi="Arial" w:cs="Arial"/>
                <w:spacing w:val="-5"/>
                <w:sz w:val="20"/>
              </w:rPr>
              <w:t xml:space="preserve"> </w:t>
            </w:r>
            <w:r w:rsidRPr="008B0222">
              <w:rPr>
                <w:rFonts w:ascii="Arial" w:hAnsi="Arial" w:cs="Arial"/>
                <w:sz w:val="20"/>
              </w:rPr>
              <w:t>used</w:t>
            </w:r>
            <w:r w:rsidRPr="008B0222">
              <w:rPr>
                <w:rFonts w:ascii="Arial" w:hAnsi="Arial" w:cs="Arial"/>
                <w:spacing w:val="-6"/>
                <w:sz w:val="20"/>
              </w:rPr>
              <w:t xml:space="preserve"> </w:t>
            </w:r>
            <w:r w:rsidRPr="008B0222">
              <w:rPr>
                <w:rFonts w:ascii="Arial" w:hAnsi="Arial" w:cs="Arial"/>
                <w:sz w:val="20"/>
              </w:rPr>
              <w:t>to</w:t>
            </w:r>
            <w:r w:rsidRPr="008B0222">
              <w:rPr>
                <w:rFonts w:ascii="Arial" w:hAnsi="Arial" w:cs="Arial"/>
                <w:spacing w:val="-3"/>
                <w:sz w:val="20"/>
              </w:rPr>
              <w:t xml:space="preserve"> </w:t>
            </w:r>
            <w:r w:rsidRPr="008B0222">
              <w:rPr>
                <w:rFonts w:ascii="Arial" w:hAnsi="Arial" w:cs="Arial"/>
                <w:sz w:val="20"/>
              </w:rPr>
              <w:t>define</w:t>
            </w:r>
            <w:r w:rsidRPr="008B0222">
              <w:rPr>
                <w:rFonts w:ascii="Arial" w:hAnsi="Arial" w:cs="Arial"/>
                <w:spacing w:val="-6"/>
                <w:sz w:val="20"/>
              </w:rPr>
              <w:t xml:space="preserve"> </w:t>
            </w:r>
            <w:r w:rsidRPr="008B0222">
              <w:rPr>
                <w:rFonts w:ascii="Arial" w:hAnsi="Arial" w:cs="Arial"/>
                <w:sz w:val="20"/>
              </w:rPr>
              <w:t xml:space="preserve">the </w:t>
            </w:r>
            <w:proofErr w:type="spellStart"/>
            <w:r w:rsidRPr="008B0222">
              <w:rPr>
                <w:rFonts w:ascii="Arial" w:hAnsi="Arial" w:cs="Arial"/>
                <w:b/>
                <w:sz w:val="20"/>
              </w:rPr>
              <w:t>cout</w:t>
            </w:r>
            <w:proofErr w:type="spellEnd"/>
            <w:r w:rsidRPr="008B0222">
              <w:rPr>
                <w:rFonts w:ascii="Arial" w:hAnsi="Arial" w:cs="Arial"/>
                <w:b/>
                <w:sz w:val="20"/>
              </w:rPr>
              <w:t>,</w:t>
            </w:r>
            <w:r w:rsidRPr="008B0222">
              <w:rPr>
                <w:rFonts w:ascii="Arial" w:hAnsi="Arial" w:cs="Arial"/>
                <w:b/>
                <w:spacing w:val="-5"/>
                <w:sz w:val="20"/>
              </w:rPr>
              <w:t xml:space="preserve"> </w:t>
            </w:r>
            <w:proofErr w:type="spellStart"/>
            <w:r w:rsidRPr="008B0222">
              <w:rPr>
                <w:rFonts w:ascii="Arial" w:hAnsi="Arial" w:cs="Arial"/>
                <w:b/>
                <w:sz w:val="20"/>
              </w:rPr>
              <w:t>cin</w:t>
            </w:r>
            <w:proofErr w:type="spellEnd"/>
            <w:r w:rsidRPr="008B0222">
              <w:rPr>
                <w:rFonts w:ascii="Arial" w:hAnsi="Arial" w:cs="Arial"/>
                <w:b/>
                <w:spacing w:val="-3"/>
                <w:sz w:val="20"/>
              </w:rPr>
              <w:t xml:space="preserve"> </w:t>
            </w:r>
            <w:r w:rsidRPr="008B0222">
              <w:rPr>
                <w:rFonts w:ascii="Arial" w:hAnsi="Arial" w:cs="Arial"/>
                <w:b/>
                <w:sz w:val="20"/>
              </w:rPr>
              <w:t>and</w:t>
            </w:r>
            <w:r w:rsidRPr="008B0222">
              <w:rPr>
                <w:rFonts w:ascii="Arial" w:hAnsi="Arial" w:cs="Arial"/>
                <w:b/>
                <w:spacing w:val="-5"/>
                <w:sz w:val="20"/>
              </w:rPr>
              <w:t xml:space="preserve"> </w:t>
            </w:r>
            <w:proofErr w:type="spellStart"/>
            <w:r w:rsidRPr="008B0222">
              <w:rPr>
                <w:rFonts w:ascii="Arial" w:hAnsi="Arial" w:cs="Arial"/>
                <w:b/>
                <w:sz w:val="20"/>
              </w:rPr>
              <w:t>cerr</w:t>
            </w:r>
            <w:proofErr w:type="spellEnd"/>
            <w:r w:rsidRPr="008B0222">
              <w:rPr>
                <w:rFonts w:ascii="Arial" w:hAnsi="Arial" w:cs="Arial"/>
                <w:b/>
                <w:sz w:val="20"/>
              </w:rPr>
              <w:t xml:space="preserve"> </w:t>
            </w:r>
            <w:r w:rsidRPr="008B0222">
              <w:rPr>
                <w:rFonts w:ascii="Arial" w:hAnsi="Arial" w:cs="Arial"/>
                <w:sz w:val="20"/>
              </w:rPr>
              <w:t>objects,</w:t>
            </w:r>
            <w:r w:rsidRPr="008B0222">
              <w:rPr>
                <w:rFonts w:ascii="Arial" w:hAnsi="Arial" w:cs="Arial"/>
                <w:spacing w:val="-2"/>
                <w:sz w:val="20"/>
              </w:rPr>
              <w:t xml:space="preserve"> </w:t>
            </w:r>
            <w:r w:rsidRPr="008B0222">
              <w:rPr>
                <w:rFonts w:ascii="Arial" w:hAnsi="Arial" w:cs="Arial"/>
                <w:sz w:val="20"/>
              </w:rPr>
              <w:t>which</w:t>
            </w:r>
            <w:r w:rsidRPr="008B0222">
              <w:rPr>
                <w:rFonts w:ascii="Arial" w:hAnsi="Arial" w:cs="Arial"/>
                <w:spacing w:val="-3"/>
                <w:sz w:val="20"/>
              </w:rPr>
              <w:t xml:space="preserve"> </w:t>
            </w:r>
            <w:r w:rsidRPr="008B0222">
              <w:rPr>
                <w:rFonts w:ascii="Arial" w:hAnsi="Arial" w:cs="Arial"/>
                <w:sz w:val="20"/>
              </w:rPr>
              <w:t>correspond</w:t>
            </w:r>
            <w:r w:rsidRPr="008B0222">
              <w:rPr>
                <w:rFonts w:ascii="Arial" w:hAnsi="Arial" w:cs="Arial"/>
                <w:spacing w:val="-6"/>
                <w:sz w:val="20"/>
              </w:rPr>
              <w:t xml:space="preserve"> </w:t>
            </w:r>
            <w:r w:rsidRPr="008B0222">
              <w:rPr>
                <w:rFonts w:ascii="Arial" w:hAnsi="Arial" w:cs="Arial"/>
                <w:sz w:val="20"/>
              </w:rPr>
              <w:t>to</w:t>
            </w:r>
            <w:r w:rsidRPr="008B0222">
              <w:rPr>
                <w:rFonts w:ascii="Arial" w:hAnsi="Arial" w:cs="Arial"/>
                <w:spacing w:val="-3"/>
                <w:sz w:val="20"/>
              </w:rPr>
              <w:t xml:space="preserve"> </w:t>
            </w:r>
            <w:r w:rsidRPr="008B0222">
              <w:rPr>
                <w:rFonts w:ascii="Arial" w:hAnsi="Arial" w:cs="Arial"/>
                <w:sz w:val="20"/>
              </w:rPr>
              <w:t>standard output stream, standard input stream and standard error stream, respectively.</w:t>
            </w:r>
          </w:p>
        </w:tc>
      </w:tr>
      <w:tr w:rsidR="00464FF9" w:rsidRPr="008B0222" w14:paraId="37ED4092" w14:textId="77777777">
        <w:trPr>
          <w:trHeight w:val="930"/>
        </w:trPr>
        <w:tc>
          <w:tcPr>
            <w:tcW w:w="1949" w:type="dxa"/>
            <w:shd w:val="clear" w:color="auto" w:fill="EEF0EB"/>
          </w:tcPr>
          <w:p w14:paraId="7384F7A5"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&lt;</w:t>
            </w:r>
            <w:proofErr w:type="spellStart"/>
            <w:r w:rsidRPr="008B0222">
              <w:rPr>
                <w:rFonts w:ascii="Arial" w:hAnsi="Arial" w:cs="Arial"/>
                <w:spacing w:val="-2"/>
                <w:sz w:val="20"/>
              </w:rPr>
              <w:t>iomanip</w:t>
            </w:r>
            <w:proofErr w:type="spellEnd"/>
            <w:r w:rsidRPr="008B0222">
              <w:rPr>
                <w:rFonts w:ascii="Arial" w:hAnsi="Arial" w:cs="Arial"/>
                <w:spacing w:val="-2"/>
                <w:sz w:val="20"/>
              </w:rPr>
              <w:t>&gt;</w:t>
            </w:r>
          </w:p>
        </w:tc>
        <w:tc>
          <w:tcPr>
            <w:tcW w:w="9200" w:type="dxa"/>
            <w:shd w:val="clear" w:color="auto" w:fill="EEF0EB"/>
          </w:tcPr>
          <w:p w14:paraId="4F1D73B8" w14:textId="77777777" w:rsidR="00464FF9" w:rsidRPr="008B0222" w:rsidRDefault="00000000">
            <w:pPr>
              <w:pStyle w:val="TableParagraph"/>
              <w:spacing w:before="129" w:line="340" w:lineRule="atLeast"/>
              <w:ind w:left="425" w:right="1452"/>
              <w:rPr>
                <w:rFonts w:ascii="Arial" w:hAnsi="Arial" w:cs="Arial"/>
                <w:b/>
                <w:sz w:val="20"/>
              </w:rPr>
            </w:pPr>
            <w:r w:rsidRPr="008B0222">
              <w:rPr>
                <w:rFonts w:ascii="Arial" w:hAnsi="Arial" w:cs="Arial"/>
                <w:sz w:val="20"/>
              </w:rPr>
              <w:t>It</w:t>
            </w:r>
            <w:r w:rsidRPr="008B0222">
              <w:rPr>
                <w:rFonts w:ascii="Arial" w:hAnsi="Arial" w:cs="Arial"/>
                <w:spacing w:val="-4"/>
                <w:sz w:val="20"/>
              </w:rPr>
              <w:t xml:space="preserve"> </w:t>
            </w:r>
            <w:r w:rsidRPr="008B0222">
              <w:rPr>
                <w:rFonts w:ascii="Arial" w:hAnsi="Arial" w:cs="Arial"/>
                <w:sz w:val="20"/>
              </w:rPr>
              <w:t>is</w:t>
            </w:r>
            <w:r w:rsidRPr="008B0222">
              <w:rPr>
                <w:rFonts w:ascii="Arial" w:hAnsi="Arial" w:cs="Arial"/>
                <w:spacing w:val="-5"/>
                <w:sz w:val="20"/>
              </w:rPr>
              <w:t xml:space="preserve"> </w:t>
            </w:r>
            <w:r w:rsidRPr="008B0222">
              <w:rPr>
                <w:rFonts w:ascii="Arial" w:hAnsi="Arial" w:cs="Arial"/>
                <w:sz w:val="20"/>
              </w:rPr>
              <w:t>used</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3"/>
                <w:sz w:val="20"/>
              </w:rPr>
              <w:t xml:space="preserve"> </w:t>
            </w:r>
            <w:r w:rsidRPr="008B0222">
              <w:rPr>
                <w:rFonts w:ascii="Arial" w:hAnsi="Arial" w:cs="Arial"/>
                <w:sz w:val="20"/>
              </w:rPr>
              <w:t>declare</w:t>
            </w:r>
            <w:r w:rsidRPr="008B0222">
              <w:rPr>
                <w:rFonts w:ascii="Arial" w:hAnsi="Arial" w:cs="Arial"/>
                <w:spacing w:val="-6"/>
                <w:sz w:val="20"/>
              </w:rPr>
              <w:t xml:space="preserve"> </w:t>
            </w:r>
            <w:r w:rsidRPr="008B0222">
              <w:rPr>
                <w:rFonts w:ascii="Arial" w:hAnsi="Arial" w:cs="Arial"/>
                <w:sz w:val="20"/>
              </w:rPr>
              <w:t>services</w:t>
            </w:r>
            <w:r w:rsidRPr="008B0222">
              <w:rPr>
                <w:rFonts w:ascii="Arial" w:hAnsi="Arial" w:cs="Arial"/>
                <w:spacing w:val="-5"/>
                <w:sz w:val="20"/>
              </w:rPr>
              <w:t xml:space="preserve"> </w:t>
            </w:r>
            <w:r w:rsidRPr="008B0222">
              <w:rPr>
                <w:rFonts w:ascii="Arial" w:hAnsi="Arial" w:cs="Arial"/>
                <w:sz w:val="20"/>
              </w:rPr>
              <w:t>useful</w:t>
            </w:r>
            <w:r w:rsidRPr="008B0222">
              <w:rPr>
                <w:rFonts w:ascii="Arial" w:hAnsi="Arial" w:cs="Arial"/>
                <w:spacing w:val="-4"/>
                <w:sz w:val="20"/>
              </w:rPr>
              <w:t xml:space="preserve"> </w:t>
            </w:r>
            <w:r w:rsidRPr="008B0222">
              <w:rPr>
                <w:rFonts w:ascii="Arial" w:hAnsi="Arial" w:cs="Arial"/>
                <w:sz w:val="20"/>
              </w:rPr>
              <w:t>for</w:t>
            </w:r>
            <w:r w:rsidRPr="008B0222">
              <w:rPr>
                <w:rFonts w:ascii="Arial" w:hAnsi="Arial" w:cs="Arial"/>
                <w:spacing w:val="-1"/>
                <w:sz w:val="20"/>
              </w:rPr>
              <w:t xml:space="preserve"> </w:t>
            </w:r>
            <w:r w:rsidRPr="008B0222">
              <w:rPr>
                <w:rFonts w:ascii="Arial" w:hAnsi="Arial" w:cs="Arial"/>
                <w:sz w:val="20"/>
              </w:rPr>
              <w:t>performing</w:t>
            </w:r>
            <w:r w:rsidRPr="008B0222">
              <w:rPr>
                <w:rFonts w:ascii="Arial" w:hAnsi="Arial" w:cs="Arial"/>
                <w:spacing w:val="-2"/>
                <w:sz w:val="20"/>
              </w:rPr>
              <w:t xml:space="preserve"> </w:t>
            </w:r>
            <w:r w:rsidRPr="008B0222">
              <w:rPr>
                <w:rFonts w:ascii="Arial" w:hAnsi="Arial" w:cs="Arial"/>
                <w:sz w:val="20"/>
              </w:rPr>
              <w:t>formatted</w:t>
            </w:r>
            <w:r w:rsidRPr="008B0222">
              <w:rPr>
                <w:rFonts w:ascii="Arial" w:hAnsi="Arial" w:cs="Arial"/>
                <w:spacing w:val="-7"/>
                <w:sz w:val="20"/>
              </w:rPr>
              <w:t xml:space="preserve"> </w:t>
            </w:r>
            <w:r w:rsidRPr="008B0222">
              <w:rPr>
                <w:rFonts w:ascii="Arial" w:hAnsi="Arial" w:cs="Arial"/>
                <w:sz w:val="20"/>
              </w:rPr>
              <w:t>I/O,</w:t>
            </w:r>
            <w:r w:rsidRPr="008B0222">
              <w:rPr>
                <w:rFonts w:ascii="Arial" w:hAnsi="Arial" w:cs="Arial"/>
                <w:spacing w:val="-7"/>
                <w:sz w:val="20"/>
              </w:rPr>
              <w:t xml:space="preserve"> </w:t>
            </w:r>
            <w:r w:rsidRPr="008B0222">
              <w:rPr>
                <w:rFonts w:ascii="Arial" w:hAnsi="Arial" w:cs="Arial"/>
                <w:sz w:val="20"/>
              </w:rPr>
              <w:t xml:space="preserve">such as </w:t>
            </w:r>
            <w:proofErr w:type="spellStart"/>
            <w:r w:rsidRPr="008B0222">
              <w:rPr>
                <w:rFonts w:ascii="Arial" w:hAnsi="Arial" w:cs="Arial"/>
                <w:b/>
                <w:sz w:val="20"/>
              </w:rPr>
              <w:t>setprecision</w:t>
            </w:r>
            <w:proofErr w:type="spellEnd"/>
            <w:r w:rsidRPr="008B0222">
              <w:rPr>
                <w:rFonts w:ascii="Arial" w:hAnsi="Arial" w:cs="Arial"/>
                <w:b/>
                <w:sz w:val="20"/>
              </w:rPr>
              <w:t xml:space="preserve"> and </w:t>
            </w:r>
            <w:proofErr w:type="spellStart"/>
            <w:r w:rsidRPr="008B0222">
              <w:rPr>
                <w:rFonts w:ascii="Arial" w:hAnsi="Arial" w:cs="Arial"/>
                <w:b/>
                <w:sz w:val="20"/>
              </w:rPr>
              <w:t>setw</w:t>
            </w:r>
            <w:proofErr w:type="spellEnd"/>
            <w:r w:rsidRPr="008B0222">
              <w:rPr>
                <w:rFonts w:ascii="Arial" w:hAnsi="Arial" w:cs="Arial"/>
                <w:b/>
                <w:sz w:val="20"/>
              </w:rPr>
              <w:t>.</w:t>
            </w:r>
          </w:p>
        </w:tc>
      </w:tr>
      <w:tr w:rsidR="00464FF9" w:rsidRPr="008B0222" w14:paraId="42B2D8E5" w14:textId="77777777">
        <w:trPr>
          <w:trHeight w:val="585"/>
        </w:trPr>
        <w:tc>
          <w:tcPr>
            <w:tcW w:w="1949" w:type="dxa"/>
          </w:tcPr>
          <w:p w14:paraId="23D2FC01"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lastRenderedPageBreak/>
              <w:t>&lt;</w:t>
            </w:r>
            <w:proofErr w:type="spellStart"/>
            <w:r w:rsidRPr="008B0222">
              <w:rPr>
                <w:rFonts w:ascii="Arial" w:hAnsi="Arial" w:cs="Arial"/>
                <w:spacing w:val="-2"/>
                <w:sz w:val="20"/>
              </w:rPr>
              <w:t>fstream</w:t>
            </w:r>
            <w:proofErr w:type="spellEnd"/>
            <w:r w:rsidRPr="008B0222">
              <w:rPr>
                <w:rFonts w:ascii="Arial" w:hAnsi="Arial" w:cs="Arial"/>
                <w:spacing w:val="-2"/>
                <w:sz w:val="20"/>
              </w:rPr>
              <w:t>&gt;</w:t>
            </w:r>
          </w:p>
        </w:tc>
        <w:tc>
          <w:tcPr>
            <w:tcW w:w="9200" w:type="dxa"/>
          </w:tcPr>
          <w:p w14:paraId="701A7978" w14:textId="77777777" w:rsidR="00464FF9" w:rsidRPr="008B0222" w:rsidRDefault="00000000">
            <w:pPr>
              <w:pStyle w:val="TableParagraph"/>
              <w:ind w:left="425"/>
              <w:rPr>
                <w:rFonts w:ascii="Arial" w:hAnsi="Arial" w:cs="Arial"/>
                <w:sz w:val="20"/>
              </w:rPr>
            </w:pPr>
            <w:r w:rsidRPr="008B0222">
              <w:rPr>
                <w:rFonts w:ascii="Arial" w:hAnsi="Arial" w:cs="Arial"/>
                <w:sz w:val="20"/>
              </w:rPr>
              <w:t>It</w:t>
            </w:r>
            <w:r w:rsidRPr="008B0222">
              <w:rPr>
                <w:rFonts w:ascii="Arial" w:hAnsi="Arial" w:cs="Arial"/>
                <w:spacing w:val="-7"/>
                <w:sz w:val="20"/>
              </w:rPr>
              <w:t xml:space="preserve"> </w:t>
            </w:r>
            <w:r w:rsidRPr="008B0222">
              <w:rPr>
                <w:rFonts w:ascii="Arial" w:hAnsi="Arial" w:cs="Arial"/>
                <w:sz w:val="20"/>
              </w:rPr>
              <w:t>is</w:t>
            </w:r>
            <w:r w:rsidRPr="008B0222">
              <w:rPr>
                <w:rFonts w:ascii="Arial" w:hAnsi="Arial" w:cs="Arial"/>
                <w:spacing w:val="-5"/>
                <w:sz w:val="20"/>
              </w:rPr>
              <w:t xml:space="preserve"> </w:t>
            </w:r>
            <w:r w:rsidRPr="008B0222">
              <w:rPr>
                <w:rFonts w:ascii="Arial" w:hAnsi="Arial" w:cs="Arial"/>
                <w:sz w:val="20"/>
              </w:rPr>
              <w:t>used</w:t>
            </w:r>
            <w:r w:rsidRPr="008B0222">
              <w:rPr>
                <w:rFonts w:ascii="Arial" w:hAnsi="Arial" w:cs="Arial"/>
                <w:spacing w:val="-7"/>
                <w:sz w:val="20"/>
              </w:rPr>
              <w:t xml:space="preserve"> </w:t>
            </w:r>
            <w:r w:rsidRPr="008B0222">
              <w:rPr>
                <w:rFonts w:ascii="Arial" w:hAnsi="Arial" w:cs="Arial"/>
                <w:sz w:val="20"/>
              </w:rPr>
              <w:t>to</w:t>
            </w:r>
            <w:r w:rsidRPr="008B0222">
              <w:rPr>
                <w:rFonts w:ascii="Arial" w:hAnsi="Arial" w:cs="Arial"/>
                <w:spacing w:val="-3"/>
                <w:sz w:val="20"/>
              </w:rPr>
              <w:t xml:space="preserve"> </w:t>
            </w:r>
            <w:r w:rsidRPr="008B0222">
              <w:rPr>
                <w:rFonts w:ascii="Arial" w:hAnsi="Arial" w:cs="Arial"/>
                <w:sz w:val="20"/>
              </w:rPr>
              <w:t>declare</w:t>
            </w:r>
            <w:r w:rsidRPr="008B0222">
              <w:rPr>
                <w:rFonts w:ascii="Arial" w:hAnsi="Arial" w:cs="Arial"/>
                <w:spacing w:val="-7"/>
                <w:sz w:val="20"/>
              </w:rPr>
              <w:t xml:space="preserve"> </w:t>
            </w:r>
            <w:r w:rsidRPr="008B0222">
              <w:rPr>
                <w:rFonts w:ascii="Arial" w:hAnsi="Arial" w:cs="Arial"/>
                <w:sz w:val="20"/>
              </w:rPr>
              <w:t>services</w:t>
            </w:r>
            <w:r w:rsidRPr="008B0222">
              <w:rPr>
                <w:rFonts w:ascii="Arial" w:hAnsi="Arial" w:cs="Arial"/>
                <w:spacing w:val="-5"/>
                <w:sz w:val="20"/>
              </w:rPr>
              <w:t xml:space="preserve"> </w:t>
            </w:r>
            <w:r w:rsidRPr="008B0222">
              <w:rPr>
                <w:rFonts w:ascii="Arial" w:hAnsi="Arial" w:cs="Arial"/>
                <w:sz w:val="20"/>
              </w:rPr>
              <w:t>for</w:t>
            </w:r>
            <w:r w:rsidRPr="008B0222">
              <w:rPr>
                <w:rFonts w:ascii="Arial" w:hAnsi="Arial" w:cs="Arial"/>
                <w:spacing w:val="-6"/>
                <w:sz w:val="20"/>
              </w:rPr>
              <w:t xml:space="preserve"> </w:t>
            </w:r>
            <w:r w:rsidRPr="008B0222">
              <w:rPr>
                <w:rFonts w:ascii="Arial" w:hAnsi="Arial" w:cs="Arial"/>
                <w:sz w:val="20"/>
              </w:rPr>
              <w:t>user-controlled</w:t>
            </w:r>
            <w:r w:rsidRPr="008B0222">
              <w:rPr>
                <w:rFonts w:ascii="Arial" w:hAnsi="Arial" w:cs="Arial"/>
                <w:spacing w:val="-7"/>
                <w:sz w:val="20"/>
              </w:rPr>
              <w:t xml:space="preserve"> </w:t>
            </w:r>
            <w:r w:rsidRPr="008B0222">
              <w:rPr>
                <w:rFonts w:ascii="Arial" w:hAnsi="Arial" w:cs="Arial"/>
                <w:sz w:val="20"/>
              </w:rPr>
              <w:t>file</w:t>
            </w:r>
            <w:r w:rsidRPr="008B0222">
              <w:rPr>
                <w:rFonts w:ascii="Arial" w:hAnsi="Arial" w:cs="Arial"/>
                <w:spacing w:val="-1"/>
                <w:sz w:val="20"/>
              </w:rPr>
              <w:t xml:space="preserve"> </w:t>
            </w:r>
            <w:r w:rsidRPr="008B0222">
              <w:rPr>
                <w:rFonts w:ascii="Arial" w:hAnsi="Arial" w:cs="Arial"/>
                <w:spacing w:val="-2"/>
                <w:sz w:val="20"/>
              </w:rPr>
              <w:t>processing.</w:t>
            </w:r>
          </w:p>
        </w:tc>
      </w:tr>
    </w:tbl>
    <w:p w14:paraId="62379D09" w14:textId="77777777" w:rsidR="00464FF9" w:rsidRPr="008B0222" w:rsidRDefault="00464FF9">
      <w:pPr>
        <w:pStyle w:val="BodyText"/>
        <w:rPr>
          <w:rFonts w:ascii="Arial" w:hAnsi="Arial" w:cs="Arial"/>
        </w:rPr>
      </w:pPr>
    </w:p>
    <w:p w14:paraId="0A9045EE" w14:textId="77777777" w:rsidR="00464FF9" w:rsidRPr="008B0222" w:rsidRDefault="00464FF9">
      <w:pPr>
        <w:pStyle w:val="BodyText"/>
        <w:spacing w:before="70"/>
        <w:rPr>
          <w:rFonts w:ascii="Arial" w:hAnsi="Arial" w:cs="Arial"/>
        </w:rPr>
      </w:pPr>
    </w:p>
    <w:p w14:paraId="5BD75EE7" w14:textId="77777777" w:rsidR="00464FF9" w:rsidRPr="008B0222" w:rsidRDefault="00000000">
      <w:pPr>
        <w:pStyle w:val="Heading2"/>
        <w:rPr>
          <w:rFonts w:ascii="Arial" w:hAnsi="Arial" w:cs="Arial"/>
        </w:rPr>
      </w:pPr>
      <w:bookmarkStart w:id="23" w:name="Standard_output_stream_(cout)"/>
      <w:bookmarkEnd w:id="23"/>
      <w:r w:rsidRPr="008B0222">
        <w:rPr>
          <w:rFonts w:ascii="Arial" w:hAnsi="Arial" w:cs="Arial"/>
        </w:rPr>
        <w:t>Standard</w:t>
      </w:r>
      <w:r w:rsidRPr="008B0222">
        <w:rPr>
          <w:rFonts w:ascii="Arial" w:hAnsi="Arial" w:cs="Arial"/>
          <w:spacing w:val="-15"/>
        </w:rPr>
        <w:t xml:space="preserve"> </w:t>
      </w:r>
      <w:r w:rsidRPr="008B0222">
        <w:rPr>
          <w:rFonts w:ascii="Arial" w:hAnsi="Arial" w:cs="Arial"/>
        </w:rPr>
        <w:t>output</w:t>
      </w:r>
      <w:r w:rsidRPr="008B0222">
        <w:rPr>
          <w:rFonts w:ascii="Arial" w:hAnsi="Arial" w:cs="Arial"/>
          <w:spacing w:val="-14"/>
        </w:rPr>
        <w:t xml:space="preserve"> </w:t>
      </w:r>
      <w:r w:rsidRPr="008B0222">
        <w:rPr>
          <w:rFonts w:ascii="Arial" w:hAnsi="Arial" w:cs="Arial"/>
        </w:rPr>
        <w:t>stream</w:t>
      </w:r>
      <w:r w:rsidRPr="008B0222">
        <w:rPr>
          <w:rFonts w:ascii="Arial" w:hAnsi="Arial" w:cs="Arial"/>
          <w:spacing w:val="-13"/>
        </w:rPr>
        <w:t xml:space="preserve"> </w:t>
      </w:r>
      <w:r w:rsidRPr="008B0222">
        <w:rPr>
          <w:rFonts w:ascii="Arial" w:hAnsi="Arial" w:cs="Arial"/>
          <w:spacing w:val="-2"/>
        </w:rPr>
        <w:t>(</w:t>
      </w:r>
      <w:proofErr w:type="spellStart"/>
      <w:r w:rsidRPr="008B0222">
        <w:rPr>
          <w:rFonts w:ascii="Arial" w:hAnsi="Arial" w:cs="Arial"/>
          <w:spacing w:val="-2"/>
        </w:rPr>
        <w:t>cout</w:t>
      </w:r>
      <w:proofErr w:type="spellEnd"/>
      <w:r w:rsidRPr="008B0222">
        <w:rPr>
          <w:rFonts w:ascii="Arial" w:hAnsi="Arial" w:cs="Arial"/>
          <w:spacing w:val="-2"/>
        </w:rPr>
        <w:t>)</w:t>
      </w:r>
    </w:p>
    <w:p w14:paraId="70609A88" w14:textId="77777777" w:rsidR="00464FF9" w:rsidRPr="008B0222" w:rsidRDefault="00464FF9">
      <w:pPr>
        <w:pStyle w:val="Heading2"/>
        <w:rPr>
          <w:rFonts w:ascii="Arial" w:hAnsi="Arial" w:cs="Arial"/>
        </w:rPr>
      </w:pPr>
    </w:p>
    <w:p w14:paraId="451552B6" w14:textId="77777777" w:rsidR="00464FF9" w:rsidRPr="008B0222" w:rsidRDefault="00000000">
      <w:pPr>
        <w:pStyle w:val="BodyText"/>
        <w:spacing w:before="95"/>
        <w:ind w:left="432" w:right="439"/>
        <w:jc w:val="both"/>
        <w:rPr>
          <w:rFonts w:ascii="Arial" w:hAnsi="Arial" w:cs="Arial"/>
        </w:rPr>
      </w:pPr>
      <w:r w:rsidRPr="008B0222">
        <w:rPr>
          <w:rFonts w:ascii="Arial" w:hAnsi="Arial" w:cs="Arial"/>
        </w:rPr>
        <w:t>The</w:t>
      </w:r>
      <w:r w:rsidRPr="008B0222">
        <w:rPr>
          <w:rFonts w:ascii="Arial" w:hAnsi="Arial" w:cs="Arial"/>
          <w:spacing w:val="-3"/>
        </w:rPr>
        <w:t xml:space="preserve"> </w:t>
      </w:r>
      <w:proofErr w:type="spellStart"/>
      <w:r w:rsidRPr="008B0222">
        <w:rPr>
          <w:rFonts w:ascii="Arial" w:hAnsi="Arial" w:cs="Arial"/>
          <w:b/>
        </w:rPr>
        <w:t>cout</w:t>
      </w:r>
      <w:proofErr w:type="spellEnd"/>
      <w:r w:rsidRPr="008B0222">
        <w:rPr>
          <w:rFonts w:ascii="Arial" w:hAnsi="Arial" w:cs="Arial"/>
          <w:b/>
          <w:spacing w:val="-1"/>
        </w:rPr>
        <w:t xml:space="preserve"> </w:t>
      </w:r>
      <w:r w:rsidRPr="008B0222">
        <w:rPr>
          <w:rFonts w:ascii="Arial" w:hAnsi="Arial" w:cs="Arial"/>
        </w:rPr>
        <w:t>is a</w:t>
      </w:r>
      <w:r w:rsidRPr="008B0222">
        <w:rPr>
          <w:rFonts w:ascii="Arial" w:hAnsi="Arial" w:cs="Arial"/>
          <w:spacing w:val="-5"/>
        </w:rPr>
        <w:t xml:space="preserve"> </w:t>
      </w:r>
      <w:r w:rsidRPr="008B0222">
        <w:rPr>
          <w:rFonts w:ascii="Arial" w:hAnsi="Arial" w:cs="Arial"/>
        </w:rPr>
        <w:t xml:space="preserve">predefined object of </w:t>
      </w:r>
      <w:proofErr w:type="spellStart"/>
      <w:r w:rsidRPr="008B0222">
        <w:rPr>
          <w:rFonts w:ascii="Arial" w:hAnsi="Arial" w:cs="Arial"/>
          <w:b/>
        </w:rPr>
        <w:t>ostream</w:t>
      </w:r>
      <w:proofErr w:type="spellEnd"/>
      <w:r w:rsidRPr="008B0222">
        <w:rPr>
          <w:rFonts w:ascii="Arial" w:hAnsi="Arial" w:cs="Arial"/>
          <w:b/>
          <w:spacing w:val="-4"/>
        </w:rPr>
        <w:t xml:space="preserve"> </w:t>
      </w:r>
      <w:r w:rsidRPr="008B0222">
        <w:rPr>
          <w:rFonts w:ascii="Arial" w:hAnsi="Arial" w:cs="Arial"/>
        </w:rPr>
        <w:t>class. It is connected with</w:t>
      </w:r>
      <w:r w:rsidRPr="008B0222">
        <w:rPr>
          <w:rFonts w:ascii="Arial" w:hAnsi="Arial" w:cs="Arial"/>
          <w:spacing w:val="-2"/>
        </w:rPr>
        <w:t xml:space="preserve"> </w:t>
      </w:r>
      <w:r w:rsidRPr="008B0222">
        <w:rPr>
          <w:rFonts w:ascii="Arial" w:hAnsi="Arial" w:cs="Arial"/>
        </w:rPr>
        <w:t>the</w:t>
      </w:r>
      <w:r w:rsidRPr="008B0222">
        <w:rPr>
          <w:rFonts w:ascii="Arial" w:hAnsi="Arial" w:cs="Arial"/>
          <w:spacing w:val="-4"/>
        </w:rPr>
        <w:t xml:space="preserve"> </w:t>
      </w:r>
      <w:r w:rsidRPr="008B0222">
        <w:rPr>
          <w:rFonts w:ascii="Arial" w:hAnsi="Arial" w:cs="Arial"/>
        </w:rPr>
        <w:t>standard output</w:t>
      </w:r>
      <w:r w:rsidRPr="008B0222">
        <w:rPr>
          <w:rFonts w:ascii="Arial" w:hAnsi="Arial" w:cs="Arial"/>
          <w:spacing w:val="-2"/>
        </w:rPr>
        <w:t xml:space="preserve"> </w:t>
      </w:r>
      <w:r w:rsidRPr="008B0222">
        <w:rPr>
          <w:rFonts w:ascii="Arial" w:hAnsi="Arial" w:cs="Arial"/>
        </w:rPr>
        <w:t>device,</w:t>
      </w:r>
      <w:r w:rsidRPr="008B0222">
        <w:rPr>
          <w:rFonts w:ascii="Arial" w:hAnsi="Arial" w:cs="Arial"/>
          <w:spacing w:val="-1"/>
        </w:rPr>
        <w:t xml:space="preserve"> </w:t>
      </w:r>
      <w:r w:rsidRPr="008B0222">
        <w:rPr>
          <w:rFonts w:ascii="Arial" w:hAnsi="Arial" w:cs="Arial"/>
        </w:rPr>
        <w:t>which is</w:t>
      </w:r>
      <w:r w:rsidRPr="008B0222">
        <w:rPr>
          <w:rFonts w:ascii="Arial" w:hAnsi="Arial" w:cs="Arial"/>
          <w:spacing w:val="-4"/>
        </w:rPr>
        <w:t xml:space="preserve"> </w:t>
      </w:r>
      <w:r w:rsidRPr="008B0222">
        <w:rPr>
          <w:rFonts w:ascii="Arial" w:hAnsi="Arial" w:cs="Arial"/>
        </w:rPr>
        <w:t>usually</w:t>
      </w:r>
      <w:r w:rsidRPr="008B0222">
        <w:rPr>
          <w:rFonts w:ascii="Arial" w:hAnsi="Arial" w:cs="Arial"/>
          <w:spacing w:val="-4"/>
        </w:rPr>
        <w:t xml:space="preserve"> </w:t>
      </w:r>
      <w:r w:rsidRPr="008B0222">
        <w:rPr>
          <w:rFonts w:ascii="Arial" w:hAnsi="Arial" w:cs="Arial"/>
        </w:rPr>
        <w:t>a</w:t>
      </w:r>
      <w:r w:rsidRPr="008B0222">
        <w:rPr>
          <w:rFonts w:ascii="Arial" w:hAnsi="Arial" w:cs="Arial"/>
          <w:spacing w:val="-1"/>
        </w:rPr>
        <w:t xml:space="preserve"> </w:t>
      </w:r>
      <w:r w:rsidRPr="008B0222">
        <w:rPr>
          <w:rFonts w:ascii="Arial" w:hAnsi="Arial" w:cs="Arial"/>
        </w:rPr>
        <w:t>display screen.</w:t>
      </w:r>
      <w:r w:rsidRPr="008B0222">
        <w:rPr>
          <w:rFonts w:ascii="Arial" w:hAnsi="Arial" w:cs="Arial"/>
          <w:spacing w:val="-1"/>
        </w:rPr>
        <w:t xml:space="preserve"> </w:t>
      </w:r>
      <w:r w:rsidRPr="008B0222">
        <w:rPr>
          <w:rFonts w:ascii="Arial" w:hAnsi="Arial" w:cs="Arial"/>
        </w:rPr>
        <w:t>The</w:t>
      </w:r>
      <w:r w:rsidRPr="008B0222">
        <w:rPr>
          <w:rFonts w:ascii="Arial" w:hAnsi="Arial" w:cs="Arial"/>
          <w:spacing w:val="-5"/>
        </w:rPr>
        <w:t xml:space="preserve"> </w:t>
      </w:r>
      <w:proofErr w:type="spellStart"/>
      <w:r w:rsidRPr="008B0222">
        <w:rPr>
          <w:rFonts w:ascii="Arial" w:hAnsi="Arial" w:cs="Arial"/>
        </w:rPr>
        <w:t>cout</w:t>
      </w:r>
      <w:proofErr w:type="spellEnd"/>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6"/>
        </w:rPr>
        <w:t xml:space="preserve"> </w:t>
      </w:r>
      <w:r w:rsidRPr="008B0222">
        <w:rPr>
          <w:rFonts w:ascii="Arial" w:hAnsi="Arial" w:cs="Arial"/>
        </w:rPr>
        <w:t>in</w:t>
      </w:r>
      <w:r w:rsidRPr="008B0222">
        <w:rPr>
          <w:rFonts w:ascii="Arial" w:hAnsi="Arial" w:cs="Arial"/>
          <w:spacing w:val="-3"/>
        </w:rPr>
        <w:t xml:space="preserve"> </w:t>
      </w:r>
      <w:r w:rsidRPr="008B0222">
        <w:rPr>
          <w:rFonts w:ascii="Arial" w:hAnsi="Arial" w:cs="Arial"/>
        </w:rPr>
        <w:t>conjunction with</w:t>
      </w:r>
      <w:r w:rsidRPr="008B0222">
        <w:rPr>
          <w:rFonts w:ascii="Arial" w:hAnsi="Arial" w:cs="Arial"/>
          <w:spacing w:val="-3"/>
        </w:rPr>
        <w:t xml:space="preserve"> </w:t>
      </w:r>
      <w:r w:rsidRPr="008B0222">
        <w:rPr>
          <w:rFonts w:ascii="Arial" w:hAnsi="Arial" w:cs="Arial"/>
        </w:rPr>
        <w:t>stream</w:t>
      </w:r>
      <w:r w:rsidRPr="008B0222">
        <w:rPr>
          <w:rFonts w:ascii="Arial" w:hAnsi="Arial" w:cs="Arial"/>
          <w:spacing w:val="-4"/>
        </w:rPr>
        <w:t xml:space="preserve"> </w:t>
      </w:r>
      <w:r w:rsidRPr="008B0222">
        <w:rPr>
          <w:rFonts w:ascii="Arial" w:hAnsi="Arial" w:cs="Arial"/>
        </w:rPr>
        <w:t>insertion operator (&lt;&lt;)</w:t>
      </w:r>
      <w:r w:rsidRPr="008B0222">
        <w:rPr>
          <w:rFonts w:ascii="Arial" w:hAnsi="Arial" w:cs="Arial"/>
          <w:spacing w:val="-10"/>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display the output on a console</w:t>
      </w:r>
    </w:p>
    <w:p w14:paraId="5E12DAF8" w14:textId="77777777" w:rsidR="00464FF9" w:rsidRPr="008B0222" w:rsidRDefault="00464FF9">
      <w:pPr>
        <w:pStyle w:val="BodyText"/>
        <w:spacing w:before="29"/>
        <w:rPr>
          <w:rFonts w:ascii="Arial" w:hAnsi="Arial" w:cs="Arial"/>
        </w:rPr>
      </w:pPr>
    </w:p>
    <w:p w14:paraId="1467478B" w14:textId="77777777" w:rsidR="00464FF9" w:rsidRPr="008B0222" w:rsidRDefault="00000000">
      <w:pPr>
        <w:pStyle w:val="Heading2"/>
        <w:jc w:val="both"/>
        <w:rPr>
          <w:rFonts w:ascii="Arial" w:hAnsi="Arial" w:cs="Arial"/>
        </w:rPr>
      </w:pPr>
      <w:bookmarkStart w:id="24" w:name="Standard_input_stream_(cin)"/>
      <w:bookmarkEnd w:id="24"/>
      <w:r w:rsidRPr="008B0222">
        <w:rPr>
          <w:rFonts w:ascii="Arial" w:hAnsi="Arial" w:cs="Arial"/>
        </w:rPr>
        <w:t>Standard</w:t>
      </w:r>
      <w:r w:rsidRPr="008B0222">
        <w:rPr>
          <w:rFonts w:ascii="Arial" w:hAnsi="Arial" w:cs="Arial"/>
          <w:spacing w:val="-14"/>
        </w:rPr>
        <w:t xml:space="preserve"> </w:t>
      </w:r>
      <w:r w:rsidRPr="008B0222">
        <w:rPr>
          <w:rFonts w:ascii="Arial" w:hAnsi="Arial" w:cs="Arial"/>
        </w:rPr>
        <w:t>input</w:t>
      </w:r>
      <w:r w:rsidRPr="008B0222">
        <w:rPr>
          <w:rFonts w:ascii="Arial" w:hAnsi="Arial" w:cs="Arial"/>
          <w:spacing w:val="-13"/>
        </w:rPr>
        <w:t xml:space="preserve"> </w:t>
      </w:r>
      <w:r w:rsidRPr="008B0222">
        <w:rPr>
          <w:rFonts w:ascii="Arial" w:hAnsi="Arial" w:cs="Arial"/>
        </w:rPr>
        <w:t>stream</w:t>
      </w:r>
      <w:r w:rsidRPr="008B0222">
        <w:rPr>
          <w:rFonts w:ascii="Arial" w:hAnsi="Arial" w:cs="Arial"/>
          <w:spacing w:val="-17"/>
        </w:rPr>
        <w:t xml:space="preserve"> </w:t>
      </w:r>
      <w:r w:rsidRPr="008B0222">
        <w:rPr>
          <w:rFonts w:ascii="Arial" w:hAnsi="Arial" w:cs="Arial"/>
          <w:spacing w:val="-4"/>
        </w:rPr>
        <w:t>(</w:t>
      </w:r>
      <w:proofErr w:type="spellStart"/>
      <w:r w:rsidRPr="008B0222">
        <w:rPr>
          <w:rFonts w:ascii="Arial" w:hAnsi="Arial" w:cs="Arial"/>
          <w:spacing w:val="-4"/>
        </w:rPr>
        <w:t>cin</w:t>
      </w:r>
      <w:proofErr w:type="spellEnd"/>
      <w:r w:rsidRPr="008B0222">
        <w:rPr>
          <w:rFonts w:ascii="Arial" w:hAnsi="Arial" w:cs="Arial"/>
          <w:spacing w:val="-4"/>
        </w:rPr>
        <w:t>)</w:t>
      </w:r>
    </w:p>
    <w:p w14:paraId="5930651A" w14:textId="77777777" w:rsidR="00464FF9" w:rsidRPr="008B0222" w:rsidRDefault="00000000">
      <w:pPr>
        <w:pStyle w:val="BodyText"/>
        <w:spacing w:before="285"/>
        <w:ind w:left="432" w:right="380"/>
        <w:rPr>
          <w:rFonts w:ascii="Arial" w:hAnsi="Arial" w:cs="Arial"/>
        </w:rPr>
      </w:pPr>
      <w:r w:rsidRPr="008B0222">
        <w:rPr>
          <w:rFonts w:ascii="Arial" w:hAnsi="Arial" w:cs="Arial"/>
        </w:rPr>
        <w:t xml:space="preserve">The </w:t>
      </w:r>
      <w:proofErr w:type="spellStart"/>
      <w:r w:rsidRPr="008B0222">
        <w:rPr>
          <w:rFonts w:ascii="Arial" w:hAnsi="Arial" w:cs="Arial"/>
          <w:b/>
        </w:rPr>
        <w:t>cin</w:t>
      </w:r>
      <w:proofErr w:type="spellEnd"/>
      <w:r w:rsidRPr="008B0222">
        <w:rPr>
          <w:rFonts w:ascii="Arial" w:hAnsi="Arial" w:cs="Arial"/>
          <w:b/>
        </w:rPr>
        <w:t xml:space="preserve"> </w:t>
      </w:r>
      <w:r w:rsidRPr="008B0222">
        <w:rPr>
          <w:rFonts w:ascii="Arial" w:hAnsi="Arial" w:cs="Arial"/>
        </w:rPr>
        <w:t xml:space="preserve">is a predefined object of </w:t>
      </w:r>
      <w:proofErr w:type="spellStart"/>
      <w:r w:rsidRPr="008B0222">
        <w:rPr>
          <w:rFonts w:ascii="Arial" w:hAnsi="Arial" w:cs="Arial"/>
          <w:b/>
        </w:rPr>
        <w:t>istream</w:t>
      </w:r>
      <w:proofErr w:type="spellEnd"/>
      <w:r w:rsidRPr="008B0222">
        <w:rPr>
          <w:rFonts w:ascii="Arial" w:hAnsi="Arial" w:cs="Arial"/>
          <w:b/>
        </w:rPr>
        <w:t xml:space="preserve"> </w:t>
      </w:r>
      <w:r w:rsidRPr="008B0222">
        <w:rPr>
          <w:rFonts w:ascii="Arial" w:hAnsi="Arial" w:cs="Arial"/>
        </w:rPr>
        <w:t>class. It is connected with the standard input device, which is usually a</w:t>
      </w:r>
      <w:r w:rsidRPr="008B0222">
        <w:rPr>
          <w:rFonts w:ascii="Arial" w:hAnsi="Arial" w:cs="Arial"/>
          <w:spacing w:val="-6"/>
        </w:rPr>
        <w:t xml:space="preserve"> </w:t>
      </w:r>
      <w:r w:rsidRPr="008B0222">
        <w:rPr>
          <w:rFonts w:ascii="Arial" w:hAnsi="Arial" w:cs="Arial"/>
        </w:rPr>
        <w:t>keyboard.</w:t>
      </w:r>
      <w:r w:rsidRPr="008B0222">
        <w:rPr>
          <w:rFonts w:ascii="Arial" w:hAnsi="Arial" w:cs="Arial"/>
          <w:spacing w:val="-2"/>
        </w:rPr>
        <w:t xml:space="preserve"> </w:t>
      </w:r>
      <w:r w:rsidRPr="008B0222">
        <w:rPr>
          <w:rFonts w:ascii="Arial" w:hAnsi="Arial" w:cs="Arial"/>
        </w:rPr>
        <w:t>The</w:t>
      </w:r>
      <w:r w:rsidRPr="008B0222">
        <w:rPr>
          <w:rFonts w:ascii="Arial" w:hAnsi="Arial" w:cs="Arial"/>
          <w:spacing w:val="-5"/>
        </w:rPr>
        <w:t xml:space="preserve"> </w:t>
      </w:r>
      <w:proofErr w:type="spellStart"/>
      <w:r w:rsidRPr="008B0222">
        <w:rPr>
          <w:rFonts w:ascii="Arial" w:hAnsi="Arial" w:cs="Arial"/>
        </w:rPr>
        <w:t>cin</w:t>
      </w:r>
      <w:proofErr w:type="spellEnd"/>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1"/>
        </w:rPr>
        <w:t xml:space="preserve"> </w:t>
      </w:r>
      <w:r w:rsidRPr="008B0222">
        <w:rPr>
          <w:rFonts w:ascii="Arial" w:hAnsi="Arial" w:cs="Arial"/>
        </w:rPr>
        <w:t>in</w:t>
      </w:r>
      <w:r w:rsidRPr="008B0222">
        <w:rPr>
          <w:rFonts w:ascii="Arial" w:hAnsi="Arial" w:cs="Arial"/>
          <w:spacing w:val="-3"/>
        </w:rPr>
        <w:t xml:space="preserve"> </w:t>
      </w:r>
      <w:r w:rsidRPr="008B0222">
        <w:rPr>
          <w:rFonts w:ascii="Arial" w:hAnsi="Arial" w:cs="Arial"/>
        </w:rPr>
        <w:t>conjunction with stream extraction</w:t>
      </w:r>
      <w:r w:rsidRPr="008B0222">
        <w:rPr>
          <w:rFonts w:ascii="Arial" w:hAnsi="Arial" w:cs="Arial"/>
          <w:spacing w:val="-3"/>
        </w:rPr>
        <w:t xml:space="preserve"> </w:t>
      </w:r>
      <w:r w:rsidRPr="008B0222">
        <w:rPr>
          <w:rFonts w:ascii="Arial" w:hAnsi="Arial" w:cs="Arial"/>
        </w:rPr>
        <w:t>operator</w:t>
      </w:r>
      <w:r w:rsidRPr="008B0222">
        <w:rPr>
          <w:rFonts w:ascii="Arial" w:hAnsi="Arial" w:cs="Arial"/>
          <w:spacing w:val="-4"/>
        </w:rPr>
        <w:t xml:space="preserve"> </w:t>
      </w:r>
      <w:r w:rsidRPr="008B0222">
        <w:rPr>
          <w:rFonts w:ascii="Arial" w:hAnsi="Arial" w:cs="Arial"/>
        </w:rPr>
        <w:t>(&gt;&gt;)</w:t>
      </w:r>
      <w:r w:rsidRPr="008B0222">
        <w:rPr>
          <w:rFonts w:ascii="Arial" w:hAnsi="Arial" w:cs="Arial"/>
          <w:spacing w:val="-5"/>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read</w:t>
      </w:r>
      <w:r w:rsidRPr="008B0222">
        <w:rPr>
          <w:rFonts w:ascii="Arial" w:hAnsi="Arial" w:cs="Arial"/>
          <w:spacing w:val="-5"/>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input from a console.</w:t>
      </w:r>
    </w:p>
    <w:p w14:paraId="30A38CD5" w14:textId="77777777" w:rsidR="00464FF9" w:rsidRPr="008B0222" w:rsidRDefault="00464FF9">
      <w:pPr>
        <w:pStyle w:val="BodyText"/>
        <w:spacing w:before="41"/>
        <w:rPr>
          <w:rFonts w:ascii="Arial" w:hAnsi="Arial" w:cs="Arial"/>
        </w:rPr>
      </w:pPr>
    </w:p>
    <w:p w14:paraId="0D5EA0EC" w14:textId="77777777" w:rsidR="00464FF9" w:rsidRPr="008B0222" w:rsidRDefault="00000000">
      <w:pPr>
        <w:pStyle w:val="BodyText"/>
        <w:ind w:left="432"/>
        <w:rPr>
          <w:rFonts w:ascii="Arial" w:hAnsi="Arial" w:cs="Arial"/>
        </w:rPr>
      </w:pPr>
      <w:r w:rsidRPr="008B0222">
        <w:rPr>
          <w:rFonts w:ascii="Arial" w:hAnsi="Arial" w:cs="Arial"/>
        </w:rPr>
        <w:t>Let's</w:t>
      </w:r>
      <w:r w:rsidRPr="008B0222">
        <w:rPr>
          <w:rFonts w:ascii="Arial" w:hAnsi="Arial" w:cs="Arial"/>
          <w:spacing w:val="-6"/>
        </w:rPr>
        <w:t xml:space="preserve"> </w:t>
      </w:r>
      <w:r w:rsidRPr="008B0222">
        <w:rPr>
          <w:rFonts w:ascii="Arial" w:hAnsi="Arial" w:cs="Arial"/>
        </w:rPr>
        <w:t>see</w:t>
      </w:r>
      <w:r w:rsidRPr="008B0222">
        <w:rPr>
          <w:rFonts w:ascii="Arial" w:hAnsi="Arial" w:cs="Arial"/>
          <w:spacing w:val="-9"/>
        </w:rPr>
        <w:t xml:space="preserve"> </w:t>
      </w:r>
      <w:r w:rsidRPr="008B0222">
        <w:rPr>
          <w:rFonts w:ascii="Arial" w:hAnsi="Arial" w:cs="Arial"/>
        </w:rPr>
        <w:t>the</w:t>
      </w:r>
      <w:r w:rsidRPr="008B0222">
        <w:rPr>
          <w:rFonts w:ascii="Arial" w:hAnsi="Arial" w:cs="Arial"/>
          <w:spacing w:val="-9"/>
        </w:rPr>
        <w:t xml:space="preserve"> </w:t>
      </w:r>
      <w:r w:rsidRPr="008B0222">
        <w:rPr>
          <w:rFonts w:ascii="Arial" w:hAnsi="Arial" w:cs="Arial"/>
        </w:rPr>
        <w:t>simple</w:t>
      </w:r>
      <w:r w:rsidRPr="008B0222">
        <w:rPr>
          <w:rFonts w:ascii="Arial" w:hAnsi="Arial" w:cs="Arial"/>
          <w:spacing w:val="-5"/>
        </w:rPr>
        <w:t xml:space="preserve"> </w:t>
      </w:r>
      <w:r w:rsidRPr="008B0222">
        <w:rPr>
          <w:rFonts w:ascii="Arial" w:hAnsi="Arial" w:cs="Arial"/>
        </w:rPr>
        <w:t>example</w:t>
      </w:r>
      <w:r w:rsidRPr="008B0222">
        <w:rPr>
          <w:rFonts w:ascii="Arial" w:hAnsi="Arial" w:cs="Arial"/>
          <w:spacing w:val="-4"/>
        </w:rPr>
        <w:t xml:space="preserve"> </w:t>
      </w:r>
      <w:r w:rsidRPr="008B0222">
        <w:rPr>
          <w:rFonts w:ascii="Arial" w:hAnsi="Arial" w:cs="Arial"/>
        </w:rPr>
        <w:t>of</w:t>
      </w:r>
      <w:r w:rsidRPr="008B0222">
        <w:rPr>
          <w:rFonts w:ascii="Arial" w:hAnsi="Arial" w:cs="Arial"/>
          <w:spacing w:val="-4"/>
        </w:rPr>
        <w:t xml:space="preserve"> </w:t>
      </w:r>
      <w:r w:rsidRPr="008B0222">
        <w:rPr>
          <w:rFonts w:ascii="Arial" w:hAnsi="Arial" w:cs="Arial"/>
        </w:rPr>
        <w:t>standard</w:t>
      </w:r>
      <w:r w:rsidRPr="008B0222">
        <w:rPr>
          <w:rFonts w:ascii="Arial" w:hAnsi="Arial" w:cs="Arial"/>
          <w:spacing w:val="-9"/>
        </w:rPr>
        <w:t xml:space="preserve"> </w:t>
      </w:r>
      <w:r w:rsidRPr="008B0222">
        <w:rPr>
          <w:rFonts w:ascii="Arial" w:hAnsi="Arial" w:cs="Arial"/>
        </w:rPr>
        <w:t>input</w:t>
      </w:r>
      <w:r w:rsidRPr="008B0222">
        <w:rPr>
          <w:rFonts w:ascii="Arial" w:hAnsi="Arial" w:cs="Arial"/>
          <w:spacing w:val="-7"/>
        </w:rPr>
        <w:t xml:space="preserve"> </w:t>
      </w:r>
      <w:r w:rsidRPr="008B0222">
        <w:rPr>
          <w:rFonts w:ascii="Arial" w:hAnsi="Arial" w:cs="Arial"/>
        </w:rPr>
        <w:t>stream</w:t>
      </w:r>
      <w:r w:rsidRPr="008B0222">
        <w:rPr>
          <w:rFonts w:ascii="Arial" w:hAnsi="Arial" w:cs="Arial"/>
          <w:spacing w:val="-8"/>
        </w:rPr>
        <w:t xml:space="preserve"> </w:t>
      </w:r>
      <w:r w:rsidRPr="008B0222">
        <w:rPr>
          <w:rFonts w:ascii="Arial" w:hAnsi="Arial" w:cs="Arial"/>
          <w:spacing w:val="-2"/>
        </w:rPr>
        <w:t>(</w:t>
      </w:r>
      <w:proofErr w:type="spellStart"/>
      <w:r w:rsidRPr="008B0222">
        <w:rPr>
          <w:rFonts w:ascii="Arial" w:hAnsi="Arial" w:cs="Arial"/>
          <w:spacing w:val="-2"/>
        </w:rPr>
        <w:t>cin</w:t>
      </w:r>
      <w:proofErr w:type="spellEnd"/>
      <w:r w:rsidRPr="008B0222">
        <w:rPr>
          <w:rFonts w:ascii="Arial" w:hAnsi="Arial" w:cs="Arial"/>
          <w:spacing w:val="-2"/>
        </w:rPr>
        <w:t>):</w:t>
      </w:r>
    </w:p>
    <w:p w14:paraId="02503389" w14:textId="77777777" w:rsidR="00464FF9" w:rsidRPr="008B0222" w:rsidRDefault="00464FF9">
      <w:pPr>
        <w:pStyle w:val="BodyText"/>
        <w:spacing w:before="31"/>
        <w:rPr>
          <w:rFonts w:ascii="Arial" w:hAnsi="Arial" w:cs="Arial"/>
        </w:rPr>
      </w:pPr>
    </w:p>
    <w:p w14:paraId="59D5D247" w14:textId="77777777" w:rsidR="00464FF9" w:rsidRPr="008B0222" w:rsidRDefault="00000000">
      <w:pPr>
        <w:pStyle w:val="Heading2"/>
        <w:rPr>
          <w:rFonts w:ascii="Arial" w:hAnsi="Arial" w:cs="Arial"/>
        </w:rPr>
      </w:pPr>
      <w:bookmarkStart w:id="25" w:name="Standard_end_line_(endl)"/>
      <w:bookmarkEnd w:id="25"/>
      <w:r w:rsidRPr="008B0222">
        <w:rPr>
          <w:rFonts w:ascii="Arial" w:hAnsi="Arial" w:cs="Arial"/>
        </w:rPr>
        <w:t>Standard</w:t>
      </w:r>
      <w:r w:rsidRPr="008B0222">
        <w:rPr>
          <w:rFonts w:ascii="Arial" w:hAnsi="Arial" w:cs="Arial"/>
          <w:spacing w:val="-12"/>
        </w:rPr>
        <w:t xml:space="preserve"> </w:t>
      </w:r>
      <w:r w:rsidRPr="008B0222">
        <w:rPr>
          <w:rFonts w:ascii="Arial" w:hAnsi="Arial" w:cs="Arial"/>
        </w:rPr>
        <w:t>end</w:t>
      </w:r>
      <w:r w:rsidRPr="008B0222">
        <w:rPr>
          <w:rFonts w:ascii="Arial" w:hAnsi="Arial" w:cs="Arial"/>
          <w:spacing w:val="-9"/>
        </w:rPr>
        <w:t xml:space="preserve"> </w:t>
      </w:r>
      <w:r w:rsidRPr="008B0222">
        <w:rPr>
          <w:rFonts w:ascii="Arial" w:hAnsi="Arial" w:cs="Arial"/>
        </w:rPr>
        <w:t>line</w:t>
      </w:r>
      <w:r w:rsidRPr="008B0222">
        <w:rPr>
          <w:rFonts w:ascii="Arial" w:hAnsi="Arial" w:cs="Arial"/>
          <w:spacing w:val="-12"/>
        </w:rPr>
        <w:t xml:space="preserve"> </w:t>
      </w:r>
      <w:r w:rsidRPr="008B0222">
        <w:rPr>
          <w:rFonts w:ascii="Arial" w:hAnsi="Arial" w:cs="Arial"/>
          <w:spacing w:val="-2"/>
        </w:rPr>
        <w:t>(</w:t>
      </w:r>
      <w:proofErr w:type="spellStart"/>
      <w:r w:rsidRPr="008B0222">
        <w:rPr>
          <w:rFonts w:ascii="Arial" w:hAnsi="Arial" w:cs="Arial"/>
          <w:spacing w:val="-2"/>
        </w:rPr>
        <w:t>endl</w:t>
      </w:r>
      <w:proofErr w:type="spellEnd"/>
      <w:r w:rsidRPr="008B0222">
        <w:rPr>
          <w:rFonts w:ascii="Arial" w:hAnsi="Arial" w:cs="Arial"/>
          <w:spacing w:val="-2"/>
        </w:rPr>
        <w:t>)</w:t>
      </w:r>
    </w:p>
    <w:p w14:paraId="7AF0E0E2" w14:textId="77777777" w:rsidR="00464FF9" w:rsidRPr="008B0222" w:rsidRDefault="00000000">
      <w:pPr>
        <w:pStyle w:val="BodyText"/>
        <w:spacing w:before="285"/>
        <w:ind w:left="432" w:right="442"/>
        <w:rPr>
          <w:rFonts w:ascii="Arial" w:hAnsi="Arial" w:cs="Arial"/>
        </w:rPr>
      </w:pPr>
      <w:r w:rsidRPr="008B0222">
        <w:rPr>
          <w:rFonts w:ascii="Arial" w:hAnsi="Arial" w:cs="Arial"/>
        </w:rPr>
        <w:t>The</w:t>
      </w:r>
      <w:r w:rsidRPr="008B0222">
        <w:rPr>
          <w:rFonts w:ascii="Arial" w:hAnsi="Arial" w:cs="Arial"/>
          <w:spacing w:val="-4"/>
        </w:rPr>
        <w:t xml:space="preserve"> </w:t>
      </w:r>
      <w:proofErr w:type="spellStart"/>
      <w:r w:rsidRPr="008B0222">
        <w:rPr>
          <w:rFonts w:ascii="Arial" w:hAnsi="Arial" w:cs="Arial"/>
          <w:b/>
        </w:rPr>
        <w:t>endl</w:t>
      </w:r>
      <w:proofErr w:type="spellEnd"/>
      <w:r w:rsidRPr="008B0222">
        <w:rPr>
          <w:rFonts w:ascii="Arial" w:hAnsi="Arial" w:cs="Arial"/>
          <w:b/>
          <w:spacing w:val="-3"/>
        </w:rPr>
        <w:t xml:space="preserve"> </w:t>
      </w:r>
      <w:r w:rsidRPr="008B0222">
        <w:rPr>
          <w:rFonts w:ascii="Arial" w:hAnsi="Arial" w:cs="Arial"/>
        </w:rPr>
        <w:t>is a</w:t>
      </w:r>
      <w:r w:rsidRPr="008B0222">
        <w:rPr>
          <w:rFonts w:ascii="Arial" w:hAnsi="Arial" w:cs="Arial"/>
          <w:spacing w:val="-6"/>
        </w:rPr>
        <w:t xml:space="preserve"> </w:t>
      </w:r>
      <w:r w:rsidRPr="008B0222">
        <w:rPr>
          <w:rFonts w:ascii="Arial" w:hAnsi="Arial" w:cs="Arial"/>
        </w:rPr>
        <w:t>predefined</w:t>
      </w:r>
      <w:r w:rsidRPr="008B0222">
        <w:rPr>
          <w:rFonts w:ascii="Arial" w:hAnsi="Arial" w:cs="Arial"/>
          <w:spacing w:val="-6"/>
        </w:rPr>
        <w:t xml:space="preserve"> </w:t>
      </w:r>
      <w:r w:rsidRPr="008B0222">
        <w:rPr>
          <w:rFonts w:ascii="Arial" w:hAnsi="Arial" w:cs="Arial"/>
        </w:rPr>
        <w:t xml:space="preserve">object of </w:t>
      </w:r>
      <w:proofErr w:type="spellStart"/>
      <w:r w:rsidRPr="008B0222">
        <w:rPr>
          <w:rFonts w:ascii="Arial" w:hAnsi="Arial" w:cs="Arial"/>
          <w:b/>
        </w:rPr>
        <w:t>ostream</w:t>
      </w:r>
      <w:proofErr w:type="spellEnd"/>
      <w:r w:rsidRPr="008B0222">
        <w:rPr>
          <w:rFonts w:ascii="Arial" w:hAnsi="Arial" w:cs="Arial"/>
          <w:b/>
          <w:spacing w:val="-5"/>
        </w:rPr>
        <w:t xml:space="preserve"> </w:t>
      </w:r>
      <w:r w:rsidRPr="008B0222">
        <w:rPr>
          <w:rFonts w:ascii="Arial" w:hAnsi="Arial" w:cs="Arial"/>
        </w:rPr>
        <w:t>class.</w:t>
      </w:r>
      <w:r w:rsidRPr="008B0222">
        <w:rPr>
          <w:rFonts w:ascii="Arial" w:hAnsi="Arial" w:cs="Arial"/>
          <w:spacing w:val="-1"/>
        </w:rPr>
        <w:t xml:space="preserve"> </w:t>
      </w:r>
      <w:r w:rsidRPr="008B0222">
        <w:rPr>
          <w:rFonts w:ascii="Arial" w:hAnsi="Arial" w:cs="Arial"/>
        </w:rPr>
        <w:t>It 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insert a</w:t>
      </w:r>
      <w:r w:rsidRPr="008B0222">
        <w:rPr>
          <w:rFonts w:ascii="Arial" w:hAnsi="Arial" w:cs="Arial"/>
          <w:spacing w:val="-6"/>
        </w:rPr>
        <w:t xml:space="preserve"> </w:t>
      </w:r>
      <w:proofErr w:type="gramStart"/>
      <w:r w:rsidRPr="008B0222">
        <w:rPr>
          <w:rFonts w:ascii="Arial" w:hAnsi="Arial" w:cs="Arial"/>
        </w:rPr>
        <w:t>new</w:t>
      </w:r>
      <w:r w:rsidRPr="008B0222">
        <w:rPr>
          <w:rFonts w:ascii="Arial" w:hAnsi="Arial" w:cs="Arial"/>
          <w:spacing w:val="-7"/>
        </w:rPr>
        <w:t xml:space="preserve"> </w:t>
      </w:r>
      <w:r w:rsidRPr="008B0222">
        <w:rPr>
          <w:rFonts w:ascii="Arial" w:hAnsi="Arial" w:cs="Arial"/>
        </w:rPr>
        <w:t>line</w:t>
      </w:r>
      <w:r w:rsidRPr="008B0222">
        <w:rPr>
          <w:rFonts w:ascii="Arial" w:hAnsi="Arial" w:cs="Arial"/>
          <w:spacing w:val="-5"/>
        </w:rPr>
        <w:t xml:space="preserve"> </w:t>
      </w:r>
      <w:r w:rsidRPr="008B0222">
        <w:rPr>
          <w:rFonts w:ascii="Arial" w:hAnsi="Arial" w:cs="Arial"/>
        </w:rPr>
        <w:t>characters</w:t>
      </w:r>
      <w:proofErr w:type="gramEnd"/>
      <w:r w:rsidRPr="008B0222">
        <w:rPr>
          <w:rFonts w:ascii="Arial" w:hAnsi="Arial" w:cs="Arial"/>
        </w:rPr>
        <w:t xml:space="preserve"> and</w:t>
      </w:r>
      <w:r w:rsidRPr="008B0222">
        <w:rPr>
          <w:rFonts w:ascii="Arial" w:hAnsi="Arial" w:cs="Arial"/>
          <w:spacing w:val="-1"/>
        </w:rPr>
        <w:t xml:space="preserve"> </w:t>
      </w:r>
      <w:r w:rsidRPr="008B0222">
        <w:rPr>
          <w:rFonts w:ascii="Arial" w:hAnsi="Arial" w:cs="Arial"/>
        </w:rPr>
        <w:t>flushes the stream.</w:t>
      </w:r>
    </w:p>
    <w:p w14:paraId="05F02EF3" w14:textId="77777777" w:rsidR="00464FF9" w:rsidRPr="008B0222" w:rsidRDefault="00464FF9">
      <w:pPr>
        <w:pStyle w:val="BodyText"/>
        <w:spacing w:before="38"/>
        <w:rPr>
          <w:rFonts w:ascii="Arial" w:hAnsi="Arial" w:cs="Arial"/>
        </w:rPr>
      </w:pPr>
    </w:p>
    <w:p w14:paraId="6A45C2AB" w14:textId="77777777" w:rsidR="00464FF9" w:rsidRPr="008B0222" w:rsidRDefault="00000000">
      <w:pPr>
        <w:pStyle w:val="BodyText"/>
        <w:spacing w:line="583" w:lineRule="auto"/>
        <w:ind w:left="1873" w:right="4855" w:hanging="1441"/>
        <w:rPr>
          <w:rFonts w:ascii="Arial" w:hAnsi="Arial" w:cs="Arial"/>
        </w:rPr>
      </w:pPr>
      <w:r w:rsidRPr="008B0222">
        <w:rPr>
          <w:rFonts w:ascii="Arial" w:hAnsi="Arial" w:cs="Arial"/>
        </w:rPr>
        <w:t>Let's</w:t>
      </w:r>
      <w:r w:rsidRPr="008B0222">
        <w:rPr>
          <w:rFonts w:ascii="Arial" w:hAnsi="Arial" w:cs="Arial"/>
          <w:spacing w:val="-2"/>
        </w:rPr>
        <w:t xml:space="preserve"> </w:t>
      </w:r>
      <w:r w:rsidRPr="008B0222">
        <w:rPr>
          <w:rFonts w:ascii="Arial" w:hAnsi="Arial" w:cs="Arial"/>
        </w:rPr>
        <w:t>see</w:t>
      </w:r>
      <w:r w:rsidRPr="008B0222">
        <w:rPr>
          <w:rFonts w:ascii="Arial" w:hAnsi="Arial" w:cs="Arial"/>
          <w:spacing w:val="-8"/>
        </w:rPr>
        <w:t xml:space="preserve"> </w:t>
      </w:r>
      <w:r w:rsidRPr="008B0222">
        <w:rPr>
          <w:rFonts w:ascii="Arial" w:hAnsi="Arial" w:cs="Arial"/>
        </w:rPr>
        <w:t>the</w:t>
      </w:r>
      <w:r w:rsidRPr="008B0222">
        <w:rPr>
          <w:rFonts w:ascii="Arial" w:hAnsi="Arial" w:cs="Arial"/>
          <w:spacing w:val="-8"/>
        </w:rPr>
        <w:t xml:space="preserve"> </w:t>
      </w:r>
      <w:r w:rsidRPr="008B0222">
        <w:rPr>
          <w:rFonts w:ascii="Arial" w:hAnsi="Arial" w:cs="Arial"/>
        </w:rPr>
        <w:t>simple</w:t>
      </w:r>
      <w:r w:rsidRPr="008B0222">
        <w:rPr>
          <w:rFonts w:ascii="Arial" w:hAnsi="Arial" w:cs="Arial"/>
          <w:spacing w:val="-3"/>
        </w:rPr>
        <w:t xml:space="preserve"> </w:t>
      </w:r>
      <w:r w:rsidRPr="008B0222">
        <w:rPr>
          <w:rFonts w:ascii="Arial" w:hAnsi="Arial" w:cs="Arial"/>
        </w:rPr>
        <w:t>example</w:t>
      </w:r>
      <w:r w:rsidRPr="008B0222">
        <w:rPr>
          <w:rFonts w:ascii="Arial" w:hAnsi="Arial" w:cs="Arial"/>
          <w:spacing w:val="-3"/>
        </w:rPr>
        <w:t xml:space="preserve"> </w:t>
      </w:r>
      <w:r w:rsidRPr="008B0222">
        <w:rPr>
          <w:rFonts w:ascii="Arial" w:hAnsi="Arial" w:cs="Arial"/>
        </w:rPr>
        <w:t>of</w:t>
      </w:r>
      <w:r w:rsidRPr="008B0222">
        <w:rPr>
          <w:rFonts w:ascii="Arial" w:hAnsi="Arial" w:cs="Arial"/>
          <w:spacing w:val="-2"/>
        </w:rPr>
        <w:t xml:space="preserve"> </w:t>
      </w:r>
      <w:r w:rsidRPr="008B0222">
        <w:rPr>
          <w:rFonts w:ascii="Arial" w:hAnsi="Arial" w:cs="Arial"/>
        </w:rPr>
        <w:t>standard</w:t>
      </w:r>
      <w:r w:rsidRPr="008B0222">
        <w:rPr>
          <w:rFonts w:ascii="Arial" w:hAnsi="Arial" w:cs="Arial"/>
          <w:spacing w:val="-4"/>
        </w:rPr>
        <w:t xml:space="preserve"> </w:t>
      </w:r>
      <w:r w:rsidRPr="008B0222">
        <w:rPr>
          <w:rFonts w:ascii="Arial" w:hAnsi="Arial" w:cs="Arial"/>
        </w:rPr>
        <w:t>end</w:t>
      </w:r>
      <w:r w:rsidRPr="008B0222">
        <w:rPr>
          <w:rFonts w:ascii="Arial" w:hAnsi="Arial" w:cs="Arial"/>
          <w:spacing w:val="-8"/>
        </w:rPr>
        <w:t xml:space="preserve"> </w:t>
      </w:r>
      <w:r w:rsidRPr="008B0222">
        <w:rPr>
          <w:rFonts w:ascii="Arial" w:hAnsi="Arial" w:cs="Arial"/>
        </w:rPr>
        <w:t>line</w:t>
      </w:r>
      <w:r w:rsidRPr="008B0222">
        <w:rPr>
          <w:rFonts w:ascii="Arial" w:hAnsi="Arial" w:cs="Arial"/>
          <w:spacing w:val="-3"/>
        </w:rPr>
        <w:t xml:space="preserve"> </w:t>
      </w:r>
      <w:r w:rsidRPr="008B0222">
        <w:rPr>
          <w:rFonts w:ascii="Arial" w:hAnsi="Arial" w:cs="Arial"/>
        </w:rPr>
        <w:t>(</w:t>
      </w:r>
      <w:proofErr w:type="spellStart"/>
      <w:r w:rsidRPr="008B0222">
        <w:rPr>
          <w:rFonts w:ascii="Arial" w:hAnsi="Arial" w:cs="Arial"/>
        </w:rPr>
        <w:t>endl</w:t>
      </w:r>
      <w:proofErr w:type="spellEnd"/>
      <w:r w:rsidRPr="008B0222">
        <w:rPr>
          <w:rFonts w:ascii="Arial" w:hAnsi="Arial" w:cs="Arial"/>
        </w:rPr>
        <w:t>): #include &lt;</w:t>
      </w:r>
      <w:proofErr w:type="spellStart"/>
      <w:r w:rsidRPr="008B0222">
        <w:rPr>
          <w:rFonts w:ascii="Arial" w:hAnsi="Arial" w:cs="Arial"/>
        </w:rPr>
        <w:t>iostream.h.h</w:t>
      </w:r>
      <w:proofErr w:type="spellEnd"/>
      <w:r w:rsidRPr="008B0222">
        <w:rPr>
          <w:rFonts w:ascii="Arial" w:hAnsi="Arial" w:cs="Arial"/>
        </w:rPr>
        <w:t>&gt;</w:t>
      </w:r>
    </w:p>
    <w:p w14:paraId="114A0246" w14:textId="77777777" w:rsidR="00464FF9" w:rsidRPr="008B0222" w:rsidRDefault="00000000">
      <w:pPr>
        <w:spacing w:before="44"/>
        <w:ind w:left="1873"/>
        <w:rPr>
          <w:rFonts w:ascii="Arial" w:hAnsi="Arial" w:cs="Arial"/>
          <w:sz w:val="20"/>
        </w:rPr>
      </w:pPr>
      <w:r w:rsidRPr="008B0222">
        <w:rPr>
          <w:rFonts w:ascii="Arial" w:hAnsi="Arial" w:cs="Arial"/>
          <w:b/>
          <w:sz w:val="20"/>
        </w:rPr>
        <w:t xml:space="preserve">int </w:t>
      </w:r>
      <w:r w:rsidRPr="008B0222">
        <w:rPr>
          <w:rFonts w:ascii="Arial" w:hAnsi="Arial" w:cs="Arial"/>
          <w:sz w:val="20"/>
        </w:rPr>
        <w:t>main(</w:t>
      </w:r>
      <w:r w:rsidRPr="008B0222">
        <w:rPr>
          <w:rFonts w:ascii="Arial" w:hAnsi="Arial" w:cs="Arial"/>
          <w:spacing w:val="-5"/>
          <w:sz w:val="20"/>
        </w:rPr>
        <w:t xml:space="preserve"> </w:t>
      </w:r>
      <w:r w:rsidRPr="008B0222">
        <w:rPr>
          <w:rFonts w:ascii="Arial" w:hAnsi="Arial" w:cs="Arial"/>
          <w:sz w:val="20"/>
        </w:rPr>
        <w:t>)</w:t>
      </w:r>
      <w:r w:rsidRPr="008B0222">
        <w:rPr>
          <w:rFonts w:ascii="Arial" w:hAnsi="Arial" w:cs="Arial"/>
          <w:spacing w:val="-5"/>
          <w:sz w:val="20"/>
        </w:rPr>
        <w:t xml:space="preserve"> </w:t>
      </w:r>
      <w:r w:rsidRPr="008B0222">
        <w:rPr>
          <w:rFonts w:ascii="Arial" w:hAnsi="Arial" w:cs="Arial"/>
          <w:spacing w:val="-10"/>
          <w:sz w:val="20"/>
        </w:rPr>
        <w:t>{</w:t>
      </w:r>
    </w:p>
    <w:p w14:paraId="5F45FD56" w14:textId="77777777" w:rsidR="00464FF9" w:rsidRPr="008B0222" w:rsidRDefault="00000000">
      <w:pPr>
        <w:spacing w:before="19"/>
        <w:ind w:left="1873"/>
        <w:rPr>
          <w:rFonts w:ascii="Arial" w:hAnsi="Arial" w:cs="Arial"/>
          <w:sz w:val="20"/>
        </w:rPr>
      </w:pPr>
      <w:proofErr w:type="spellStart"/>
      <w:r w:rsidRPr="008B0222">
        <w:rPr>
          <w:rFonts w:ascii="Arial" w:hAnsi="Arial" w:cs="Arial"/>
          <w:sz w:val="20"/>
        </w:rPr>
        <w:t>cout</w:t>
      </w:r>
      <w:proofErr w:type="spellEnd"/>
      <w:r w:rsidRPr="008B0222">
        <w:rPr>
          <w:rFonts w:ascii="Arial" w:hAnsi="Arial" w:cs="Arial"/>
          <w:spacing w:val="-3"/>
          <w:sz w:val="20"/>
        </w:rPr>
        <w:t xml:space="preserve"> </w:t>
      </w:r>
      <w:r w:rsidRPr="008B0222">
        <w:rPr>
          <w:rFonts w:ascii="Arial" w:hAnsi="Arial" w:cs="Arial"/>
          <w:sz w:val="20"/>
        </w:rPr>
        <w:t>&lt;&lt;</w:t>
      </w:r>
      <w:r w:rsidRPr="008B0222">
        <w:rPr>
          <w:rFonts w:ascii="Arial" w:hAnsi="Arial" w:cs="Arial"/>
          <w:spacing w:val="-2"/>
          <w:sz w:val="20"/>
        </w:rPr>
        <w:t xml:space="preserve"> </w:t>
      </w:r>
      <w:r w:rsidRPr="008B0222">
        <w:rPr>
          <w:rFonts w:ascii="Arial" w:hAnsi="Arial" w:cs="Arial"/>
          <w:sz w:val="24"/>
        </w:rPr>
        <w:t>"C++</w:t>
      </w:r>
      <w:r w:rsidRPr="008B0222">
        <w:rPr>
          <w:rFonts w:ascii="Arial" w:hAnsi="Arial" w:cs="Arial"/>
          <w:spacing w:val="-2"/>
          <w:sz w:val="24"/>
        </w:rPr>
        <w:t>"</w:t>
      </w:r>
      <w:r w:rsidRPr="008B0222">
        <w:rPr>
          <w:rFonts w:ascii="Arial" w:hAnsi="Arial" w:cs="Arial"/>
          <w:spacing w:val="-2"/>
          <w:sz w:val="20"/>
        </w:rPr>
        <w:t>;</w:t>
      </w:r>
    </w:p>
    <w:p w14:paraId="1B14B824" w14:textId="77777777" w:rsidR="00464FF9" w:rsidRPr="008B0222" w:rsidRDefault="00000000">
      <w:pPr>
        <w:spacing w:before="25" w:line="261" w:lineRule="auto"/>
        <w:ind w:left="1873" w:right="6195"/>
        <w:rPr>
          <w:rFonts w:ascii="Arial" w:hAnsi="Arial" w:cs="Arial"/>
          <w:sz w:val="20"/>
        </w:rPr>
      </w:pPr>
      <w:proofErr w:type="spellStart"/>
      <w:r w:rsidRPr="008B0222">
        <w:rPr>
          <w:rFonts w:ascii="Arial" w:hAnsi="Arial" w:cs="Arial"/>
          <w:sz w:val="20"/>
        </w:rPr>
        <w:t>cout</w:t>
      </w:r>
      <w:proofErr w:type="spellEnd"/>
      <w:r w:rsidRPr="008B0222">
        <w:rPr>
          <w:rFonts w:ascii="Arial" w:hAnsi="Arial" w:cs="Arial"/>
          <w:spacing w:val="-10"/>
          <w:sz w:val="20"/>
        </w:rPr>
        <w:t xml:space="preserve"> </w:t>
      </w:r>
      <w:r w:rsidRPr="008B0222">
        <w:rPr>
          <w:rFonts w:ascii="Arial" w:hAnsi="Arial" w:cs="Arial"/>
          <w:sz w:val="20"/>
        </w:rPr>
        <w:t>&lt;&lt;</w:t>
      </w:r>
      <w:r w:rsidRPr="008B0222">
        <w:rPr>
          <w:rFonts w:ascii="Arial" w:hAnsi="Arial" w:cs="Arial"/>
          <w:spacing w:val="-10"/>
          <w:sz w:val="20"/>
        </w:rPr>
        <w:t xml:space="preserve"> </w:t>
      </w:r>
      <w:r w:rsidRPr="008B0222">
        <w:rPr>
          <w:rFonts w:ascii="Arial" w:hAnsi="Arial" w:cs="Arial"/>
          <w:sz w:val="24"/>
        </w:rPr>
        <w:t>"</w:t>
      </w:r>
      <w:r w:rsidRPr="008B0222">
        <w:rPr>
          <w:rFonts w:ascii="Arial" w:hAnsi="Arial" w:cs="Arial"/>
          <w:spacing w:val="-14"/>
          <w:sz w:val="24"/>
        </w:rPr>
        <w:t xml:space="preserve"> </w:t>
      </w:r>
      <w:r w:rsidRPr="008B0222">
        <w:rPr>
          <w:rFonts w:ascii="Arial" w:hAnsi="Arial" w:cs="Arial"/>
          <w:sz w:val="24"/>
          <w:lang w:val="en-IN"/>
        </w:rPr>
        <w:t>KMIT</w:t>
      </w:r>
      <w:r w:rsidRPr="008B0222">
        <w:rPr>
          <w:rFonts w:ascii="Arial" w:hAnsi="Arial" w:cs="Arial"/>
          <w:sz w:val="24"/>
        </w:rPr>
        <w:t>"</w:t>
      </w:r>
      <w:r w:rsidRPr="008B0222">
        <w:rPr>
          <w:rFonts w:ascii="Arial" w:hAnsi="Arial" w:cs="Arial"/>
          <w:sz w:val="20"/>
        </w:rPr>
        <w:t>&lt;&lt;</w:t>
      </w:r>
      <w:proofErr w:type="spellStart"/>
      <w:r w:rsidRPr="008B0222">
        <w:rPr>
          <w:rFonts w:ascii="Arial" w:hAnsi="Arial" w:cs="Arial"/>
          <w:sz w:val="20"/>
        </w:rPr>
        <w:t>endl</w:t>
      </w:r>
      <w:proofErr w:type="spellEnd"/>
      <w:r w:rsidRPr="008B0222">
        <w:rPr>
          <w:rFonts w:ascii="Arial" w:hAnsi="Arial" w:cs="Arial"/>
          <w:sz w:val="20"/>
        </w:rPr>
        <w:t>;</w:t>
      </w:r>
    </w:p>
    <w:p w14:paraId="04E90623" w14:textId="77777777" w:rsidR="00464FF9" w:rsidRPr="008B0222" w:rsidRDefault="00000000">
      <w:pPr>
        <w:spacing w:before="25" w:line="261" w:lineRule="auto"/>
        <w:ind w:left="1873" w:right="6195"/>
        <w:rPr>
          <w:rFonts w:ascii="Arial" w:hAnsi="Arial" w:cs="Arial"/>
          <w:sz w:val="20"/>
        </w:rPr>
      </w:pPr>
      <w:r w:rsidRPr="008B0222">
        <w:rPr>
          <w:rFonts w:ascii="Arial" w:hAnsi="Arial" w:cs="Arial"/>
          <w:sz w:val="20"/>
        </w:rPr>
        <w:t xml:space="preserve"> </w:t>
      </w:r>
      <w:proofErr w:type="spellStart"/>
      <w:r w:rsidRPr="008B0222">
        <w:rPr>
          <w:rFonts w:ascii="Arial" w:hAnsi="Arial" w:cs="Arial"/>
          <w:sz w:val="20"/>
        </w:rPr>
        <w:t>cout</w:t>
      </w:r>
      <w:proofErr w:type="spellEnd"/>
      <w:r w:rsidRPr="008B0222">
        <w:rPr>
          <w:rFonts w:ascii="Arial" w:hAnsi="Arial" w:cs="Arial"/>
          <w:sz w:val="20"/>
        </w:rPr>
        <w:t xml:space="preserve"> &lt;&lt; </w:t>
      </w:r>
      <w:r w:rsidRPr="008B0222">
        <w:rPr>
          <w:rFonts w:ascii="Arial" w:hAnsi="Arial" w:cs="Arial"/>
          <w:sz w:val="24"/>
        </w:rPr>
        <w:t>"End of line"</w:t>
      </w:r>
      <w:r w:rsidRPr="008B0222">
        <w:rPr>
          <w:rFonts w:ascii="Arial" w:hAnsi="Arial" w:cs="Arial"/>
          <w:sz w:val="20"/>
        </w:rPr>
        <w:t>&lt;&lt;</w:t>
      </w:r>
      <w:proofErr w:type="spellStart"/>
      <w:r w:rsidRPr="008B0222">
        <w:rPr>
          <w:rFonts w:ascii="Arial" w:hAnsi="Arial" w:cs="Arial"/>
          <w:sz w:val="20"/>
        </w:rPr>
        <w:t>endl</w:t>
      </w:r>
      <w:proofErr w:type="spellEnd"/>
      <w:r w:rsidRPr="008B0222">
        <w:rPr>
          <w:rFonts w:ascii="Arial" w:hAnsi="Arial" w:cs="Arial"/>
          <w:sz w:val="20"/>
        </w:rPr>
        <w:t>;</w:t>
      </w:r>
    </w:p>
    <w:p w14:paraId="7A9D2402" w14:textId="77777777" w:rsidR="00464FF9" w:rsidRPr="008B0222" w:rsidRDefault="00000000">
      <w:pPr>
        <w:spacing w:before="48"/>
        <w:ind w:left="1873"/>
        <w:rPr>
          <w:rFonts w:ascii="Arial" w:hAnsi="Arial" w:cs="Arial"/>
          <w:sz w:val="20"/>
        </w:rPr>
      </w:pPr>
      <w:r w:rsidRPr="008B0222">
        <w:rPr>
          <w:rFonts w:ascii="Arial" w:hAnsi="Arial" w:cs="Arial"/>
          <w:spacing w:val="-10"/>
          <w:sz w:val="20"/>
        </w:rPr>
        <w:t>}</w:t>
      </w:r>
    </w:p>
    <w:p w14:paraId="797B62E0" w14:textId="77777777" w:rsidR="00464FF9" w:rsidRPr="008B0222" w:rsidRDefault="00464FF9">
      <w:pPr>
        <w:pStyle w:val="BodyText"/>
        <w:spacing w:before="32"/>
        <w:rPr>
          <w:rFonts w:ascii="Arial" w:hAnsi="Arial" w:cs="Arial"/>
        </w:rPr>
      </w:pPr>
    </w:p>
    <w:p w14:paraId="0D8D18D9" w14:textId="77777777" w:rsidR="00464FF9" w:rsidRPr="008B0222" w:rsidRDefault="00000000">
      <w:pPr>
        <w:pStyle w:val="BodyText"/>
        <w:spacing w:before="8"/>
        <w:rPr>
          <w:rFonts w:ascii="Arial" w:hAnsi="Arial" w:cs="Arial"/>
        </w:rPr>
      </w:pPr>
      <w:r w:rsidRPr="008B0222">
        <w:rPr>
          <w:rFonts w:ascii="Arial" w:hAnsi="Arial" w:cs="Arial"/>
          <w:noProof/>
        </w:rPr>
        <mc:AlternateContent>
          <mc:Choice Requires="wps">
            <w:drawing>
              <wp:anchor distT="0" distB="0" distL="0" distR="0" simplePos="0" relativeHeight="251638784" behindDoc="1" locked="0" layoutInCell="1" allowOverlap="1" wp14:anchorId="615D5786" wp14:editId="54F39116">
                <wp:simplePos x="0" y="0"/>
                <wp:positionH relativeFrom="page">
                  <wp:posOffset>713105</wp:posOffset>
                </wp:positionH>
                <wp:positionV relativeFrom="paragraph">
                  <wp:posOffset>174625</wp:posOffset>
                </wp:positionV>
                <wp:extent cx="6897370" cy="290195"/>
                <wp:effectExtent l="0" t="0" r="0" b="0"/>
                <wp:wrapTopAndBottom/>
                <wp:docPr id="5" name="Textbox 5"/>
                <wp:cNvGraphicFramePr/>
                <a:graphic xmlns:a="http://schemas.openxmlformats.org/drawingml/2006/main">
                  <a:graphicData uri="http://schemas.microsoft.com/office/word/2010/wordprocessingShape">
                    <wps:wsp>
                      <wps:cNvSpPr txBox="1"/>
                      <wps:spPr>
                        <a:xfrm>
                          <a:off x="0" y="0"/>
                          <a:ext cx="6897370" cy="290195"/>
                        </a:xfrm>
                        <a:prstGeom prst="rect">
                          <a:avLst/>
                        </a:prstGeom>
                        <a:solidFill>
                          <a:srgbClr val="F8FAF8"/>
                        </a:solidFill>
                      </wps:spPr>
                      <wps:txbx>
                        <w:txbxContent>
                          <w:p w14:paraId="63431823" w14:textId="77777777" w:rsidR="00464FF9" w:rsidRDefault="00464FF9"/>
                        </w:txbxContent>
                      </wps:txbx>
                      <wps:bodyPr wrap="square" lIns="0" tIns="0" rIns="0" bIns="0" rtlCol="0">
                        <a:noAutofit/>
                      </wps:bodyPr>
                    </wps:wsp>
                  </a:graphicData>
                </a:graphic>
              </wp:anchor>
            </w:drawing>
          </mc:Choice>
          <mc:Fallback>
            <w:pict>
              <v:shapetype w14:anchorId="615D5786" id="_x0000_t202" coordsize="21600,21600" o:spt="202" path="m,l,21600r21600,l21600,xe">
                <v:stroke joinstyle="miter"/>
                <v:path gradientshapeok="t" o:connecttype="rect"/>
              </v:shapetype>
              <v:shape id="Textbox 5" o:spid="_x0000_s1026" type="#_x0000_t202" style="position:absolute;margin-left:56.15pt;margin-top:13.75pt;width:543.1pt;height:22.8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" fillcolor="#f8faf8" stroked="f">
                <v:textbox inset="0,0,0,0">
                  <w:txbxContent>
                    <w:p w14:paraId="63431823" w14:textId="77777777" w:rsidR="00464FF9" w:rsidRDefault="00464FF9"/>
                  </w:txbxContent>
                </v:textbox>
                <w10:wrap type="topAndBottom" anchorx="page"/>
              </v:shape>
            </w:pict>
          </mc:Fallback>
        </mc:AlternateContent>
      </w:r>
    </w:p>
    <w:p w14:paraId="78FEFED7" w14:textId="77777777" w:rsidR="00464FF9" w:rsidRPr="008B0222" w:rsidRDefault="00000000">
      <w:pPr>
        <w:pStyle w:val="Heading1"/>
        <w:rPr>
          <w:rFonts w:ascii="Arial" w:hAnsi="Arial" w:cs="Arial"/>
        </w:rPr>
      </w:pPr>
      <w:bookmarkStart w:id="26" w:name="C++_Data_Types"/>
      <w:bookmarkEnd w:id="26"/>
      <w:r w:rsidRPr="008B0222">
        <w:rPr>
          <w:rFonts w:ascii="Arial" w:hAnsi="Arial" w:cs="Arial"/>
        </w:rPr>
        <w:t>C++</w:t>
      </w:r>
      <w:r w:rsidRPr="008B0222">
        <w:rPr>
          <w:rFonts w:ascii="Arial" w:hAnsi="Arial" w:cs="Arial"/>
          <w:spacing w:val="-2"/>
        </w:rPr>
        <w:t xml:space="preserve"> </w:t>
      </w:r>
      <w:r w:rsidRPr="008B0222">
        <w:rPr>
          <w:rFonts w:ascii="Arial" w:hAnsi="Arial" w:cs="Arial"/>
        </w:rPr>
        <w:t>Data</w:t>
      </w:r>
      <w:r w:rsidRPr="008B0222">
        <w:rPr>
          <w:rFonts w:ascii="Arial" w:hAnsi="Arial" w:cs="Arial"/>
          <w:spacing w:val="-18"/>
        </w:rPr>
        <w:t xml:space="preserve"> </w:t>
      </w:r>
      <w:r w:rsidRPr="008B0222">
        <w:rPr>
          <w:rFonts w:ascii="Arial" w:hAnsi="Arial" w:cs="Arial"/>
          <w:spacing w:val="-4"/>
        </w:rPr>
        <w:t>Types</w:t>
      </w:r>
    </w:p>
    <w:p w14:paraId="69837F48" w14:textId="77777777" w:rsidR="00464FF9" w:rsidRPr="008B0222" w:rsidRDefault="00000000">
      <w:pPr>
        <w:pStyle w:val="BodyText"/>
        <w:spacing w:before="286" w:line="516" w:lineRule="auto"/>
        <w:ind w:left="432" w:right="380"/>
        <w:rPr>
          <w:rFonts w:ascii="Arial" w:hAnsi="Arial" w:cs="Arial"/>
        </w:rPr>
      </w:pPr>
      <w:r w:rsidRPr="008B0222">
        <w:rPr>
          <w:rFonts w:ascii="Arial" w:hAnsi="Arial" w:cs="Arial"/>
        </w:rPr>
        <w:t>A data</w:t>
      </w:r>
      <w:r w:rsidRPr="008B0222">
        <w:rPr>
          <w:rFonts w:ascii="Arial" w:hAnsi="Arial" w:cs="Arial"/>
          <w:spacing w:val="-6"/>
        </w:rPr>
        <w:t xml:space="preserve"> </w:t>
      </w:r>
      <w:r w:rsidRPr="008B0222">
        <w:rPr>
          <w:rFonts w:ascii="Arial" w:hAnsi="Arial" w:cs="Arial"/>
        </w:rPr>
        <w:t>type</w:t>
      </w:r>
      <w:r w:rsidRPr="008B0222">
        <w:rPr>
          <w:rFonts w:ascii="Arial" w:hAnsi="Arial" w:cs="Arial"/>
          <w:spacing w:val="-5"/>
        </w:rPr>
        <w:t xml:space="preserve"> </w:t>
      </w:r>
      <w:r w:rsidRPr="008B0222">
        <w:rPr>
          <w:rFonts w:ascii="Arial" w:hAnsi="Arial" w:cs="Arial"/>
        </w:rPr>
        <w:t>specifies</w:t>
      </w:r>
      <w:r w:rsidRPr="008B0222">
        <w:rPr>
          <w:rFonts w:ascii="Arial" w:hAnsi="Arial" w:cs="Arial"/>
          <w:spacing w:val="-4"/>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type</w:t>
      </w:r>
      <w:r w:rsidRPr="008B0222">
        <w:rPr>
          <w:rFonts w:ascii="Arial" w:hAnsi="Arial" w:cs="Arial"/>
          <w:spacing w:val="-5"/>
        </w:rPr>
        <w:t xml:space="preserve"> </w:t>
      </w:r>
      <w:r w:rsidRPr="008B0222">
        <w:rPr>
          <w:rFonts w:ascii="Arial" w:hAnsi="Arial" w:cs="Arial"/>
        </w:rPr>
        <w:t>of data</w:t>
      </w:r>
      <w:r w:rsidRPr="008B0222">
        <w:rPr>
          <w:rFonts w:ascii="Arial" w:hAnsi="Arial" w:cs="Arial"/>
          <w:spacing w:val="-6"/>
        </w:rPr>
        <w:t xml:space="preserve"> </w:t>
      </w:r>
      <w:r w:rsidRPr="008B0222">
        <w:rPr>
          <w:rFonts w:ascii="Arial" w:hAnsi="Arial" w:cs="Arial"/>
        </w:rPr>
        <w:t>that a</w:t>
      </w:r>
      <w:r w:rsidRPr="008B0222">
        <w:rPr>
          <w:rFonts w:ascii="Arial" w:hAnsi="Arial" w:cs="Arial"/>
          <w:spacing w:val="-6"/>
        </w:rPr>
        <w:t xml:space="preserve"> </w:t>
      </w:r>
      <w:r w:rsidRPr="008B0222">
        <w:rPr>
          <w:rFonts w:ascii="Arial" w:hAnsi="Arial" w:cs="Arial"/>
        </w:rPr>
        <w:t>variable can</w:t>
      </w:r>
      <w:r w:rsidRPr="008B0222">
        <w:rPr>
          <w:rFonts w:ascii="Arial" w:hAnsi="Arial" w:cs="Arial"/>
          <w:spacing w:val="-3"/>
        </w:rPr>
        <w:t xml:space="preserve"> </w:t>
      </w:r>
      <w:r w:rsidRPr="008B0222">
        <w:rPr>
          <w:rFonts w:ascii="Arial" w:hAnsi="Arial" w:cs="Arial"/>
        </w:rPr>
        <w:t>store</w:t>
      </w:r>
      <w:r w:rsidRPr="008B0222">
        <w:rPr>
          <w:rFonts w:ascii="Arial" w:hAnsi="Arial" w:cs="Arial"/>
          <w:spacing w:val="-5"/>
        </w:rPr>
        <w:t xml:space="preserve"> </w:t>
      </w:r>
      <w:r w:rsidRPr="008B0222">
        <w:rPr>
          <w:rFonts w:ascii="Arial" w:hAnsi="Arial" w:cs="Arial"/>
        </w:rPr>
        <w:t>such as</w:t>
      </w:r>
      <w:r w:rsidRPr="008B0222">
        <w:rPr>
          <w:rFonts w:ascii="Arial" w:hAnsi="Arial" w:cs="Arial"/>
          <w:spacing w:val="-4"/>
        </w:rPr>
        <w:t xml:space="preserve"> </w:t>
      </w:r>
      <w:r w:rsidRPr="008B0222">
        <w:rPr>
          <w:rFonts w:ascii="Arial" w:hAnsi="Arial" w:cs="Arial"/>
        </w:rPr>
        <w:t>integer,</w:t>
      </w:r>
      <w:r w:rsidRPr="008B0222">
        <w:rPr>
          <w:rFonts w:ascii="Arial" w:hAnsi="Arial" w:cs="Arial"/>
          <w:spacing w:val="-6"/>
        </w:rPr>
        <w:t xml:space="preserve"> </w:t>
      </w:r>
      <w:r w:rsidRPr="008B0222">
        <w:rPr>
          <w:rFonts w:ascii="Arial" w:hAnsi="Arial" w:cs="Arial"/>
        </w:rPr>
        <w:t>floating,</w:t>
      </w:r>
      <w:r w:rsidRPr="008B0222">
        <w:rPr>
          <w:rFonts w:ascii="Arial" w:hAnsi="Arial" w:cs="Arial"/>
          <w:spacing w:val="-1"/>
        </w:rPr>
        <w:t xml:space="preserve"> </w:t>
      </w:r>
      <w:r w:rsidRPr="008B0222">
        <w:rPr>
          <w:rFonts w:ascii="Arial" w:hAnsi="Arial" w:cs="Arial"/>
        </w:rPr>
        <w:t>character etc. There are 4 types of data types in C++ language.</w:t>
      </w:r>
    </w:p>
    <w:tbl>
      <w:tblPr>
        <w:tblW w:w="0" w:type="auto"/>
        <w:tblInd w:w="25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4A0" w:firstRow="1" w:lastRow="0" w:firstColumn="1" w:lastColumn="0" w:noHBand="0" w:noVBand="1"/>
      </w:tblPr>
      <w:tblGrid>
        <w:gridCol w:w="5181"/>
        <w:gridCol w:w="5699"/>
      </w:tblGrid>
      <w:tr w:rsidR="00464FF9" w:rsidRPr="008B0222" w14:paraId="1A697DEE" w14:textId="77777777">
        <w:trPr>
          <w:trHeight w:val="676"/>
        </w:trPr>
        <w:tc>
          <w:tcPr>
            <w:tcW w:w="5181" w:type="dxa"/>
            <w:tcBorders>
              <w:bottom w:val="nil"/>
              <w:right w:val="nil"/>
            </w:tcBorders>
            <w:shd w:val="clear" w:color="auto" w:fill="C6CCBD"/>
          </w:tcPr>
          <w:p w14:paraId="74B6CCB0" w14:textId="77777777" w:rsidR="00464FF9" w:rsidRPr="008B0222" w:rsidRDefault="00000000">
            <w:pPr>
              <w:pStyle w:val="TableParagraph"/>
              <w:spacing w:before="176"/>
              <w:ind w:left="184"/>
              <w:rPr>
                <w:rFonts w:ascii="Arial" w:hAnsi="Arial" w:cs="Arial"/>
                <w:b/>
                <w:sz w:val="26"/>
              </w:rPr>
            </w:pPr>
            <w:r w:rsidRPr="008B0222">
              <w:rPr>
                <w:rFonts w:ascii="Arial" w:hAnsi="Arial" w:cs="Arial"/>
                <w:b/>
                <w:spacing w:val="-2"/>
                <w:sz w:val="26"/>
              </w:rPr>
              <w:t>Types</w:t>
            </w:r>
          </w:p>
        </w:tc>
        <w:tc>
          <w:tcPr>
            <w:tcW w:w="5699" w:type="dxa"/>
            <w:tcBorders>
              <w:left w:val="nil"/>
              <w:bottom w:val="nil"/>
            </w:tcBorders>
            <w:shd w:val="clear" w:color="auto" w:fill="C6CCBD"/>
          </w:tcPr>
          <w:p w14:paraId="23D76C7B" w14:textId="77777777" w:rsidR="00464FF9" w:rsidRPr="008B0222" w:rsidRDefault="00000000">
            <w:pPr>
              <w:pStyle w:val="TableParagraph"/>
              <w:spacing w:before="176"/>
              <w:ind w:left="192"/>
              <w:rPr>
                <w:rFonts w:ascii="Arial" w:hAnsi="Arial" w:cs="Arial"/>
                <w:b/>
                <w:sz w:val="26"/>
              </w:rPr>
            </w:pPr>
            <w:r w:rsidRPr="008B0222">
              <w:rPr>
                <w:rFonts w:ascii="Arial" w:hAnsi="Arial" w:cs="Arial"/>
                <w:b/>
                <w:sz w:val="26"/>
              </w:rPr>
              <w:t>Data</w:t>
            </w:r>
            <w:r w:rsidRPr="008B0222">
              <w:rPr>
                <w:rFonts w:ascii="Arial" w:hAnsi="Arial" w:cs="Arial"/>
                <w:b/>
                <w:spacing w:val="-4"/>
                <w:sz w:val="26"/>
              </w:rPr>
              <w:t xml:space="preserve"> </w:t>
            </w:r>
            <w:r w:rsidRPr="008B0222">
              <w:rPr>
                <w:rFonts w:ascii="Arial" w:hAnsi="Arial" w:cs="Arial"/>
                <w:b/>
                <w:spacing w:val="-2"/>
                <w:sz w:val="26"/>
              </w:rPr>
              <w:t>Types</w:t>
            </w:r>
          </w:p>
        </w:tc>
      </w:tr>
      <w:tr w:rsidR="00464FF9" w:rsidRPr="008B0222" w14:paraId="29FBF060" w14:textId="77777777">
        <w:trPr>
          <w:trHeight w:val="578"/>
        </w:trPr>
        <w:tc>
          <w:tcPr>
            <w:tcW w:w="5181" w:type="dxa"/>
          </w:tcPr>
          <w:p w14:paraId="5C10E5BB" w14:textId="77777777" w:rsidR="00464FF9" w:rsidRPr="008B0222" w:rsidRDefault="00000000">
            <w:pPr>
              <w:pStyle w:val="TableParagraph"/>
              <w:spacing w:before="208"/>
              <w:ind w:left="429"/>
              <w:rPr>
                <w:rFonts w:ascii="Arial" w:hAnsi="Arial" w:cs="Arial"/>
                <w:sz w:val="20"/>
              </w:rPr>
            </w:pPr>
            <w:r w:rsidRPr="008B0222">
              <w:rPr>
                <w:rFonts w:ascii="Arial" w:hAnsi="Arial" w:cs="Arial"/>
                <w:sz w:val="20"/>
              </w:rPr>
              <w:t>Basic</w:t>
            </w:r>
            <w:r w:rsidRPr="008B0222">
              <w:rPr>
                <w:rFonts w:ascii="Arial" w:hAnsi="Arial" w:cs="Arial"/>
                <w:spacing w:val="-4"/>
                <w:sz w:val="20"/>
              </w:rPr>
              <w:t xml:space="preserve"> </w:t>
            </w:r>
            <w:r w:rsidRPr="008B0222">
              <w:rPr>
                <w:rFonts w:ascii="Arial" w:hAnsi="Arial" w:cs="Arial"/>
                <w:sz w:val="20"/>
              </w:rPr>
              <w:t>Data</w:t>
            </w:r>
            <w:r w:rsidRPr="008B0222">
              <w:rPr>
                <w:rFonts w:ascii="Arial" w:hAnsi="Arial" w:cs="Arial"/>
                <w:spacing w:val="-8"/>
                <w:sz w:val="20"/>
              </w:rPr>
              <w:t xml:space="preserve"> </w:t>
            </w:r>
            <w:r w:rsidRPr="008B0222">
              <w:rPr>
                <w:rFonts w:ascii="Arial" w:hAnsi="Arial" w:cs="Arial"/>
                <w:spacing w:val="-4"/>
                <w:sz w:val="20"/>
              </w:rPr>
              <w:t>Type</w:t>
            </w:r>
          </w:p>
        </w:tc>
        <w:tc>
          <w:tcPr>
            <w:tcW w:w="5699" w:type="dxa"/>
          </w:tcPr>
          <w:p w14:paraId="0F4A21B6" w14:textId="77777777" w:rsidR="00464FF9" w:rsidRPr="008B0222" w:rsidRDefault="00000000">
            <w:pPr>
              <w:pStyle w:val="TableParagraph"/>
              <w:spacing w:before="208"/>
              <w:rPr>
                <w:rFonts w:ascii="Arial" w:hAnsi="Arial" w:cs="Arial"/>
                <w:sz w:val="20"/>
              </w:rPr>
            </w:pPr>
            <w:r w:rsidRPr="008B0222">
              <w:rPr>
                <w:rFonts w:ascii="Arial" w:hAnsi="Arial" w:cs="Arial"/>
                <w:sz w:val="20"/>
              </w:rPr>
              <w:t>int,</w:t>
            </w:r>
            <w:r w:rsidRPr="008B0222">
              <w:rPr>
                <w:rFonts w:ascii="Arial" w:hAnsi="Arial" w:cs="Arial"/>
                <w:spacing w:val="-5"/>
                <w:sz w:val="20"/>
              </w:rPr>
              <w:t xml:space="preserve"> </w:t>
            </w:r>
            <w:r w:rsidRPr="008B0222">
              <w:rPr>
                <w:rFonts w:ascii="Arial" w:hAnsi="Arial" w:cs="Arial"/>
                <w:sz w:val="20"/>
              </w:rPr>
              <w:t>char,</w:t>
            </w:r>
            <w:r w:rsidRPr="008B0222">
              <w:rPr>
                <w:rFonts w:ascii="Arial" w:hAnsi="Arial" w:cs="Arial"/>
                <w:spacing w:val="-9"/>
                <w:sz w:val="20"/>
              </w:rPr>
              <w:t xml:space="preserve"> </w:t>
            </w:r>
            <w:r w:rsidRPr="008B0222">
              <w:rPr>
                <w:rFonts w:ascii="Arial" w:hAnsi="Arial" w:cs="Arial"/>
                <w:sz w:val="20"/>
              </w:rPr>
              <w:t>float,</w:t>
            </w:r>
            <w:r w:rsidRPr="008B0222">
              <w:rPr>
                <w:rFonts w:ascii="Arial" w:hAnsi="Arial" w:cs="Arial"/>
                <w:spacing w:val="-4"/>
                <w:sz w:val="20"/>
              </w:rPr>
              <w:t xml:space="preserve"> </w:t>
            </w:r>
            <w:r w:rsidRPr="008B0222">
              <w:rPr>
                <w:rFonts w:ascii="Arial" w:hAnsi="Arial" w:cs="Arial"/>
                <w:sz w:val="20"/>
              </w:rPr>
              <w:t>double,</w:t>
            </w:r>
            <w:r w:rsidRPr="008B0222">
              <w:rPr>
                <w:rFonts w:ascii="Arial" w:hAnsi="Arial" w:cs="Arial"/>
                <w:spacing w:val="-5"/>
                <w:sz w:val="20"/>
              </w:rPr>
              <w:t xml:space="preserve"> </w:t>
            </w:r>
            <w:proofErr w:type="spellStart"/>
            <w:r w:rsidRPr="008B0222">
              <w:rPr>
                <w:rFonts w:ascii="Arial" w:hAnsi="Arial" w:cs="Arial"/>
                <w:spacing w:val="-5"/>
                <w:sz w:val="20"/>
              </w:rPr>
              <w:t>etc</w:t>
            </w:r>
            <w:proofErr w:type="spellEnd"/>
          </w:p>
        </w:tc>
      </w:tr>
      <w:tr w:rsidR="00464FF9" w:rsidRPr="008B0222" w14:paraId="4E49CBBD" w14:textId="77777777">
        <w:trPr>
          <w:trHeight w:val="585"/>
        </w:trPr>
        <w:tc>
          <w:tcPr>
            <w:tcW w:w="5181" w:type="dxa"/>
            <w:shd w:val="clear" w:color="auto" w:fill="EEF0EB"/>
          </w:tcPr>
          <w:p w14:paraId="414161A0"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Derived</w:t>
            </w:r>
            <w:r w:rsidRPr="008B0222">
              <w:rPr>
                <w:rFonts w:ascii="Arial" w:hAnsi="Arial" w:cs="Arial"/>
                <w:spacing w:val="-9"/>
                <w:sz w:val="20"/>
              </w:rPr>
              <w:t xml:space="preserve"> </w:t>
            </w:r>
            <w:r w:rsidRPr="008B0222">
              <w:rPr>
                <w:rFonts w:ascii="Arial" w:hAnsi="Arial" w:cs="Arial"/>
                <w:sz w:val="20"/>
              </w:rPr>
              <w:t>Data</w:t>
            </w:r>
            <w:r w:rsidRPr="008B0222">
              <w:rPr>
                <w:rFonts w:ascii="Arial" w:hAnsi="Arial" w:cs="Arial"/>
                <w:spacing w:val="-7"/>
                <w:sz w:val="20"/>
              </w:rPr>
              <w:t xml:space="preserve"> </w:t>
            </w:r>
            <w:r w:rsidRPr="008B0222">
              <w:rPr>
                <w:rFonts w:ascii="Arial" w:hAnsi="Arial" w:cs="Arial"/>
                <w:spacing w:val="-4"/>
                <w:sz w:val="20"/>
              </w:rPr>
              <w:t>Type</w:t>
            </w:r>
          </w:p>
        </w:tc>
        <w:tc>
          <w:tcPr>
            <w:tcW w:w="5699" w:type="dxa"/>
            <w:shd w:val="clear" w:color="auto" w:fill="EEF0EB"/>
          </w:tcPr>
          <w:p w14:paraId="044B0D4C" w14:textId="77777777" w:rsidR="00464FF9" w:rsidRPr="008B0222" w:rsidRDefault="00000000">
            <w:pPr>
              <w:pStyle w:val="TableParagraph"/>
              <w:spacing w:before="215"/>
              <w:rPr>
                <w:rFonts w:ascii="Arial" w:hAnsi="Arial" w:cs="Arial"/>
                <w:sz w:val="20"/>
              </w:rPr>
            </w:pPr>
            <w:r w:rsidRPr="008B0222">
              <w:rPr>
                <w:rFonts w:ascii="Arial" w:hAnsi="Arial" w:cs="Arial"/>
                <w:sz w:val="20"/>
              </w:rPr>
              <w:t>array,</w:t>
            </w:r>
            <w:r w:rsidRPr="008B0222">
              <w:rPr>
                <w:rFonts w:ascii="Arial" w:hAnsi="Arial" w:cs="Arial"/>
                <w:spacing w:val="-9"/>
                <w:sz w:val="20"/>
              </w:rPr>
              <w:t xml:space="preserve"> </w:t>
            </w:r>
            <w:r w:rsidRPr="008B0222">
              <w:rPr>
                <w:rFonts w:ascii="Arial" w:hAnsi="Arial" w:cs="Arial"/>
                <w:sz w:val="20"/>
              </w:rPr>
              <w:t>pointer,</w:t>
            </w:r>
            <w:r w:rsidRPr="008B0222">
              <w:rPr>
                <w:rFonts w:ascii="Arial" w:hAnsi="Arial" w:cs="Arial"/>
                <w:spacing w:val="-6"/>
                <w:sz w:val="20"/>
              </w:rPr>
              <w:t xml:space="preserve"> </w:t>
            </w:r>
            <w:proofErr w:type="spellStart"/>
            <w:r w:rsidRPr="008B0222">
              <w:rPr>
                <w:rFonts w:ascii="Arial" w:hAnsi="Arial" w:cs="Arial"/>
                <w:spacing w:val="-5"/>
                <w:sz w:val="20"/>
              </w:rPr>
              <w:t>etc</w:t>
            </w:r>
            <w:proofErr w:type="spellEnd"/>
          </w:p>
        </w:tc>
      </w:tr>
      <w:tr w:rsidR="00464FF9" w:rsidRPr="008B0222" w14:paraId="53075045" w14:textId="77777777">
        <w:trPr>
          <w:trHeight w:val="585"/>
        </w:trPr>
        <w:tc>
          <w:tcPr>
            <w:tcW w:w="5181" w:type="dxa"/>
          </w:tcPr>
          <w:p w14:paraId="0019F52B" w14:textId="77777777" w:rsidR="00464FF9" w:rsidRPr="008B0222" w:rsidRDefault="00000000">
            <w:pPr>
              <w:pStyle w:val="TableParagraph"/>
              <w:spacing w:before="215"/>
              <w:ind w:left="0" w:right="2350"/>
              <w:jc w:val="right"/>
              <w:rPr>
                <w:rFonts w:ascii="Arial" w:hAnsi="Arial" w:cs="Arial"/>
                <w:sz w:val="20"/>
              </w:rPr>
            </w:pPr>
            <w:r w:rsidRPr="008B0222">
              <w:rPr>
                <w:rFonts w:ascii="Arial" w:hAnsi="Arial" w:cs="Arial"/>
                <w:sz w:val="20"/>
              </w:rPr>
              <w:t>Enumeration</w:t>
            </w:r>
            <w:r w:rsidRPr="008B0222">
              <w:rPr>
                <w:rFonts w:ascii="Arial" w:hAnsi="Arial" w:cs="Arial"/>
                <w:spacing w:val="-11"/>
                <w:sz w:val="20"/>
              </w:rPr>
              <w:t xml:space="preserve"> </w:t>
            </w:r>
            <w:r w:rsidRPr="008B0222">
              <w:rPr>
                <w:rFonts w:ascii="Arial" w:hAnsi="Arial" w:cs="Arial"/>
                <w:sz w:val="20"/>
              </w:rPr>
              <w:t>Data</w:t>
            </w:r>
            <w:r w:rsidRPr="008B0222">
              <w:rPr>
                <w:rFonts w:ascii="Arial" w:hAnsi="Arial" w:cs="Arial"/>
                <w:spacing w:val="-11"/>
                <w:sz w:val="20"/>
              </w:rPr>
              <w:t xml:space="preserve"> </w:t>
            </w:r>
            <w:r w:rsidRPr="008B0222">
              <w:rPr>
                <w:rFonts w:ascii="Arial" w:hAnsi="Arial" w:cs="Arial"/>
                <w:spacing w:val="-4"/>
                <w:sz w:val="20"/>
              </w:rPr>
              <w:t>Type</w:t>
            </w:r>
          </w:p>
        </w:tc>
        <w:tc>
          <w:tcPr>
            <w:tcW w:w="5699" w:type="dxa"/>
          </w:tcPr>
          <w:p w14:paraId="7EDF2E7C" w14:textId="77777777" w:rsidR="00464FF9" w:rsidRPr="008B0222" w:rsidRDefault="00000000">
            <w:pPr>
              <w:pStyle w:val="TableParagraph"/>
              <w:spacing w:before="215"/>
              <w:rPr>
                <w:rFonts w:ascii="Arial" w:hAnsi="Arial" w:cs="Arial"/>
                <w:sz w:val="20"/>
              </w:rPr>
            </w:pPr>
            <w:proofErr w:type="spellStart"/>
            <w:r w:rsidRPr="008B0222">
              <w:rPr>
                <w:rFonts w:ascii="Arial" w:hAnsi="Arial" w:cs="Arial"/>
                <w:spacing w:val="-4"/>
                <w:sz w:val="20"/>
              </w:rPr>
              <w:t>enum</w:t>
            </w:r>
            <w:proofErr w:type="spellEnd"/>
          </w:p>
        </w:tc>
      </w:tr>
      <w:tr w:rsidR="00464FF9" w:rsidRPr="008B0222" w14:paraId="4D70CD51" w14:textId="77777777">
        <w:trPr>
          <w:trHeight w:val="585"/>
        </w:trPr>
        <w:tc>
          <w:tcPr>
            <w:tcW w:w="5181" w:type="dxa"/>
            <w:shd w:val="clear" w:color="auto" w:fill="EEF0EB"/>
          </w:tcPr>
          <w:p w14:paraId="5A9F4D0B" w14:textId="77777777" w:rsidR="00464FF9" w:rsidRPr="008B0222" w:rsidRDefault="00000000">
            <w:pPr>
              <w:pStyle w:val="TableParagraph"/>
              <w:spacing w:before="216"/>
              <w:ind w:left="0" w:right="2336"/>
              <w:jc w:val="right"/>
              <w:rPr>
                <w:rFonts w:ascii="Arial" w:hAnsi="Arial" w:cs="Arial"/>
                <w:sz w:val="20"/>
              </w:rPr>
            </w:pPr>
            <w:r w:rsidRPr="008B0222">
              <w:rPr>
                <w:rFonts w:ascii="Arial" w:hAnsi="Arial" w:cs="Arial"/>
                <w:sz w:val="20"/>
              </w:rPr>
              <w:t>User</w:t>
            </w:r>
            <w:r w:rsidRPr="008B0222">
              <w:rPr>
                <w:rFonts w:ascii="Arial" w:hAnsi="Arial" w:cs="Arial"/>
                <w:spacing w:val="-7"/>
                <w:sz w:val="20"/>
              </w:rPr>
              <w:t xml:space="preserve"> </w:t>
            </w:r>
            <w:r w:rsidRPr="008B0222">
              <w:rPr>
                <w:rFonts w:ascii="Arial" w:hAnsi="Arial" w:cs="Arial"/>
                <w:sz w:val="20"/>
              </w:rPr>
              <w:t>Defined</w:t>
            </w:r>
            <w:r w:rsidRPr="008B0222">
              <w:rPr>
                <w:rFonts w:ascii="Arial" w:hAnsi="Arial" w:cs="Arial"/>
                <w:spacing w:val="-6"/>
                <w:sz w:val="20"/>
              </w:rPr>
              <w:t xml:space="preserve"> </w:t>
            </w:r>
            <w:r w:rsidRPr="008B0222">
              <w:rPr>
                <w:rFonts w:ascii="Arial" w:hAnsi="Arial" w:cs="Arial"/>
                <w:sz w:val="20"/>
              </w:rPr>
              <w:t>Data</w:t>
            </w:r>
            <w:r w:rsidRPr="008B0222">
              <w:rPr>
                <w:rFonts w:ascii="Arial" w:hAnsi="Arial" w:cs="Arial"/>
                <w:spacing w:val="-6"/>
                <w:sz w:val="20"/>
              </w:rPr>
              <w:t xml:space="preserve"> </w:t>
            </w:r>
            <w:r w:rsidRPr="008B0222">
              <w:rPr>
                <w:rFonts w:ascii="Arial" w:hAnsi="Arial" w:cs="Arial"/>
                <w:spacing w:val="-4"/>
                <w:sz w:val="20"/>
              </w:rPr>
              <w:t>Type</w:t>
            </w:r>
          </w:p>
        </w:tc>
        <w:tc>
          <w:tcPr>
            <w:tcW w:w="5699" w:type="dxa"/>
            <w:shd w:val="clear" w:color="auto" w:fill="EEF0EB"/>
          </w:tcPr>
          <w:p w14:paraId="2C5B8101" w14:textId="77777777" w:rsidR="00464FF9" w:rsidRPr="008B0222" w:rsidRDefault="00000000">
            <w:pPr>
              <w:pStyle w:val="TableParagraph"/>
              <w:spacing w:before="216"/>
              <w:rPr>
                <w:rFonts w:ascii="Arial" w:hAnsi="Arial" w:cs="Arial"/>
                <w:sz w:val="20"/>
              </w:rPr>
            </w:pPr>
            <w:r w:rsidRPr="008B0222">
              <w:rPr>
                <w:rFonts w:ascii="Arial" w:hAnsi="Arial" w:cs="Arial"/>
                <w:spacing w:val="-2"/>
                <w:sz w:val="20"/>
              </w:rPr>
              <w:t>structure</w:t>
            </w:r>
          </w:p>
        </w:tc>
      </w:tr>
    </w:tbl>
    <w:p w14:paraId="7B8180FA" w14:textId="77777777" w:rsidR="00464FF9" w:rsidRPr="008B0222" w:rsidRDefault="00000000">
      <w:pPr>
        <w:pStyle w:val="Heading2"/>
        <w:spacing w:before="88"/>
        <w:rPr>
          <w:rFonts w:ascii="Arial" w:hAnsi="Arial" w:cs="Arial"/>
        </w:rPr>
      </w:pPr>
      <w:bookmarkStart w:id="27" w:name="Basic_Data_Types"/>
      <w:bookmarkEnd w:id="27"/>
      <w:r w:rsidRPr="008B0222">
        <w:rPr>
          <w:rFonts w:ascii="Arial" w:hAnsi="Arial" w:cs="Arial"/>
        </w:rPr>
        <w:lastRenderedPageBreak/>
        <w:t>Basic</w:t>
      </w:r>
      <w:r w:rsidRPr="008B0222">
        <w:rPr>
          <w:rFonts w:ascii="Arial" w:hAnsi="Arial" w:cs="Arial"/>
          <w:spacing w:val="-8"/>
        </w:rPr>
        <w:t xml:space="preserve"> </w:t>
      </w:r>
      <w:r w:rsidRPr="008B0222">
        <w:rPr>
          <w:rFonts w:ascii="Arial" w:hAnsi="Arial" w:cs="Arial"/>
        </w:rPr>
        <w:t>Data</w:t>
      </w:r>
      <w:r w:rsidRPr="008B0222">
        <w:rPr>
          <w:rFonts w:ascii="Arial" w:hAnsi="Arial" w:cs="Arial"/>
          <w:spacing w:val="-9"/>
        </w:rPr>
        <w:t xml:space="preserve"> </w:t>
      </w:r>
      <w:r w:rsidRPr="008B0222">
        <w:rPr>
          <w:rFonts w:ascii="Arial" w:hAnsi="Arial" w:cs="Arial"/>
          <w:spacing w:val="-2"/>
        </w:rPr>
        <w:t>Types</w:t>
      </w:r>
    </w:p>
    <w:p w14:paraId="323DEDE2" w14:textId="77777777" w:rsidR="00464FF9" w:rsidRPr="008B0222" w:rsidRDefault="00000000">
      <w:pPr>
        <w:pStyle w:val="BodyText"/>
        <w:spacing w:before="285"/>
        <w:ind w:left="432"/>
        <w:rPr>
          <w:rFonts w:ascii="Arial" w:hAnsi="Arial" w:cs="Arial"/>
        </w:rPr>
      </w:pPr>
      <w:r w:rsidRPr="008B0222">
        <w:rPr>
          <w:rFonts w:ascii="Arial" w:hAnsi="Arial" w:cs="Arial"/>
        </w:rPr>
        <w:t>The</w:t>
      </w:r>
      <w:r w:rsidRPr="008B0222">
        <w:rPr>
          <w:rFonts w:ascii="Arial" w:hAnsi="Arial" w:cs="Arial"/>
          <w:spacing w:val="-6"/>
        </w:rPr>
        <w:t xml:space="preserve"> </w:t>
      </w:r>
      <w:r w:rsidRPr="008B0222">
        <w:rPr>
          <w:rFonts w:ascii="Arial" w:hAnsi="Arial" w:cs="Arial"/>
        </w:rPr>
        <w:t>basic data</w:t>
      </w:r>
      <w:r w:rsidRPr="008B0222">
        <w:rPr>
          <w:rFonts w:ascii="Arial" w:hAnsi="Arial" w:cs="Arial"/>
          <w:spacing w:val="-7"/>
        </w:rPr>
        <w:t xml:space="preserve"> </w:t>
      </w:r>
      <w:r w:rsidRPr="008B0222">
        <w:rPr>
          <w:rFonts w:ascii="Arial" w:hAnsi="Arial" w:cs="Arial"/>
        </w:rPr>
        <w:t>types</w:t>
      </w:r>
      <w:r w:rsidRPr="008B0222">
        <w:rPr>
          <w:rFonts w:ascii="Arial" w:hAnsi="Arial" w:cs="Arial"/>
          <w:spacing w:val="-5"/>
        </w:rPr>
        <w:t xml:space="preserve"> </w:t>
      </w:r>
      <w:r w:rsidRPr="008B0222">
        <w:rPr>
          <w:rFonts w:ascii="Arial" w:hAnsi="Arial" w:cs="Arial"/>
        </w:rPr>
        <w:t>are</w:t>
      </w:r>
      <w:r w:rsidRPr="008B0222">
        <w:rPr>
          <w:rFonts w:ascii="Arial" w:hAnsi="Arial" w:cs="Arial"/>
          <w:spacing w:val="-2"/>
        </w:rPr>
        <w:t xml:space="preserve"> </w:t>
      </w:r>
      <w:r w:rsidRPr="008B0222">
        <w:rPr>
          <w:rFonts w:ascii="Arial" w:hAnsi="Arial" w:cs="Arial"/>
        </w:rPr>
        <w:t>integer-based</w:t>
      </w:r>
      <w:r w:rsidRPr="008B0222">
        <w:rPr>
          <w:rFonts w:ascii="Arial" w:hAnsi="Arial" w:cs="Arial"/>
          <w:spacing w:val="-2"/>
        </w:rPr>
        <w:t xml:space="preserve"> </w:t>
      </w:r>
      <w:r w:rsidRPr="008B0222">
        <w:rPr>
          <w:rFonts w:ascii="Arial" w:hAnsi="Arial" w:cs="Arial"/>
        </w:rPr>
        <w:t>and</w:t>
      </w:r>
      <w:r w:rsidRPr="008B0222">
        <w:rPr>
          <w:rFonts w:ascii="Arial" w:hAnsi="Arial" w:cs="Arial"/>
          <w:spacing w:val="-2"/>
        </w:rPr>
        <w:t xml:space="preserve"> </w:t>
      </w:r>
      <w:r w:rsidRPr="008B0222">
        <w:rPr>
          <w:rFonts w:ascii="Arial" w:hAnsi="Arial" w:cs="Arial"/>
        </w:rPr>
        <w:t>floating-point based.</w:t>
      </w:r>
      <w:r w:rsidRPr="008B0222">
        <w:rPr>
          <w:rFonts w:ascii="Arial" w:hAnsi="Arial" w:cs="Arial"/>
          <w:spacing w:val="-3"/>
        </w:rPr>
        <w:t xml:space="preserve"> </w:t>
      </w:r>
      <w:r w:rsidRPr="008B0222">
        <w:rPr>
          <w:rFonts w:ascii="Arial" w:hAnsi="Arial" w:cs="Arial"/>
        </w:rPr>
        <w:t>C++</w:t>
      </w:r>
      <w:r w:rsidRPr="008B0222">
        <w:rPr>
          <w:rFonts w:ascii="Arial" w:hAnsi="Arial" w:cs="Arial"/>
          <w:spacing w:val="-7"/>
        </w:rPr>
        <w:t xml:space="preserve"> </w:t>
      </w:r>
      <w:r w:rsidRPr="008B0222">
        <w:rPr>
          <w:rFonts w:ascii="Arial" w:hAnsi="Arial" w:cs="Arial"/>
        </w:rPr>
        <w:t>language</w:t>
      </w:r>
      <w:r w:rsidRPr="008B0222">
        <w:rPr>
          <w:rFonts w:ascii="Arial" w:hAnsi="Arial" w:cs="Arial"/>
          <w:spacing w:val="-6"/>
        </w:rPr>
        <w:t xml:space="preserve"> </w:t>
      </w:r>
      <w:r w:rsidRPr="008B0222">
        <w:rPr>
          <w:rFonts w:ascii="Arial" w:hAnsi="Arial" w:cs="Arial"/>
        </w:rPr>
        <w:t>supports</w:t>
      </w:r>
      <w:r w:rsidRPr="008B0222">
        <w:rPr>
          <w:rFonts w:ascii="Arial" w:hAnsi="Arial" w:cs="Arial"/>
          <w:spacing w:val="-5"/>
        </w:rPr>
        <w:t xml:space="preserve"> </w:t>
      </w:r>
      <w:r w:rsidRPr="008B0222">
        <w:rPr>
          <w:rFonts w:ascii="Arial" w:hAnsi="Arial" w:cs="Arial"/>
        </w:rPr>
        <w:t>both signed</w:t>
      </w:r>
      <w:r w:rsidRPr="008B0222">
        <w:rPr>
          <w:rFonts w:ascii="Arial" w:hAnsi="Arial" w:cs="Arial"/>
          <w:spacing w:val="-2"/>
        </w:rPr>
        <w:t xml:space="preserve"> </w:t>
      </w:r>
      <w:r w:rsidRPr="008B0222">
        <w:rPr>
          <w:rFonts w:ascii="Arial" w:hAnsi="Arial" w:cs="Arial"/>
        </w:rPr>
        <w:t>and unsigned literals.</w:t>
      </w:r>
    </w:p>
    <w:p w14:paraId="0CDBC2B5" w14:textId="77777777" w:rsidR="00464FF9" w:rsidRPr="008B0222" w:rsidRDefault="00464FF9">
      <w:pPr>
        <w:pStyle w:val="BodyText"/>
        <w:spacing w:before="39"/>
        <w:rPr>
          <w:rFonts w:ascii="Arial" w:hAnsi="Arial" w:cs="Arial"/>
        </w:rPr>
      </w:pPr>
    </w:p>
    <w:p w14:paraId="65C957CB" w14:textId="77777777" w:rsidR="00464FF9" w:rsidRPr="008B0222" w:rsidRDefault="00000000">
      <w:pPr>
        <w:pStyle w:val="BodyText"/>
        <w:spacing w:line="516" w:lineRule="auto"/>
        <w:ind w:left="432" w:right="1513"/>
        <w:rPr>
          <w:rFonts w:ascii="Arial" w:hAnsi="Arial" w:cs="Arial"/>
        </w:rPr>
      </w:pPr>
      <w:r w:rsidRPr="008B0222">
        <w:rPr>
          <w:rFonts w:ascii="Arial" w:hAnsi="Arial" w:cs="Arial"/>
        </w:rPr>
        <w:t>The</w:t>
      </w:r>
      <w:r w:rsidRPr="008B0222">
        <w:rPr>
          <w:rFonts w:ascii="Arial" w:hAnsi="Arial" w:cs="Arial"/>
          <w:spacing w:val="-5"/>
        </w:rPr>
        <w:t xml:space="preserve"> </w:t>
      </w:r>
      <w:r w:rsidRPr="008B0222">
        <w:rPr>
          <w:rFonts w:ascii="Arial" w:hAnsi="Arial" w:cs="Arial"/>
        </w:rPr>
        <w:t>memory</w:t>
      </w:r>
      <w:r w:rsidRPr="008B0222">
        <w:rPr>
          <w:rFonts w:ascii="Arial" w:hAnsi="Arial" w:cs="Arial"/>
          <w:spacing w:val="-4"/>
        </w:rPr>
        <w:t xml:space="preserve"> </w:t>
      </w:r>
      <w:r w:rsidRPr="008B0222">
        <w:rPr>
          <w:rFonts w:ascii="Arial" w:hAnsi="Arial" w:cs="Arial"/>
        </w:rPr>
        <w:t>size</w:t>
      </w:r>
      <w:r w:rsidRPr="008B0222">
        <w:rPr>
          <w:rFonts w:ascii="Arial" w:hAnsi="Arial" w:cs="Arial"/>
          <w:spacing w:val="-5"/>
        </w:rPr>
        <w:t xml:space="preserve"> </w:t>
      </w:r>
      <w:r w:rsidRPr="008B0222">
        <w:rPr>
          <w:rFonts w:ascii="Arial" w:hAnsi="Arial" w:cs="Arial"/>
        </w:rPr>
        <w:t>of basic</w:t>
      </w:r>
      <w:r w:rsidRPr="008B0222">
        <w:rPr>
          <w:rFonts w:ascii="Arial" w:hAnsi="Arial" w:cs="Arial"/>
          <w:spacing w:val="-4"/>
        </w:rPr>
        <w:t xml:space="preserve"> </w:t>
      </w:r>
      <w:r w:rsidRPr="008B0222">
        <w:rPr>
          <w:rFonts w:ascii="Arial" w:hAnsi="Arial" w:cs="Arial"/>
        </w:rPr>
        <w:t>data</w:t>
      </w:r>
      <w:r w:rsidRPr="008B0222">
        <w:rPr>
          <w:rFonts w:ascii="Arial" w:hAnsi="Arial" w:cs="Arial"/>
          <w:spacing w:val="-6"/>
        </w:rPr>
        <w:t xml:space="preserve"> </w:t>
      </w:r>
      <w:r w:rsidRPr="008B0222">
        <w:rPr>
          <w:rFonts w:ascii="Arial" w:hAnsi="Arial" w:cs="Arial"/>
        </w:rPr>
        <w:t>types</w:t>
      </w:r>
      <w:r w:rsidRPr="008B0222">
        <w:rPr>
          <w:rFonts w:ascii="Arial" w:hAnsi="Arial" w:cs="Arial"/>
          <w:spacing w:val="-4"/>
        </w:rPr>
        <w:t xml:space="preserve"> </w:t>
      </w:r>
      <w:r w:rsidRPr="008B0222">
        <w:rPr>
          <w:rFonts w:ascii="Arial" w:hAnsi="Arial" w:cs="Arial"/>
        </w:rPr>
        <w:t>may</w:t>
      </w:r>
      <w:r w:rsidRPr="008B0222">
        <w:rPr>
          <w:rFonts w:ascii="Arial" w:hAnsi="Arial" w:cs="Arial"/>
          <w:spacing w:val="-4"/>
        </w:rPr>
        <w:t xml:space="preserve"> </w:t>
      </w:r>
      <w:r w:rsidRPr="008B0222">
        <w:rPr>
          <w:rFonts w:ascii="Arial" w:hAnsi="Arial" w:cs="Arial"/>
        </w:rPr>
        <w:t>change according</w:t>
      </w:r>
      <w:r w:rsidRPr="008B0222">
        <w:rPr>
          <w:rFonts w:ascii="Arial" w:hAnsi="Arial" w:cs="Arial"/>
          <w:spacing w:val="-6"/>
        </w:rPr>
        <w:t xml:space="preserve"> </w:t>
      </w:r>
      <w:r w:rsidRPr="008B0222">
        <w:rPr>
          <w:rFonts w:ascii="Arial" w:hAnsi="Arial" w:cs="Arial"/>
        </w:rPr>
        <w:t>to</w:t>
      </w:r>
      <w:r w:rsidRPr="008B0222">
        <w:rPr>
          <w:rFonts w:ascii="Arial" w:hAnsi="Arial" w:cs="Arial"/>
          <w:spacing w:val="-7"/>
        </w:rPr>
        <w:t xml:space="preserve"> </w:t>
      </w:r>
      <w:proofErr w:type="gramStart"/>
      <w:r w:rsidRPr="008B0222">
        <w:rPr>
          <w:rFonts w:ascii="Arial" w:hAnsi="Arial" w:cs="Arial"/>
        </w:rPr>
        <w:t>32</w:t>
      </w:r>
      <w:r w:rsidRPr="008B0222">
        <w:rPr>
          <w:rFonts w:ascii="Arial" w:hAnsi="Arial" w:cs="Arial"/>
          <w:spacing w:val="-3"/>
        </w:rPr>
        <w:t xml:space="preserve"> </w:t>
      </w:r>
      <w:r w:rsidRPr="008B0222">
        <w:rPr>
          <w:rFonts w:ascii="Arial" w:hAnsi="Arial" w:cs="Arial"/>
        </w:rPr>
        <w:t>or</w:t>
      </w:r>
      <w:r w:rsidRPr="008B0222">
        <w:rPr>
          <w:rFonts w:ascii="Arial" w:hAnsi="Arial" w:cs="Arial"/>
          <w:spacing w:val="-4"/>
        </w:rPr>
        <w:t xml:space="preserve"> </w:t>
      </w:r>
      <w:r w:rsidRPr="008B0222">
        <w:rPr>
          <w:rFonts w:ascii="Arial" w:hAnsi="Arial" w:cs="Arial"/>
        </w:rPr>
        <w:t>64 bit</w:t>
      </w:r>
      <w:proofErr w:type="gramEnd"/>
      <w:r w:rsidRPr="008B0222">
        <w:rPr>
          <w:rFonts w:ascii="Arial" w:hAnsi="Arial" w:cs="Arial"/>
        </w:rPr>
        <w:t xml:space="preserve"> operating</w:t>
      </w:r>
      <w:r w:rsidRPr="008B0222">
        <w:rPr>
          <w:rFonts w:ascii="Arial" w:hAnsi="Arial" w:cs="Arial"/>
          <w:spacing w:val="-5"/>
        </w:rPr>
        <w:t xml:space="preserve"> </w:t>
      </w:r>
      <w:r w:rsidRPr="008B0222">
        <w:rPr>
          <w:rFonts w:ascii="Arial" w:hAnsi="Arial" w:cs="Arial"/>
        </w:rPr>
        <w:t xml:space="preserve">system. Let's see the basic data types. </w:t>
      </w:r>
      <w:proofErr w:type="gramStart"/>
      <w:r w:rsidRPr="008B0222">
        <w:rPr>
          <w:rFonts w:ascii="Arial" w:hAnsi="Arial" w:cs="Arial"/>
        </w:rPr>
        <w:t>It</w:t>
      </w:r>
      <w:proofErr w:type="gramEnd"/>
      <w:r w:rsidRPr="008B0222">
        <w:rPr>
          <w:rFonts w:ascii="Arial" w:hAnsi="Arial" w:cs="Arial"/>
        </w:rPr>
        <w:t xml:space="preserve"> size is given according to </w:t>
      </w:r>
      <w:proofErr w:type="gramStart"/>
      <w:r w:rsidRPr="008B0222">
        <w:rPr>
          <w:rFonts w:ascii="Arial" w:hAnsi="Arial" w:cs="Arial"/>
        </w:rPr>
        <w:t>32 bit</w:t>
      </w:r>
      <w:proofErr w:type="gramEnd"/>
      <w:r w:rsidRPr="008B0222">
        <w:rPr>
          <w:rFonts w:ascii="Arial" w:hAnsi="Arial" w:cs="Arial"/>
        </w:rPr>
        <w:t xml:space="preserve"> OS.</w:t>
      </w:r>
    </w:p>
    <w:tbl>
      <w:tblPr>
        <w:tblW w:w="0" w:type="auto"/>
        <w:tblInd w:w="25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4A0" w:firstRow="1" w:lastRow="0" w:firstColumn="1" w:lastColumn="0" w:noHBand="0" w:noVBand="1"/>
      </w:tblPr>
      <w:tblGrid>
        <w:gridCol w:w="3534"/>
        <w:gridCol w:w="2727"/>
        <w:gridCol w:w="4888"/>
      </w:tblGrid>
      <w:tr w:rsidR="00464FF9" w:rsidRPr="008B0222" w14:paraId="2B3B77A3" w14:textId="77777777">
        <w:trPr>
          <w:trHeight w:val="671"/>
        </w:trPr>
        <w:tc>
          <w:tcPr>
            <w:tcW w:w="3534" w:type="dxa"/>
            <w:tcBorders>
              <w:bottom w:val="nil"/>
              <w:right w:val="nil"/>
            </w:tcBorders>
            <w:shd w:val="clear" w:color="auto" w:fill="C6CCBD"/>
          </w:tcPr>
          <w:p w14:paraId="7839EFDE" w14:textId="77777777" w:rsidR="00464FF9" w:rsidRPr="008B0222" w:rsidRDefault="00000000">
            <w:pPr>
              <w:pStyle w:val="TableParagraph"/>
              <w:spacing w:before="176"/>
              <w:ind w:left="184"/>
              <w:rPr>
                <w:rFonts w:ascii="Arial" w:hAnsi="Arial" w:cs="Arial"/>
                <w:b/>
                <w:sz w:val="26"/>
              </w:rPr>
            </w:pPr>
            <w:r w:rsidRPr="008B0222">
              <w:rPr>
                <w:rFonts w:ascii="Arial" w:hAnsi="Arial" w:cs="Arial"/>
                <w:b/>
                <w:sz w:val="26"/>
              </w:rPr>
              <w:t>Data</w:t>
            </w:r>
            <w:r w:rsidRPr="008B0222">
              <w:rPr>
                <w:rFonts w:ascii="Arial" w:hAnsi="Arial" w:cs="Arial"/>
                <w:b/>
                <w:spacing w:val="-4"/>
                <w:sz w:val="26"/>
              </w:rPr>
              <w:t xml:space="preserve"> </w:t>
            </w:r>
            <w:r w:rsidRPr="008B0222">
              <w:rPr>
                <w:rFonts w:ascii="Arial" w:hAnsi="Arial" w:cs="Arial"/>
                <w:b/>
                <w:spacing w:val="-2"/>
                <w:sz w:val="26"/>
              </w:rPr>
              <w:t>Types</w:t>
            </w:r>
          </w:p>
        </w:tc>
        <w:tc>
          <w:tcPr>
            <w:tcW w:w="2727" w:type="dxa"/>
            <w:tcBorders>
              <w:left w:val="nil"/>
              <w:bottom w:val="nil"/>
              <w:right w:val="nil"/>
            </w:tcBorders>
            <w:shd w:val="clear" w:color="auto" w:fill="C6CCBD"/>
          </w:tcPr>
          <w:p w14:paraId="61B411C8" w14:textId="77777777" w:rsidR="00464FF9" w:rsidRPr="008B0222" w:rsidRDefault="00000000">
            <w:pPr>
              <w:pStyle w:val="TableParagraph"/>
              <w:spacing w:before="176"/>
              <w:ind w:left="192"/>
              <w:rPr>
                <w:rFonts w:ascii="Arial" w:hAnsi="Arial" w:cs="Arial"/>
                <w:b/>
                <w:sz w:val="26"/>
              </w:rPr>
            </w:pPr>
            <w:r w:rsidRPr="008B0222">
              <w:rPr>
                <w:rFonts w:ascii="Arial" w:hAnsi="Arial" w:cs="Arial"/>
                <w:b/>
                <w:sz w:val="26"/>
              </w:rPr>
              <w:t>Memory</w:t>
            </w:r>
            <w:r w:rsidRPr="008B0222">
              <w:rPr>
                <w:rFonts w:ascii="Arial" w:hAnsi="Arial" w:cs="Arial"/>
                <w:b/>
                <w:spacing w:val="-14"/>
                <w:sz w:val="26"/>
              </w:rPr>
              <w:t xml:space="preserve"> </w:t>
            </w:r>
            <w:r w:rsidRPr="008B0222">
              <w:rPr>
                <w:rFonts w:ascii="Arial" w:hAnsi="Arial" w:cs="Arial"/>
                <w:b/>
                <w:spacing w:val="-4"/>
                <w:sz w:val="26"/>
              </w:rPr>
              <w:t>Size</w:t>
            </w:r>
          </w:p>
        </w:tc>
        <w:tc>
          <w:tcPr>
            <w:tcW w:w="4888" w:type="dxa"/>
            <w:tcBorders>
              <w:left w:val="nil"/>
              <w:bottom w:val="nil"/>
            </w:tcBorders>
            <w:shd w:val="clear" w:color="auto" w:fill="C6CCBD"/>
          </w:tcPr>
          <w:p w14:paraId="541B027E" w14:textId="77777777" w:rsidR="00464FF9" w:rsidRPr="008B0222" w:rsidRDefault="00000000">
            <w:pPr>
              <w:pStyle w:val="TableParagraph"/>
              <w:spacing w:before="176"/>
              <w:ind w:left="192"/>
              <w:rPr>
                <w:rFonts w:ascii="Arial" w:hAnsi="Arial" w:cs="Arial"/>
                <w:b/>
                <w:sz w:val="26"/>
              </w:rPr>
            </w:pPr>
            <w:r w:rsidRPr="008B0222">
              <w:rPr>
                <w:rFonts w:ascii="Arial" w:hAnsi="Arial" w:cs="Arial"/>
                <w:b/>
                <w:spacing w:val="-2"/>
                <w:sz w:val="26"/>
              </w:rPr>
              <w:t>Range</w:t>
            </w:r>
          </w:p>
        </w:tc>
      </w:tr>
      <w:tr w:rsidR="00464FF9" w:rsidRPr="008B0222" w14:paraId="454835D6" w14:textId="77777777">
        <w:trPr>
          <w:trHeight w:val="578"/>
        </w:trPr>
        <w:tc>
          <w:tcPr>
            <w:tcW w:w="3534" w:type="dxa"/>
          </w:tcPr>
          <w:p w14:paraId="23697638" w14:textId="77777777" w:rsidR="00464FF9" w:rsidRPr="008B0222" w:rsidRDefault="00000000">
            <w:pPr>
              <w:pStyle w:val="TableParagraph"/>
              <w:spacing w:before="208"/>
              <w:ind w:left="429"/>
              <w:rPr>
                <w:rFonts w:ascii="Arial" w:hAnsi="Arial" w:cs="Arial"/>
                <w:sz w:val="20"/>
              </w:rPr>
            </w:pPr>
            <w:r w:rsidRPr="008B0222">
              <w:rPr>
                <w:rFonts w:ascii="Arial" w:hAnsi="Arial" w:cs="Arial"/>
                <w:spacing w:val="-4"/>
                <w:sz w:val="20"/>
              </w:rPr>
              <w:t>char</w:t>
            </w:r>
          </w:p>
        </w:tc>
        <w:tc>
          <w:tcPr>
            <w:tcW w:w="2727" w:type="dxa"/>
          </w:tcPr>
          <w:p w14:paraId="1FE8F932" w14:textId="77777777" w:rsidR="00464FF9" w:rsidRPr="008B0222" w:rsidRDefault="00000000">
            <w:pPr>
              <w:pStyle w:val="TableParagraph"/>
              <w:spacing w:before="208"/>
              <w:rPr>
                <w:rFonts w:ascii="Arial" w:hAnsi="Arial" w:cs="Arial"/>
                <w:sz w:val="20"/>
              </w:rPr>
            </w:pPr>
            <w:r w:rsidRPr="008B0222">
              <w:rPr>
                <w:rFonts w:ascii="Arial" w:hAnsi="Arial" w:cs="Arial"/>
                <w:sz w:val="20"/>
              </w:rPr>
              <w:t>1</w:t>
            </w:r>
            <w:r w:rsidRPr="008B0222">
              <w:rPr>
                <w:rFonts w:ascii="Arial" w:hAnsi="Arial" w:cs="Arial"/>
                <w:spacing w:val="2"/>
                <w:sz w:val="20"/>
              </w:rPr>
              <w:t xml:space="preserve"> </w:t>
            </w:r>
            <w:r w:rsidRPr="008B0222">
              <w:rPr>
                <w:rFonts w:ascii="Arial" w:hAnsi="Arial" w:cs="Arial"/>
                <w:spacing w:val="-4"/>
                <w:sz w:val="20"/>
              </w:rPr>
              <w:t>byte</w:t>
            </w:r>
          </w:p>
        </w:tc>
        <w:tc>
          <w:tcPr>
            <w:tcW w:w="4888" w:type="dxa"/>
          </w:tcPr>
          <w:p w14:paraId="47ACA524" w14:textId="77777777" w:rsidR="00464FF9" w:rsidRPr="008B0222" w:rsidRDefault="00000000">
            <w:pPr>
              <w:pStyle w:val="TableParagraph"/>
              <w:spacing w:before="208"/>
              <w:ind w:left="425"/>
              <w:rPr>
                <w:rFonts w:ascii="Arial" w:hAnsi="Arial" w:cs="Arial"/>
                <w:sz w:val="20"/>
              </w:rPr>
            </w:pPr>
            <w:r w:rsidRPr="008B0222">
              <w:rPr>
                <w:rFonts w:ascii="Arial" w:hAnsi="Arial" w:cs="Arial"/>
                <w:sz w:val="20"/>
              </w:rPr>
              <w:t>-128</w:t>
            </w:r>
            <w:r w:rsidRPr="008B0222">
              <w:rPr>
                <w:rFonts w:ascii="Arial" w:hAnsi="Arial" w:cs="Arial"/>
                <w:spacing w:val="-3"/>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5"/>
                <w:sz w:val="20"/>
              </w:rPr>
              <w:t>127</w:t>
            </w:r>
          </w:p>
        </w:tc>
      </w:tr>
      <w:tr w:rsidR="00464FF9" w:rsidRPr="008B0222" w14:paraId="420D70B4" w14:textId="77777777">
        <w:trPr>
          <w:trHeight w:val="585"/>
        </w:trPr>
        <w:tc>
          <w:tcPr>
            <w:tcW w:w="3534" w:type="dxa"/>
            <w:shd w:val="clear" w:color="auto" w:fill="EEF0EB"/>
          </w:tcPr>
          <w:p w14:paraId="7E4631D3"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signed</w:t>
            </w:r>
            <w:r w:rsidRPr="008B0222">
              <w:rPr>
                <w:rFonts w:ascii="Arial" w:hAnsi="Arial" w:cs="Arial"/>
                <w:spacing w:val="-6"/>
                <w:sz w:val="20"/>
              </w:rPr>
              <w:t xml:space="preserve"> </w:t>
            </w:r>
            <w:r w:rsidRPr="008B0222">
              <w:rPr>
                <w:rFonts w:ascii="Arial" w:hAnsi="Arial" w:cs="Arial"/>
                <w:spacing w:val="-4"/>
                <w:sz w:val="20"/>
              </w:rPr>
              <w:t>char</w:t>
            </w:r>
          </w:p>
        </w:tc>
        <w:tc>
          <w:tcPr>
            <w:tcW w:w="2727" w:type="dxa"/>
            <w:shd w:val="clear" w:color="auto" w:fill="EEF0EB"/>
          </w:tcPr>
          <w:p w14:paraId="65F258BF" w14:textId="77777777" w:rsidR="00464FF9" w:rsidRPr="008B0222" w:rsidRDefault="00000000">
            <w:pPr>
              <w:pStyle w:val="TableParagraph"/>
              <w:spacing w:before="215"/>
              <w:rPr>
                <w:rFonts w:ascii="Arial" w:hAnsi="Arial" w:cs="Arial"/>
                <w:sz w:val="20"/>
              </w:rPr>
            </w:pPr>
            <w:r w:rsidRPr="008B0222">
              <w:rPr>
                <w:rFonts w:ascii="Arial" w:hAnsi="Arial" w:cs="Arial"/>
                <w:sz w:val="20"/>
              </w:rPr>
              <w:t>1</w:t>
            </w:r>
            <w:r w:rsidRPr="008B0222">
              <w:rPr>
                <w:rFonts w:ascii="Arial" w:hAnsi="Arial" w:cs="Arial"/>
                <w:spacing w:val="2"/>
                <w:sz w:val="20"/>
              </w:rPr>
              <w:t xml:space="preserve"> </w:t>
            </w:r>
            <w:r w:rsidRPr="008B0222">
              <w:rPr>
                <w:rFonts w:ascii="Arial" w:hAnsi="Arial" w:cs="Arial"/>
                <w:spacing w:val="-4"/>
                <w:sz w:val="20"/>
              </w:rPr>
              <w:t>byte</w:t>
            </w:r>
          </w:p>
        </w:tc>
        <w:tc>
          <w:tcPr>
            <w:tcW w:w="4888" w:type="dxa"/>
            <w:shd w:val="clear" w:color="auto" w:fill="EEF0EB"/>
          </w:tcPr>
          <w:p w14:paraId="1D438336"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-128</w:t>
            </w:r>
            <w:r w:rsidRPr="008B0222">
              <w:rPr>
                <w:rFonts w:ascii="Arial" w:hAnsi="Arial" w:cs="Arial"/>
                <w:spacing w:val="-3"/>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5"/>
                <w:sz w:val="20"/>
              </w:rPr>
              <w:t>127</w:t>
            </w:r>
          </w:p>
        </w:tc>
      </w:tr>
      <w:tr w:rsidR="00464FF9" w:rsidRPr="008B0222" w14:paraId="0B3D1940" w14:textId="77777777">
        <w:trPr>
          <w:trHeight w:val="585"/>
        </w:trPr>
        <w:tc>
          <w:tcPr>
            <w:tcW w:w="3534" w:type="dxa"/>
          </w:tcPr>
          <w:p w14:paraId="18A98B2D"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unsigned</w:t>
            </w:r>
            <w:r w:rsidRPr="008B0222">
              <w:rPr>
                <w:rFonts w:ascii="Arial" w:hAnsi="Arial" w:cs="Arial"/>
                <w:spacing w:val="-13"/>
                <w:sz w:val="20"/>
              </w:rPr>
              <w:t xml:space="preserve"> </w:t>
            </w:r>
            <w:r w:rsidRPr="008B0222">
              <w:rPr>
                <w:rFonts w:ascii="Arial" w:hAnsi="Arial" w:cs="Arial"/>
                <w:spacing w:val="-4"/>
                <w:sz w:val="20"/>
              </w:rPr>
              <w:t>char</w:t>
            </w:r>
          </w:p>
        </w:tc>
        <w:tc>
          <w:tcPr>
            <w:tcW w:w="2727" w:type="dxa"/>
          </w:tcPr>
          <w:p w14:paraId="3B4CF266" w14:textId="77777777" w:rsidR="00464FF9" w:rsidRPr="008B0222" w:rsidRDefault="00000000">
            <w:pPr>
              <w:pStyle w:val="TableParagraph"/>
              <w:spacing w:before="215"/>
              <w:rPr>
                <w:rFonts w:ascii="Arial" w:hAnsi="Arial" w:cs="Arial"/>
                <w:sz w:val="20"/>
              </w:rPr>
            </w:pPr>
            <w:r w:rsidRPr="008B0222">
              <w:rPr>
                <w:rFonts w:ascii="Arial" w:hAnsi="Arial" w:cs="Arial"/>
                <w:sz w:val="20"/>
              </w:rPr>
              <w:t>1</w:t>
            </w:r>
            <w:r w:rsidRPr="008B0222">
              <w:rPr>
                <w:rFonts w:ascii="Arial" w:hAnsi="Arial" w:cs="Arial"/>
                <w:spacing w:val="2"/>
                <w:sz w:val="20"/>
              </w:rPr>
              <w:t xml:space="preserve"> </w:t>
            </w:r>
            <w:r w:rsidRPr="008B0222">
              <w:rPr>
                <w:rFonts w:ascii="Arial" w:hAnsi="Arial" w:cs="Arial"/>
                <w:spacing w:val="-4"/>
                <w:sz w:val="20"/>
              </w:rPr>
              <w:t>byte</w:t>
            </w:r>
          </w:p>
        </w:tc>
        <w:tc>
          <w:tcPr>
            <w:tcW w:w="4888" w:type="dxa"/>
          </w:tcPr>
          <w:p w14:paraId="11FBFD9D"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0</w:t>
            </w:r>
            <w:r w:rsidRPr="008B0222">
              <w:rPr>
                <w:rFonts w:ascii="Arial" w:hAnsi="Arial" w:cs="Arial"/>
                <w:spacing w:val="3"/>
                <w:sz w:val="20"/>
              </w:rPr>
              <w:t xml:space="preserve"> </w:t>
            </w:r>
            <w:r w:rsidRPr="008B0222">
              <w:rPr>
                <w:rFonts w:ascii="Arial" w:hAnsi="Arial" w:cs="Arial"/>
                <w:sz w:val="20"/>
              </w:rPr>
              <w:t>to</w:t>
            </w:r>
            <w:r w:rsidRPr="008B0222">
              <w:rPr>
                <w:rFonts w:ascii="Arial" w:hAnsi="Arial" w:cs="Arial"/>
                <w:spacing w:val="-5"/>
                <w:sz w:val="20"/>
              </w:rPr>
              <w:t xml:space="preserve"> 127</w:t>
            </w:r>
          </w:p>
        </w:tc>
      </w:tr>
      <w:tr w:rsidR="00464FF9" w:rsidRPr="008B0222" w14:paraId="5454C018" w14:textId="77777777">
        <w:trPr>
          <w:trHeight w:val="585"/>
        </w:trPr>
        <w:tc>
          <w:tcPr>
            <w:tcW w:w="3534" w:type="dxa"/>
            <w:shd w:val="clear" w:color="auto" w:fill="EEF0EB"/>
          </w:tcPr>
          <w:p w14:paraId="41FE5BFB" w14:textId="77777777" w:rsidR="00464FF9" w:rsidRPr="008B0222" w:rsidRDefault="00000000">
            <w:pPr>
              <w:pStyle w:val="TableParagraph"/>
              <w:spacing w:before="216"/>
              <w:ind w:left="429"/>
              <w:rPr>
                <w:rFonts w:ascii="Arial" w:hAnsi="Arial" w:cs="Arial"/>
                <w:sz w:val="20"/>
              </w:rPr>
            </w:pPr>
            <w:r w:rsidRPr="008B0222">
              <w:rPr>
                <w:rFonts w:ascii="Arial" w:hAnsi="Arial" w:cs="Arial"/>
                <w:spacing w:val="-4"/>
                <w:sz w:val="20"/>
              </w:rPr>
              <w:t>short</w:t>
            </w:r>
          </w:p>
        </w:tc>
        <w:tc>
          <w:tcPr>
            <w:tcW w:w="2727" w:type="dxa"/>
            <w:shd w:val="clear" w:color="auto" w:fill="EEF0EB"/>
          </w:tcPr>
          <w:p w14:paraId="561B7AB5" w14:textId="77777777" w:rsidR="00464FF9" w:rsidRPr="008B0222" w:rsidRDefault="00000000">
            <w:pPr>
              <w:pStyle w:val="TableParagraph"/>
              <w:spacing w:before="216"/>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shd w:val="clear" w:color="auto" w:fill="EEF0EB"/>
          </w:tcPr>
          <w:p w14:paraId="773F5960" w14:textId="77777777" w:rsidR="00464FF9" w:rsidRPr="008B0222" w:rsidRDefault="00000000">
            <w:pPr>
              <w:pStyle w:val="TableParagraph"/>
              <w:spacing w:before="216"/>
              <w:ind w:left="425"/>
              <w:rPr>
                <w:rFonts w:ascii="Arial" w:hAnsi="Arial" w:cs="Arial"/>
                <w:sz w:val="20"/>
              </w:rPr>
            </w:pPr>
            <w:r w:rsidRPr="008B0222">
              <w:rPr>
                <w:rFonts w:ascii="Arial" w:hAnsi="Arial" w:cs="Arial"/>
                <w:sz w:val="20"/>
              </w:rPr>
              <w:t>-32,768</w:t>
            </w:r>
            <w:r w:rsidRPr="008B0222">
              <w:rPr>
                <w:rFonts w:ascii="Arial" w:hAnsi="Arial" w:cs="Arial"/>
                <w:spacing w:val="-2"/>
                <w:sz w:val="20"/>
              </w:rPr>
              <w:t xml:space="preserve"> </w:t>
            </w:r>
            <w:r w:rsidRPr="008B0222">
              <w:rPr>
                <w:rFonts w:ascii="Arial" w:hAnsi="Arial" w:cs="Arial"/>
                <w:sz w:val="20"/>
              </w:rPr>
              <w:t>to</w:t>
            </w:r>
            <w:r w:rsidRPr="008B0222">
              <w:rPr>
                <w:rFonts w:ascii="Arial" w:hAnsi="Arial" w:cs="Arial"/>
                <w:spacing w:val="-9"/>
                <w:sz w:val="20"/>
              </w:rPr>
              <w:t xml:space="preserve"> </w:t>
            </w:r>
            <w:r w:rsidRPr="008B0222">
              <w:rPr>
                <w:rFonts w:ascii="Arial" w:hAnsi="Arial" w:cs="Arial"/>
                <w:spacing w:val="-2"/>
                <w:sz w:val="20"/>
              </w:rPr>
              <w:t>32,767</w:t>
            </w:r>
          </w:p>
        </w:tc>
      </w:tr>
      <w:tr w:rsidR="00464FF9" w:rsidRPr="008B0222" w14:paraId="47E147EA" w14:textId="77777777">
        <w:trPr>
          <w:trHeight w:val="585"/>
        </w:trPr>
        <w:tc>
          <w:tcPr>
            <w:tcW w:w="3534" w:type="dxa"/>
          </w:tcPr>
          <w:p w14:paraId="525A3B40"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signed</w:t>
            </w:r>
            <w:r w:rsidRPr="008B0222">
              <w:rPr>
                <w:rFonts w:ascii="Arial" w:hAnsi="Arial" w:cs="Arial"/>
                <w:spacing w:val="-6"/>
                <w:sz w:val="20"/>
              </w:rPr>
              <w:t xml:space="preserve"> </w:t>
            </w:r>
            <w:r w:rsidRPr="008B0222">
              <w:rPr>
                <w:rFonts w:ascii="Arial" w:hAnsi="Arial" w:cs="Arial"/>
                <w:spacing w:val="-2"/>
                <w:sz w:val="20"/>
              </w:rPr>
              <w:t>short</w:t>
            </w:r>
          </w:p>
        </w:tc>
        <w:tc>
          <w:tcPr>
            <w:tcW w:w="2727" w:type="dxa"/>
          </w:tcPr>
          <w:p w14:paraId="6A9FDA9E" w14:textId="77777777" w:rsidR="00464FF9" w:rsidRPr="008B0222" w:rsidRDefault="00000000">
            <w:pPr>
              <w:pStyle w:val="TableParagraph"/>
              <w:spacing w:before="215"/>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Pr>
          <w:p w14:paraId="1192CD79"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-32,768</w:t>
            </w:r>
            <w:r w:rsidRPr="008B0222">
              <w:rPr>
                <w:rFonts w:ascii="Arial" w:hAnsi="Arial" w:cs="Arial"/>
                <w:spacing w:val="-2"/>
                <w:sz w:val="20"/>
              </w:rPr>
              <w:t xml:space="preserve"> </w:t>
            </w:r>
            <w:r w:rsidRPr="008B0222">
              <w:rPr>
                <w:rFonts w:ascii="Arial" w:hAnsi="Arial" w:cs="Arial"/>
                <w:sz w:val="20"/>
              </w:rPr>
              <w:t>to</w:t>
            </w:r>
            <w:r w:rsidRPr="008B0222">
              <w:rPr>
                <w:rFonts w:ascii="Arial" w:hAnsi="Arial" w:cs="Arial"/>
                <w:spacing w:val="-9"/>
                <w:sz w:val="20"/>
              </w:rPr>
              <w:t xml:space="preserve"> </w:t>
            </w:r>
            <w:r w:rsidRPr="008B0222">
              <w:rPr>
                <w:rFonts w:ascii="Arial" w:hAnsi="Arial" w:cs="Arial"/>
                <w:spacing w:val="-2"/>
                <w:sz w:val="20"/>
              </w:rPr>
              <w:t>32,767</w:t>
            </w:r>
          </w:p>
        </w:tc>
      </w:tr>
      <w:tr w:rsidR="00464FF9" w:rsidRPr="008B0222" w14:paraId="228ACF38" w14:textId="77777777">
        <w:trPr>
          <w:trHeight w:val="585"/>
        </w:trPr>
        <w:tc>
          <w:tcPr>
            <w:tcW w:w="3534" w:type="dxa"/>
            <w:shd w:val="clear" w:color="auto" w:fill="EEF0EB"/>
          </w:tcPr>
          <w:p w14:paraId="2890B540"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unsigned</w:t>
            </w:r>
            <w:r w:rsidRPr="008B0222">
              <w:rPr>
                <w:rFonts w:ascii="Arial" w:hAnsi="Arial" w:cs="Arial"/>
                <w:spacing w:val="-13"/>
                <w:sz w:val="20"/>
              </w:rPr>
              <w:t xml:space="preserve"> </w:t>
            </w:r>
            <w:r w:rsidRPr="008B0222">
              <w:rPr>
                <w:rFonts w:ascii="Arial" w:hAnsi="Arial" w:cs="Arial"/>
                <w:spacing w:val="-4"/>
                <w:sz w:val="20"/>
              </w:rPr>
              <w:t>short</w:t>
            </w:r>
          </w:p>
        </w:tc>
        <w:tc>
          <w:tcPr>
            <w:tcW w:w="2727" w:type="dxa"/>
            <w:shd w:val="clear" w:color="auto" w:fill="EEF0EB"/>
          </w:tcPr>
          <w:p w14:paraId="5286188A" w14:textId="77777777" w:rsidR="00464FF9" w:rsidRPr="008B0222" w:rsidRDefault="00000000">
            <w:pPr>
              <w:pStyle w:val="TableParagraph"/>
              <w:spacing w:before="215"/>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shd w:val="clear" w:color="auto" w:fill="EEF0EB"/>
          </w:tcPr>
          <w:p w14:paraId="7D683A20"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0</w:t>
            </w:r>
            <w:r w:rsidRPr="008B0222">
              <w:rPr>
                <w:rFonts w:ascii="Arial" w:hAnsi="Arial" w:cs="Arial"/>
                <w:spacing w:val="1"/>
                <w:sz w:val="20"/>
              </w:rPr>
              <w:t xml:space="preserve"> </w:t>
            </w:r>
            <w:r w:rsidRPr="008B0222">
              <w:rPr>
                <w:rFonts w:ascii="Arial" w:hAnsi="Arial" w:cs="Arial"/>
                <w:sz w:val="20"/>
              </w:rPr>
              <w:t>to</w:t>
            </w:r>
            <w:r w:rsidRPr="008B0222">
              <w:rPr>
                <w:rFonts w:ascii="Arial" w:hAnsi="Arial" w:cs="Arial"/>
                <w:spacing w:val="-5"/>
                <w:sz w:val="20"/>
              </w:rPr>
              <w:t xml:space="preserve"> </w:t>
            </w:r>
            <w:r w:rsidRPr="008B0222">
              <w:rPr>
                <w:rFonts w:ascii="Arial" w:hAnsi="Arial" w:cs="Arial"/>
                <w:spacing w:val="-2"/>
                <w:sz w:val="20"/>
              </w:rPr>
              <w:t>32,767</w:t>
            </w:r>
          </w:p>
        </w:tc>
      </w:tr>
      <w:tr w:rsidR="00464FF9" w:rsidRPr="008B0222" w14:paraId="2AEFA7D3" w14:textId="77777777">
        <w:trPr>
          <w:trHeight w:val="585"/>
        </w:trPr>
        <w:tc>
          <w:tcPr>
            <w:tcW w:w="3534" w:type="dxa"/>
          </w:tcPr>
          <w:p w14:paraId="423C58E8" w14:textId="77777777" w:rsidR="00464FF9" w:rsidRPr="008B0222" w:rsidRDefault="00000000">
            <w:pPr>
              <w:pStyle w:val="TableParagraph"/>
              <w:spacing w:before="215"/>
              <w:ind w:left="429"/>
              <w:rPr>
                <w:rFonts w:ascii="Arial" w:hAnsi="Arial" w:cs="Arial"/>
                <w:sz w:val="20"/>
              </w:rPr>
            </w:pPr>
            <w:r w:rsidRPr="008B0222">
              <w:rPr>
                <w:rFonts w:ascii="Arial" w:hAnsi="Arial" w:cs="Arial"/>
                <w:spacing w:val="-5"/>
                <w:sz w:val="20"/>
              </w:rPr>
              <w:t>int</w:t>
            </w:r>
          </w:p>
        </w:tc>
        <w:tc>
          <w:tcPr>
            <w:tcW w:w="2727" w:type="dxa"/>
          </w:tcPr>
          <w:p w14:paraId="202B93A6" w14:textId="77777777" w:rsidR="00464FF9" w:rsidRPr="008B0222" w:rsidRDefault="00000000">
            <w:pPr>
              <w:pStyle w:val="TableParagraph"/>
              <w:spacing w:before="215"/>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Pr>
          <w:p w14:paraId="42CC1934"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-32,768</w:t>
            </w:r>
            <w:r w:rsidRPr="008B0222">
              <w:rPr>
                <w:rFonts w:ascii="Arial" w:hAnsi="Arial" w:cs="Arial"/>
                <w:spacing w:val="-2"/>
                <w:sz w:val="20"/>
              </w:rPr>
              <w:t xml:space="preserve"> </w:t>
            </w:r>
            <w:r w:rsidRPr="008B0222">
              <w:rPr>
                <w:rFonts w:ascii="Arial" w:hAnsi="Arial" w:cs="Arial"/>
                <w:sz w:val="20"/>
              </w:rPr>
              <w:t>to</w:t>
            </w:r>
            <w:r w:rsidRPr="008B0222">
              <w:rPr>
                <w:rFonts w:ascii="Arial" w:hAnsi="Arial" w:cs="Arial"/>
                <w:spacing w:val="-7"/>
                <w:sz w:val="20"/>
              </w:rPr>
              <w:t xml:space="preserve"> </w:t>
            </w:r>
            <w:r w:rsidRPr="008B0222">
              <w:rPr>
                <w:rFonts w:ascii="Arial" w:hAnsi="Arial" w:cs="Arial"/>
                <w:spacing w:val="-2"/>
                <w:sz w:val="20"/>
              </w:rPr>
              <w:t>32,767</w:t>
            </w:r>
          </w:p>
        </w:tc>
      </w:tr>
      <w:tr w:rsidR="00464FF9" w:rsidRPr="008B0222" w14:paraId="0E7C1C2E" w14:textId="77777777">
        <w:trPr>
          <w:trHeight w:val="585"/>
        </w:trPr>
        <w:tc>
          <w:tcPr>
            <w:tcW w:w="3534" w:type="dxa"/>
            <w:shd w:val="clear" w:color="auto" w:fill="EEF0EB"/>
          </w:tcPr>
          <w:p w14:paraId="47060B84"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signed</w:t>
            </w:r>
            <w:r w:rsidRPr="008B0222">
              <w:rPr>
                <w:rFonts w:ascii="Arial" w:hAnsi="Arial" w:cs="Arial"/>
                <w:spacing w:val="-9"/>
                <w:sz w:val="20"/>
              </w:rPr>
              <w:t xml:space="preserve"> </w:t>
            </w:r>
            <w:r w:rsidRPr="008B0222">
              <w:rPr>
                <w:rFonts w:ascii="Arial" w:hAnsi="Arial" w:cs="Arial"/>
                <w:spacing w:val="-5"/>
                <w:sz w:val="20"/>
              </w:rPr>
              <w:t>int</w:t>
            </w:r>
          </w:p>
        </w:tc>
        <w:tc>
          <w:tcPr>
            <w:tcW w:w="2727" w:type="dxa"/>
            <w:shd w:val="clear" w:color="auto" w:fill="EEF0EB"/>
          </w:tcPr>
          <w:p w14:paraId="4DF493D4" w14:textId="77777777" w:rsidR="00464FF9" w:rsidRPr="008B0222" w:rsidRDefault="00000000">
            <w:pPr>
              <w:pStyle w:val="TableParagraph"/>
              <w:spacing w:before="215"/>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shd w:val="clear" w:color="auto" w:fill="EEF0EB"/>
          </w:tcPr>
          <w:p w14:paraId="3AD813CB"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-32,768</w:t>
            </w:r>
            <w:r w:rsidRPr="008B0222">
              <w:rPr>
                <w:rFonts w:ascii="Arial" w:hAnsi="Arial" w:cs="Arial"/>
                <w:spacing w:val="-2"/>
                <w:sz w:val="20"/>
              </w:rPr>
              <w:t xml:space="preserve"> </w:t>
            </w:r>
            <w:r w:rsidRPr="008B0222">
              <w:rPr>
                <w:rFonts w:ascii="Arial" w:hAnsi="Arial" w:cs="Arial"/>
                <w:sz w:val="20"/>
              </w:rPr>
              <w:t>to</w:t>
            </w:r>
            <w:r w:rsidRPr="008B0222">
              <w:rPr>
                <w:rFonts w:ascii="Arial" w:hAnsi="Arial" w:cs="Arial"/>
                <w:spacing w:val="-9"/>
                <w:sz w:val="20"/>
              </w:rPr>
              <w:t xml:space="preserve"> </w:t>
            </w:r>
            <w:r w:rsidRPr="008B0222">
              <w:rPr>
                <w:rFonts w:ascii="Arial" w:hAnsi="Arial" w:cs="Arial"/>
                <w:spacing w:val="-2"/>
                <w:sz w:val="20"/>
              </w:rPr>
              <w:t>32,767</w:t>
            </w:r>
          </w:p>
        </w:tc>
      </w:tr>
      <w:tr w:rsidR="00464FF9" w:rsidRPr="008B0222" w14:paraId="2BCCD15A" w14:textId="77777777">
        <w:trPr>
          <w:trHeight w:val="585"/>
        </w:trPr>
        <w:tc>
          <w:tcPr>
            <w:tcW w:w="3534" w:type="dxa"/>
          </w:tcPr>
          <w:p w14:paraId="4A51C47C"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unsigned</w:t>
            </w:r>
            <w:r w:rsidRPr="008B0222">
              <w:rPr>
                <w:rFonts w:ascii="Arial" w:hAnsi="Arial" w:cs="Arial"/>
                <w:spacing w:val="-13"/>
                <w:sz w:val="20"/>
              </w:rPr>
              <w:t xml:space="preserve"> </w:t>
            </w:r>
            <w:r w:rsidRPr="008B0222">
              <w:rPr>
                <w:rFonts w:ascii="Arial" w:hAnsi="Arial" w:cs="Arial"/>
                <w:spacing w:val="-5"/>
                <w:sz w:val="20"/>
              </w:rPr>
              <w:t>int</w:t>
            </w:r>
          </w:p>
        </w:tc>
        <w:tc>
          <w:tcPr>
            <w:tcW w:w="2727" w:type="dxa"/>
          </w:tcPr>
          <w:p w14:paraId="3DEBB698" w14:textId="77777777" w:rsidR="00464FF9" w:rsidRPr="008B0222" w:rsidRDefault="00000000">
            <w:pPr>
              <w:pStyle w:val="TableParagraph"/>
              <w:spacing w:before="215"/>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Pr>
          <w:p w14:paraId="16C8AE20"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0</w:t>
            </w:r>
            <w:r w:rsidRPr="008B0222">
              <w:rPr>
                <w:rFonts w:ascii="Arial" w:hAnsi="Arial" w:cs="Arial"/>
                <w:spacing w:val="1"/>
                <w:sz w:val="20"/>
              </w:rPr>
              <w:t xml:space="preserve"> </w:t>
            </w:r>
            <w:r w:rsidRPr="008B0222">
              <w:rPr>
                <w:rFonts w:ascii="Arial" w:hAnsi="Arial" w:cs="Arial"/>
                <w:sz w:val="20"/>
              </w:rPr>
              <w:t>to</w:t>
            </w:r>
            <w:r w:rsidRPr="008B0222">
              <w:rPr>
                <w:rFonts w:ascii="Arial" w:hAnsi="Arial" w:cs="Arial"/>
                <w:spacing w:val="-5"/>
                <w:sz w:val="20"/>
              </w:rPr>
              <w:t xml:space="preserve"> </w:t>
            </w:r>
            <w:r w:rsidRPr="008B0222">
              <w:rPr>
                <w:rFonts w:ascii="Arial" w:hAnsi="Arial" w:cs="Arial"/>
                <w:spacing w:val="-2"/>
                <w:sz w:val="20"/>
              </w:rPr>
              <w:t>32,767</w:t>
            </w:r>
          </w:p>
        </w:tc>
      </w:tr>
      <w:tr w:rsidR="00464FF9" w:rsidRPr="008B0222" w14:paraId="227488C7" w14:textId="77777777">
        <w:trPr>
          <w:trHeight w:val="585"/>
        </w:trPr>
        <w:tc>
          <w:tcPr>
            <w:tcW w:w="3534" w:type="dxa"/>
            <w:shd w:val="clear" w:color="auto" w:fill="EEF0EB"/>
          </w:tcPr>
          <w:p w14:paraId="6B88275C"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short</w:t>
            </w:r>
            <w:r w:rsidRPr="008B0222">
              <w:rPr>
                <w:rFonts w:ascii="Arial" w:hAnsi="Arial" w:cs="Arial"/>
                <w:spacing w:val="-2"/>
                <w:sz w:val="20"/>
              </w:rPr>
              <w:t xml:space="preserve"> </w:t>
            </w:r>
            <w:r w:rsidRPr="008B0222">
              <w:rPr>
                <w:rFonts w:ascii="Arial" w:hAnsi="Arial" w:cs="Arial"/>
                <w:spacing w:val="-5"/>
                <w:sz w:val="20"/>
              </w:rPr>
              <w:t>int</w:t>
            </w:r>
          </w:p>
        </w:tc>
        <w:tc>
          <w:tcPr>
            <w:tcW w:w="2727" w:type="dxa"/>
            <w:shd w:val="clear" w:color="auto" w:fill="EEF0EB"/>
          </w:tcPr>
          <w:p w14:paraId="615AE111" w14:textId="77777777" w:rsidR="00464FF9" w:rsidRPr="008B0222" w:rsidRDefault="00000000">
            <w:pPr>
              <w:pStyle w:val="TableParagraph"/>
              <w:spacing w:before="215"/>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shd w:val="clear" w:color="auto" w:fill="EEF0EB"/>
          </w:tcPr>
          <w:p w14:paraId="767931B3"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-32,768</w:t>
            </w:r>
            <w:r w:rsidRPr="008B0222">
              <w:rPr>
                <w:rFonts w:ascii="Arial" w:hAnsi="Arial" w:cs="Arial"/>
                <w:spacing w:val="-2"/>
                <w:sz w:val="20"/>
              </w:rPr>
              <w:t xml:space="preserve"> </w:t>
            </w:r>
            <w:r w:rsidRPr="008B0222">
              <w:rPr>
                <w:rFonts w:ascii="Arial" w:hAnsi="Arial" w:cs="Arial"/>
                <w:sz w:val="20"/>
              </w:rPr>
              <w:t>to</w:t>
            </w:r>
            <w:r w:rsidRPr="008B0222">
              <w:rPr>
                <w:rFonts w:ascii="Arial" w:hAnsi="Arial" w:cs="Arial"/>
                <w:spacing w:val="-9"/>
                <w:sz w:val="20"/>
              </w:rPr>
              <w:t xml:space="preserve"> </w:t>
            </w:r>
            <w:r w:rsidRPr="008B0222">
              <w:rPr>
                <w:rFonts w:ascii="Arial" w:hAnsi="Arial" w:cs="Arial"/>
                <w:spacing w:val="-2"/>
                <w:sz w:val="20"/>
              </w:rPr>
              <w:t>32,767</w:t>
            </w:r>
          </w:p>
        </w:tc>
      </w:tr>
      <w:tr w:rsidR="00464FF9" w:rsidRPr="008B0222" w14:paraId="46D9E984" w14:textId="77777777">
        <w:trPr>
          <w:trHeight w:val="584"/>
        </w:trPr>
        <w:tc>
          <w:tcPr>
            <w:tcW w:w="3534" w:type="dxa"/>
          </w:tcPr>
          <w:p w14:paraId="6BB011BB"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signed</w:t>
            </w:r>
            <w:r w:rsidRPr="008B0222">
              <w:rPr>
                <w:rFonts w:ascii="Arial" w:hAnsi="Arial" w:cs="Arial"/>
                <w:spacing w:val="-8"/>
                <w:sz w:val="20"/>
              </w:rPr>
              <w:t xml:space="preserve"> </w:t>
            </w:r>
            <w:r w:rsidRPr="008B0222">
              <w:rPr>
                <w:rFonts w:ascii="Arial" w:hAnsi="Arial" w:cs="Arial"/>
                <w:sz w:val="20"/>
              </w:rPr>
              <w:t>short</w:t>
            </w:r>
            <w:r w:rsidRPr="008B0222">
              <w:rPr>
                <w:rFonts w:ascii="Arial" w:hAnsi="Arial" w:cs="Arial"/>
                <w:spacing w:val="-5"/>
                <w:sz w:val="20"/>
              </w:rPr>
              <w:t xml:space="preserve"> int</w:t>
            </w:r>
          </w:p>
        </w:tc>
        <w:tc>
          <w:tcPr>
            <w:tcW w:w="2727" w:type="dxa"/>
          </w:tcPr>
          <w:p w14:paraId="5CA53229" w14:textId="77777777" w:rsidR="00464FF9" w:rsidRPr="008B0222" w:rsidRDefault="00000000">
            <w:pPr>
              <w:pStyle w:val="TableParagraph"/>
              <w:spacing w:before="215"/>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Pr>
          <w:p w14:paraId="48823938" w14:textId="77777777" w:rsidR="00464FF9" w:rsidRPr="008B0222" w:rsidRDefault="00000000">
            <w:pPr>
              <w:pStyle w:val="TableParagraph"/>
              <w:spacing w:before="215"/>
              <w:ind w:left="425"/>
              <w:rPr>
                <w:rFonts w:ascii="Arial" w:hAnsi="Arial" w:cs="Arial"/>
                <w:sz w:val="20"/>
              </w:rPr>
            </w:pPr>
            <w:r w:rsidRPr="008B0222">
              <w:rPr>
                <w:rFonts w:ascii="Arial" w:hAnsi="Arial" w:cs="Arial"/>
                <w:sz w:val="20"/>
              </w:rPr>
              <w:t>-32,768</w:t>
            </w:r>
            <w:r w:rsidRPr="008B0222">
              <w:rPr>
                <w:rFonts w:ascii="Arial" w:hAnsi="Arial" w:cs="Arial"/>
                <w:spacing w:val="-2"/>
                <w:sz w:val="20"/>
              </w:rPr>
              <w:t xml:space="preserve"> </w:t>
            </w:r>
            <w:r w:rsidRPr="008B0222">
              <w:rPr>
                <w:rFonts w:ascii="Arial" w:hAnsi="Arial" w:cs="Arial"/>
                <w:sz w:val="20"/>
              </w:rPr>
              <w:t>to</w:t>
            </w:r>
            <w:r w:rsidRPr="008B0222">
              <w:rPr>
                <w:rFonts w:ascii="Arial" w:hAnsi="Arial" w:cs="Arial"/>
                <w:spacing w:val="-9"/>
                <w:sz w:val="20"/>
              </w:rPr>
              <w:t xml:space="preserve"> </w:t>
            </w:r>
            <w:r w:rsidRPr="008B0222">
              <w:rPr>
                <w:rFonts w:ascii="Arial" w:hAnsi="Arial" w:cs="Arial"/>
                <w:spacing w:val="-2"/>
                <w:sz w:val="20"/>
              </w:rPr>
              <w:t>32,767</w:t>
            </w:r>
          </w:p>
        </w:tc>
      </w:tr>
      <w:tr w:rsidR="00464FF9" w:rsidRPr="008B0222" w14:paraId="376F3A78" w14:textId="77777777">
        <w:trPr>
          <w:trHeight w:val="585"/>
        </w:trPr>
        <w:tc>
          <w:tcPr>
            <w:tcW w:w="3534" w:type="dxa"/>
            <w:shd w:val="clear" w:color="auto" w:fill="EEF0EB"/>
          </w:tcPr>
          <w:p w14:paraId="30E0546E" w14:textId="77777777" w:rsidR="00464FF9" w:rsidRPr="008B0222" w:rsidRDefault="00000000">
            <w:pPr>
              <w:pStyle w:val="TableParagraph"/>
              <w:spacing w:before="216"/>
              <w:ind w:left="429"/>
              <w:rPr>
                <w:rFonts w:ascii="Arial" w:hAnsi="Arial" w:cs="Arial"/>
                <w:sz w:val="20"/>
              </w:rPr>
            </w:pPr>
            <w:r w:rsidRPr="008B0222">
              <w:rPr>
                <w:rFonts w:ascii="Arial" w:hAnsi="Arial" w:cs="Arial"/>
                <w:sz w:val="20"/>
              </w:rPr>
              <w:t>unsigned</w:t>
            </w:r>
            <w:r w:rsidRPr="008B0222">
              <w:rPr>
                <w:rFonts w:ascii="Arial" w:hAnsi="Arial" w:cs="Arial"/>
                <w:spacing w:val="-11"/>
                <w:sz w:val="20"/>
              </w:rPr>
              <w:t xml:space="preserve"> </w:t>
            </w:r>
            <w:r w:rsidRPr="008B0222">
              <w:rPr>
                <w:rFonts w:ascii="Arial" w:hAnsi="Arial" w:cs="Arial"/>
                <w:sz w:val="20"/>
              </w:rPr>
              <w:t>short</w:t>
            </w:r>
            <w:r w:rsidRPr="008B0222">
              <w:rPr>
                <w:rFonts w:ascii="Arial" w:hAnsi="Arial" w:cs="Arial"/>
                <w:spacing w:val="-8"/>
                <w:sz w:val="20"/>
              </w:rPr>
              <w:t xml:space="preserve"> </w:t>
            </w:r>
            <w:r w:rsidRPr="008B0222">
              <w:rPr>
                <w:rFonts w:ascii="Arial" w:hAnsi="Arial" w:cs="Arial"/>
                <w:spacing w:val="-5"/>
                <w:sz w:val="20"/>
              </w:rPr>
              <w:t>int</w:t>
            </w:r>
          </w:p>
        </w:tc>
        <w:tc>
          <w:tcPr>
            <w:tcW w:w="2727" w:type="dxa"/>
            <w:shd w:val="clear" w:color="auto" w:fill="EEF0EB"/>
          </w:tcPr>
          <w:p w14:paraId="2913D3E2" w14:textId="77777777" w:rsidR="00464FF9" w:rsidRPr="008B0222" w:rsidRDefault="00000000">
            <w:pPr>
              <w:pStyle w:val="TableParagraph"/>
              <w:spacing w:before="216"/>
              <w:rPr>
                <w:rFonts w:ascii="Arial" w:hAnsi="Arial" w:cs="Arial"/>
                <w:sz w:val="20"/>
              </w:rPr>
            </w:pPr>
            <w:r w:rsidRPr="008B0222">
              <w:rPr>
                <w:rFonts w:ascii="Arial" w:hAnsi="Arial" w:cs="Arial"/>
                <w:sz w:val="20"/>
              </w:rPr>
              <w:t>2</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shd w:val="clear" w:color="auto" w:fill="EEF0EB"/>
          </w:tcPr>
          <w:p w14:paraId="78B4495C" w14:textId="77777777" w:rsidR="00464FF9" w:rsidRPr="008B0222" w:rsidRDefault="00000000">
            <w:pPr>
              <w:pStyle w:val="TableParagraph"/>
              <w:spacing w:before="216"/>
              <w:ind w:left="425"/>
              <w:rPr>
                <w:rFonts w:ascii="Arial" w:hAnsi="Arial" w:cs="Arial"/>
                <w:sz w:val="20"/>
              </w:rPr>
            </w:pPr>
            <w:r w:rsidRPr="008B0222">
              <w:rPr>
                <w:rFonts w:ascii="Arial" w:hAnsi="Arial" w:cs="Arial"/>
                <w:sz w:val="20"/>
              </w:rPr>
              <w:t>0</w:t>
            </w:r>
            <w:r w:rsidRPr="008B0222">
              <w:rPr>
                <w:rFonts w:ascii="Arial" w:hAnsi="Arial" w:cs="Arial"/>
                <w:spacing w:val="1"/>
                <w:sz w:val="20"/>
              </w:rPr>
              <w:t xml:space="preserve"> </w:t>
            </w:r>
            <w:r w:rsidRPr="008B0222">
              <w:rPr>
                <w:rFonts w:ascii="Arial" w:hAnsi="Arial" w:cs="Arial"/>
                <w:sz w:val="20"/>
              </w:rPr>
              <w:t>to</w:t>
            </w:r>
            <w:r w:rsidRPr="008B0222">
              <w:rPr>
                <w:rFonts w:ascii="Arial" w:hAnsi="Arial" w:cs="Arial"/>
                <w:spacing w:val="-5"/>
                <w:sz w:val="20"/>
              </w:rPr>
              <w:t xml:space="preserve"> </w:t>
            </w:r>
            <w:r w:rsidRPr="008B0222">
              <w:rPr>
                <w:rFonts w:ascii="Arial" w:hAnsi="Arial" w:cs="Arial"/>
                <w:spacing w:val="-2"/>
                <w:sz w:val="20"/>
              </w:rPr>
              <w:t>32,767</w:t>
            </w:r>
          </w:p>
        </w:tc>
      </w:tr>
      <w:tr w:rsidR="00464FF9" w:rsidRPr="008B0222" w14:paraId="5E6C318B" w14:textId="77777777">
        <w:trPr>
          <w:trHeight w:val="585"/>
        </w:trPr>
        <w:tc>
          <w:tcPr>
            <w:tcW w:w="3534" w:type="dxa"/>
          </w:tcPr>
          <w:p w14:paraId="4122E4BC"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long</w:t>
            </w:r>
            <w:r w:rsidRPr="008B0222">
              <w:rPr>
                <w:rFonts w:ascii="Arial" w:hAnsi="Arial" w:cs="Arial"/>
                <w:spacing w:val="-4"/>
                <w:sz w:val="20"/>
              </w:rPr>
              <w:t xml:space="preserve"> </w:t>
            </w:r>
            <w:r w:rsidRPr="008B0222">
              <w:rPr>
                <w:rFonts w:ascii="Arial" w:hAnsi="Arial" w:cs="Arial"/>
                <w:spacing w:val="-5"/>
                <w:sz w:val="20"/>
              </w:rPr>
              <w:t>int</w:t>
            </w:r>
          </w:p>
        </w:tc>
        <w:tc>
          <w:tcPr>
            <w:tcW w:w="2727" w:type="dxa"/>
          </w:tcPr>
          <w:p w14:paraId="72ADE3A6" w14:textId="77777777" w:rsidR="00464FF9" w:rsidRPr="008B0222" w:rsidRDefault="00000000">
            <w:pPr>
              <w:pStyle w:val="TableParagraph"/>
              <w:spacing w:before="215"/>
              <w:rPr>
                <w:rFonts w:ascii="Arial" w:hAnsi="Arial" w:cs="Arial"/>
                <w:sz w:val="20"/>
              </w:rPr>
            </w:pPr>
            <w:r w:rsidRPr="008B0222">
              <w:rPr>
                <w:rFonts w:ascii="Arial" w:hAnsi="Arial" w:cs="Arial"/>
                <w:sz w:val="20"/>
              </w:rPr>
              <w:t>4</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Borders>
              <w:bottom w:val="nil"/>
            </w:tcBorders>
          </w:tcPr>
          <w:p w14:paraId="140351F7" w14:textId="77777777" w:rsidR="00464FF9" w:rsidRPr="008B0222" w:rsidRDefault="00000000">
            <w:pPr>
              <w:pStyle w:val="TableParagraph"/>
              <w:spacing w:before="160"/>
              <w:ind w:left="17"/>
              <w:rPr>
                <w:rFonts w:ascii="Arial" w:hAnsi="Arial" w:cs="Arial"/>
              </w:rPr>
            </w:pPr>
            <w:r w:rsidRPr="008B0222">
              <w:rPr>
                <w:rFonts w:ascii="Arial" w:hAnsi="Arial" w:cs="Arial"/>
              </w:rPr>
              <w:t>-2,147,483,648</w:t>
            </w:r>
            <w:r w:rsidRPr="008B0222">
              <w:rPr>
                <w:rFonts w:ascii="Arial" w:hAnsi="Arial" w:cs="Arial"/>
                <w:spacing w:val="-4"/>
              </w:rPr>
              <w:t xml:space="preserve"> </w:t>
            </w:r>
            <w:r w:rsidRPr="008B0222">
              <w:rPr>
                <w:rFonts w:ascii="Arial" w:hAnsi="Arial" w:cs="Arial"/>
              </w:rPr>
              <w:t>to</w:t>
            </w:r>
            <w:r w:rsidRPr="008B0222">
              <w:rPr>
                <w:rFonts w:ascii="Arial" w:hAnsi="Arial" w:cs="Arial"/>
                <w:spacing w:val="-8"/>
              </w:rPr>
              <w:t xml:space="preserve"> </w:t>
            </w:r>
            <w:r w:rsidRPr="008B0222">
              <w:rPr>
                <w:rFonts w:ascii="Arial" w:hAnsi="Arial" w:cs="Arial"/>
                <w:spacing w:val="-2"/>
              </w:rPr>
              <w:t>2,147,483,647</w:t>
            </w:r>
          </w:p>
        </w:tc>
      </w:tr>
      <w:tr w:rsidR="00464FF9" w:rsidRPr="008B0222" w14:paraId="6E27D084" w14:textId="77777777">
        <w:trPr>
          <w:trHeight w:val="585"/>
        </w:trPr>
        <w:tc>
          <w:tcPr>
            <w:tcW w:w="3534" w:type="dxa"/>
            <w:shd w:val="clear" w:color="auto" w:fill="EEF0EB"/>
          </w:tcPr>
          <w:p w14:paraId="77B57FE7"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signed</w:t>
            </w:r>
            <w:r w:rsidRPr="008B0222">
              <w:rPr>
                <w:rFonts w:ascii="Arial" w:hAnsi="Arial" w:cs="Arial"/>
                <w:spacing w:val="-7"/>
                <w:sz w:val="20"/>
              </w:rPr>
              <w:t xml:space="preserve"> </w:t>
            </w:r>
            <w:r w:rsidRPr="008B0222">
              <w:rPr>
                <w:rFonts w:ascii="Arial" w:hAnsi="Arial" w:cs="Arial"/>
                <w:sz w:val="20"/>
              </w:rPr>
              <w:t>long</w:t>
            </w:r>
            <w:r w:rsidRPr="008B0222">
              <w:rPr>
                <w:rFonts w:ascii="Arial" w:hAnsi="Arial" w:cs="Arial"/>
                <w:spacing w:val="-5"/>
                <w:sz w:val="20"/>
              </w:rPr>
              <w:t xml:space="preserve"> int</w:t>
            </w:r>
          </w:p>
        </w:tc>
        <w:tc>
          <w:tcPr>
            <w:tcW w:w="2727" w:type="dxa"/>
            <w:shd w:val="clear" w:color="auto" w:fill="EEF0EB"/>
          </w:tcPr>
          <w:p w14:paraId="08F8BC07" w14:textId="77777777" w:rsidR="00464FF9" w:rsidRPr="008B0222" w:rsidRDefault="00000000">
            <w:pPr>
              <w:pStyle w:val="TableParagraph"/>
              <w:spacing w:before="215"/>
              <w:rPr>
                <w:rFonts w:ascii="Arial" w:hAnsi="Arial" w:cs="Arial"/>
                <w:sz w:val="20"/>
              </w:rPr>
            </w:pPr>
            <w:r w:rsidRPr="008B0222">
              <w:rPr>
                <w:rFonts w:ascii="Arial" w:hAnsi="Arial" w:cs="Arial"/>
                <w:sz w:val="20"/>
              </w:rPr>
              <w:t>4</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Borders>
              <w:top w:val="nil"/>
              <w:bottom w:val="nil"/>
            </w:tcBorders>
            <w:shd w:val="clear" w:color="auto" w:fill="EEF0EB"/>
          </w:tcPr>
          <w:p w14:paraId="49521CCD" w14:textId="77777777" w:rsidR="00464FF9" w:rsidRPr="008B0222" w:rsidRDefault="00000000">
            <w:pPr>
              <w:pStyle w:val="TableParagraph"/>
              <w:spacing w:before="160"/>
              <w:ind w:left="17"/>
              <w:rPr>
                <w:rFonts w:ascii="Arial" w:hAnsi="Arial" w:cs="Arial"/>
              </w:rPr>
            </w:pPr>
            <w:r w:rsidRPr="008B0222">
              <w:rPr>
                <w:rFonts w:ascii="Arial" w:hAnsi="Arial" w:cs="Arial"/>
                <w:color w:val="000000"/>
                <w:shd w:val="clear" w:color="auto" w:fill="FFFFFF"/>
              </w:rPr>
              <w:t>-2,147,483,648</w:t>
            </w:r>
            <w:r w:rsidRPr="008B0222">
              <w:rPr>
                <w:rFonts w:ascii="Arial" w:hAnsi="Arial" w:cs="Arial"/>
                <w:color w:val="000000"/>
                <w:spacing w:val="-4"/>
                <w:shd w:val="clear" w:color="auto" w:fill="FFFFFF"/>
              </w:rPr>
              <w:t xml:space="preserve"> </w:t>
            </w:r>
            <w:r w:rsidRPr="008B0222">
              <w:rPr>
                <w:rFonts w:ascii="Arial" w:hAnsi="Arial" w:cs="Arial"/>
                <w:color w:val="000000"/>
                <w:shd w:val="clear" w:color="auto" w:fill="FFFFFF"/>
              </w:rPr>
              <w:t>to</w:t>
            </w:r>
            <w:r w:rsidRPr="008B0222">
              <w:rPr>
                <w:rFonts w:ascii="Arial" w:hAnsi="Arial" w:cs="Arial"/>
                <w:color w:val="000000"/>
                <w:spacing w:val="-8"/>
                <w:shd w:val="clear" w:color="auto" w:fill="FFFFFF"/>
              </w:rPr>
              <w:t xml:space="preserve"> </w:t>
            </w:r>
            <w:r w:rsidRPr="008B0222">
              <w:rPr>
                <w:rFonts w:ascii="Arial" w:hAnsi="Arial" w:cs="Arial"/>
                <w:color w:val="000000"/>
                <w:spacing w:val="-2"/>
                <w:shd w:val="clear" w:color="auto" w:fill="FFFFFF"/>
              </w:rPr>
              <w:t>2,147,483,647</w:t>
            </w:r>
          </w:p>
        </w:tc>
      </w:tr>
      <w:tr w:rsidR="00464FF9" w:rsidRPr="008B0222" w14:paraId="374BB691" w14:textId="77777777">
        <w:trPr>
          <w:trHeight w:val="585"/>
        </w:trPr>
        <w:tc>
          <w:tcPr>
            <w:tcW w:w="3534" w:type="dxa"/>
          </w:tcPr>
          <w:p w14:paraId="08775550"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unsigned</w:t>
            </w:r>
            <w:r w:rsidRPr="008B0222">
              <w:rPr>
                <w:rFonts w:ascii="Arial" w:hAnsi="Arial" w:cs="Arial"/>
                <w:spacing w:val="-8"/>
                <w:sz w:val="20"/>
              </w:rPr>
              <w:t xml:space="preserve"> </w:t>
            </w:r>
            <w:r w:rsidRPr="008B0222">
              <w:rPr>
                <w:rFonts w:ascii="Arial" w:hAnsi="Arial" w:cs="Arial"/>
                <w:sz w:val="20"/>
              </w:rPr>
              <w:t>long</w:t>
            </w:r>
            <w:r w:rsidRPr="008B0222">
              <w:rPr>
                <w:rFonts w:ascii="Arial" w:hAnsi="Arial" w:cs="Arial"/>
                <w:spacing w:val="-8"/>
                <w:sz w:val="20"/>
              </w:rPr>
              <w:t xml:space="preserve"> </w:t>
            </w:r>
            <w:r w:rsidRPr="008B0222">
              <w:rPr>
                <w:rFonts w:ascii="Arial" w:hAnsi="Arial" w:cs="Arial"/>
                <w:spacing w:val="-5"/>
                <w:sz w:val="20"/>
              </w:rPr>
              <w:t>int</w:t>
            </w:r>
          </w:p>
        </w:tc>
        <w:tc>
          <w:tcPr>
            <w:tcW w:w="2727" w:type="dxa"/>
          </w:tcPr>
          <w:p w14:paraId="65108D31" w14:textId="77777777" w:rsidR="00464FF9" w:rsidRPr="008B0222" w:rsidRDefault="00000000">
            <w:pPr>
              <w:pStyle w:val="TableParagraph"/>
              <w:spacing w:before="215"/>
              <w:rPr>
                <w:rFonts w:ascii="Arial" w:hAnsi="Arial" w:cs="Arial"/>
                <w:sz w:val="20"/>
              </w:rPr>
            </w:pPr>
            <w:r w:rsidRPr="008B0222">
              <w:rPr>
                <w:rFonts w:ascii="Arial" w:hAnsi="Arial" w:cs="Arial"/>
                <w:sz w:val="20"/>
              </w:rPr>
              <w:t>4</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Borders>
              <w:top w:val="nil"/>
              <w:bottom w:val="nil"/>
            </w:tcBorders>
          </w:tcPr>
          <w:p w14:paraId="4705744E" w14:textId="77777777" w:rsidR="00464FF9" w:rsidRPr="008B0222" w:rsidRDefault="00000000">
            <w:pPr>
              <w:pStyle w:val="TableParagraph"/>
              <w:spacing w:before="161"/>
              <w:ind w:left="17"/>
              <w:rPr>
                <w:rFonts w:ascii="Arial" w:hAnsi="Arial" w:cs="Arial"/>
              </w:rPr>
            </w:pPr>
            <w:r w:rsidRPr="008B0222">
              <w:rPr>
                <w:rFonts w:ascii="Arial" w:hAnsi="Arial" w:cs="Arial"/>
              </w:rPr>
              <w:t>0</w:t>
            </w:r>
            <w:r w:rsidRPr="008B0222">
              <w:rPr>
                <w:rFonts w:ascii="Arial" w:hAnsi="Arial" w:cs="Arial"/>
                <w:spacing w:val="3"/>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spacing w:val="-2"/>
              </w:rPr>
              <w:t>18,446,744,073,709,551,615</w:t>
            </w:r>
          </w:p>
        </w:tc>
      </w:tr>
      <w:tr w:rsidR="00464FF9" w:rsidRPr="008B0222" w14:paraId="32B2B5A3" w14:textId="77777777">
        <w:trPr>
          <w:trHeight w:val="584"/>
        </w:trPr>
        <w:tc>
          <w:tcPr>
            <w:tcW w:w="3534" w:type="dxa"/>
            <w:shd w:val="clear" w:color="auto" w:fill="EEF0EB"/>
          </w:tcPr>
          <w:p w14:paraId="6EA7B788" w14:textId="77777777" w:rsidR="00464FF9" w:rsidRPr="008B0222" w:rsidRDefault="00000000">
            <w:pPr>
              <w:pStyle w:val="TableParagraph"/>
              <w:spacing w:before="215"/>
              <w:ind w:left="429"/>
              <w:rPr>
                <w:rFonts w:ascii="Arial" w:hAnsi="Arial" w:cs="Arial"/>
                <w:sz w:val="20"/>
              </w:rPr>
            </w:pPr>
            <w:r w:rsidRPr="008B0222">
              <w:rPr>
                <w:rFonts w:ascii="Arial" w:hAnsi="Arial" w:cs="Arial"/>
                <w:spacing w:val="-2"/>
                <w:sz w:val="20"/>
              </w:rPr>
              <w:t>float</w:t>
            </w:r>
          </w:p>
        </w:tc>
        <w:tc>
          <w:tcPr>
            <w:tcW w:w="2727" w:type="dxa"/>
            <w:shd w:val="clear" w:color="auto" w:fill="EEF0EB"/>
          </w:tcPr>
          <w:p w14:paraId="3338DAF6" w14:textId="77777777" w:rsidR="00464FF9" w:rsidRPr="008B0222" w:rsidRDefault="00000000">
            <w:pPr>
              <w:pStyle w:val="TableParagraph"/>
              <w:spacing w:before="215"/>
              <w:rPr>
                <w:rFonts w:ascii="Arial" w:hAnsi="Arial" w:cs="Arial"/>
                <w:sz w:val="20"/>
              </w:rPr>
            </w:pPr>
            <w:r w:rsidRPr="008B0222">
              <w:rPr>
                <w:rFonts w:ascii="Arial" w:hAnsi="Arial" w:cs="Arial"/>
                <w:sz w:val="20"/>
              </w:rPr>
              <w:t>4</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Borders>
              <w:top w:val="nil"/>
              <w:bottom w:val="nil"/>
            </w:tcBorders>
            <w:shd w:val="clear" w:color="auto" w:fill="EEF0EB"/>
          </w:tcPr>
          <w:p w14:paraId="2734E144" w14:textId="77777777" w:rsidR="00464FF9" w:rsidRPr="008B0222" w:rsidRDefault="00464FF9">
            <w:pPr>
              <w:pStyle w:val="TableParagraph"/>
              <w:spacing w:before="0"/>
              <w:ind w:left="0"/>
              <w:rPr>
                <w:rFonts w:ascii="Arial" w:hAnsi="Arial" w:cs="Arial"/>
                <w:sz w:val="20"/>
              </w:rPr>
            </w:pPr>
          </w:p>
        </w:tc>
      </w:tr>
      <w:tr w:rsidR="00464FF9" w:rsidRPr="008B0222" w14:paraId="014912FE" w14:textId="77777777">
        <w:trPr>
          <w:trHeight w:val="585"/>
        </w:trPr>
        <w:tc>
          <w:tcPr>
            <w:tcW w:w="3534" w:type="dxa"/>
          </w:tcPr>
          <w:p w14:paraId="0CEEF015" w14:textId="77777777" w:rsidR="00464FF9" w:rsidRPr="008B0222" w:rsidRDefault="00000000">
            <w:pPr>
              <w:pStyle w:val="TableParagraph"/>
              <w:spacing w:before="215"/>
              <w:ind w:left="429"/>
              <w:rPr>
                <w:rFonts w:ascii="Arial" w:hAnsi="Arial" w:cs="Arial"/>
                <w:sz w:val="20"/>
              </w:rPr>
            </w:pPr>
            <w:r w:rsidRPr="008B0222">
              <w:rPr>
                <w:rFonts w:ascii="Arial" w:hAnsi="Arial" w:cs="Arial"/>
                <w:spacing w:val="-2"/>
                <w:sz w:val="20"/>
              </w:rPr>
              <w:t>double</w:t>
            </w:r>
          </w:p>
        </w:tc>
        <w:tc>
          <w:tcPr>
            <w:tcW w:w="2727" w:type="dxa"/>
          </w:tcPr>
          <w:p w14:paraId="457CFC24" w14:textId="77777777" w:rsidR="00464FF9" w:rsidRPr="008B0222" w:rsidRDefault="00000000">
            <w:pPr>
              <w:pStyle w:val="TableParagraph"/>
              <w:spacing w:before="215"/>
              <w:rPr>
                <w:rFonts w:ascii="Arial" w:hAnsi="Arial" w:cs="Arial"/>
                <w:sz w:val="20"/>
              </w:rPr>
            </w:pPr>
            <w:r w:rsidRPr="008B0222">
              <w:rPr>
                <w:rFonts w:ascii="Arial" w:hAnsi="Arial" w:cs="Arial"/>
                <w:sz w:val="20"/>
              </w:rPr>
              <w:t>8</w:t>
            </w:r>
            <w:r w:rsidRPr="008B0222">
              <w:rPr>
                <w:rFonts w:ascii="Arial" w:hAnsi="Arial" w:cs="Arial"/>
                <w:spacing w:val="2"/>
                <w:sz w:val="20"/>
              </w:rPr>
              <w:t xml:space="preserve"> </w:t>
            </w:r>
            <w:proofErr w:type="gramStart"/>
            <w:r w:rsidRPr="008B0222">
              <w:rPr>
                <w:rFonts w:ascii="Arial" w:hAnsi="Arial" w:cs="Arial"/>
                <w:spacing w:val="-4"/>
                <w:sz w:val="20"/>
              </w:rPr>
              <w:t>byte</w:t>
            </w:r>
            <w:proofErr w:type="gramEnd"/>
          </w:p>
        </w:tc>
        <w:tc>
          <w:tcPr>
            <w:tcW w:w="4888" w:type="dxa"/>
            <w:tcBorders>
              <w:top w:val="nil"/>
              <w:bottom w:val="nil"/>
            </w:tcBorders>
          </w:tcPr>
          <w:p w14:paraId="66E1D8DA" w14:textId="77777777" w:rsidR="00464FF9" w:rsidRPr="008B0222" w:rsidRDefault="00464FF9">
            <w:pPr>
              <w:pStyle w:val="TableParagraph"/>
              <w:spacing w:before="0"/>
              <w:ind w:left="0"/>
              <w:rPr>
                <w:rFonts w:ascii="Arial" w:hAnsi="Arial" w:cs="Arial"/>
                <w:sz w:val="20"/>
              </w:rPr>
            </w:pPr>
          </w:p>
        </w:tc>
      </w:tr>
      <w:tr w:rsidR="00464FF9" w:rsidRPr="008B0222" w14:paraId="202AAD3F" w14:textId="77777777">
        <w:trPr>
          <w:trHeight w:val="585"/>
        </w:trPr>
        <w:tc>
          <w:tcPr>
            <w:tcW w:w="3534" w:type="dxa"/>
            <w:shd w:val="clear" w:color="auto" w:fill="EEF0EB"/>
          </w:tcPr>
          <w:p w14:paraId="6B6A4E0C" w14:textId="77777777" w:rsidR="00464FF9" w:rsidRPr="008B0222" w:rsidRDefault="00000000">
            <w:pPr>
              <w:pStyle w:val="TableParagraph"/>
              <w:spacing w:before="215"/>
              <w:ind w:left="429"/>
              <w:rPr>
                <w:rFonts w:ascii="Arial" w:hAnsi="Arial" w:cs="Arial"/>
                <w:sz w:val="20"/>
              </w:rPr>
            </w:pPr>
            <w:r w:rsidRPr="008B0222">
              <w:rPr>
                <w:rFonts w:ascii="Arial" w:hAnsi="Arial" w:cs="Arial"/>
                <w:sz w:val="20"/>
              </w:rPr>
              <w:t>long</w:t>
            </w:r>
            <w:r w:rsidRPr="008B0222">
              <w:rPr>
                <w:rFonts w:ascii="Arial" w:hAnsi="Arial" w:cs="Arial"/>
                <w:spacing w:val="-2"/>
                <w:sz w:val="20"/>
              </w:rPr>
              <w:t xml:space="preserve"> double</w:t>
            </w:r>
          </w:p>
        </w:tc>
        <w:tc>
          <w:tcPr>
            <w:tcW w:w="2727" w:type="dxa"/>
            <w:shd w:val="clear" w:color="auto" w:fill="EEF0EB"/>
          </w:tcPr>
          <w:p w14:paraId="68410FE7" w14:textId="77777777" w:rsidR="00464FF9" w:rsidRPr="008B0222" w:rsidRDefault="00000000">
            <w:pPr>
              <w:pStyle w:val="TableParagraph"/>
              <w:spacing w:before="215"/>
              <w:rPr>
                <w:rFonts w:ascii="Arial" w:hAnsi="Arial" w:cs="Arial"/>
                <w:sz w:val="20"/>
              </w:rPr>
            </w:pPr>
            <w:r w:rsidRPr="008B0222">
              <w:rPr>
                <w:rFonts w:ascii="Arial" w:hAnsi="Arial" w:cs="Arial"/>
                <w:sz w:val="20"/>
              </w:rPr>
              <w:t>10</w:t>
            </w:r>
            <w:r w:rsidRPr="008B0222">
              <w:rPr>
                <w:rFonts w:ascii="Arial" w:hAnsi="Arial" w:cs="Arial"/>
                <w:spacing w:val="3"/>
                <w:sz w:val="20"/>
              </w:rPr>
              <w:t xml:space="preserve"> </w:t>
            </w:r>
            <w:proofErr w:type="gramStart"/>
            <w:r w:rsidRPr="008B0222">
              <w:rPr>
                <w:rFonts w:ascii="Arial" w:hAnsi="Arial" w:cs="Arial"/>
                <w:spacing w:val="-4"/>
                <w:sz w:val="20"/>
              </w:rPr>
              <w:t>byte</w:t>
            </w:r>
            <w:proofErr w:type="gramEnd"/>
          </w:p>
        </w:tc>
        <w:tc>
          <w:tcPr>
            <w:tcW w:w="4888" w:type="dxa"/>
            <w:tcBorders>
              <w:top w:val="nil"/>
            </w:tcBorders>
            <w:shd w:val="clear" w:color="auto" w:fill="EEF0EB"/>
          </w:tcPr>
          <w:p w14:paraId="230C0BBA" w14:textId="77777777" w:rsidR="00464FF9" w:rsidRPr="008B0222" w:rsidRDefault="00464FF9">
            <w:pPr>
              <w:pStyle w:val="TableParagraph"/>
              <w:spacing w:before="0"/>
              <w:ind w:left="0"/>
              <w:rPr>
                <w:rFonts w:ascii="Arial" w:hAnsi="Arial" w:cs="Arial"/>
                <w:sz w:val="20"/>
              </w:rPr>
            </w:pPr>
          </w:p>
        </w:tc>
      </w:tr>
    </w:tbl>
    <w:p w14:paraId="20451917" w14:textId="77777777" w:rsidR="00464FF9" w:rsidRPr="008B0222" w:rsidRDefault="00000000">
      <w:pPr>
        <w:pStyle w:val="Heading1"/>
        <w:spacing w:before="90"/>
        <w:rPr>
          <w:rFonts w:ascii="Arial" w:hAnsi="Arial" w:cs="Arial"/>
        </w:rPr>
      </w:pPr>
      <w:bookmarkStart w:id="28" w:name="C++_Variable"/>
      <w:bookmarkEnd w:id="28"/>
      <w:r w:rsidRPr="008B0222">
        <w:rPr>
          <w:rFonts w:ascii="Arial" w:hAnsi="Arial" w:cs="Arial"/>
          <w:spacing w:val="1"/>
        </w:rPr>
        <w:t xml:space="preserve"> </w:t>
      </w:r>
      <w:r w:rsidRPr="008B0222">
        <w:rPr>
          <w:rFonts w:ascii="Arial" w:hAnsi="Arial" w:cs="Arial"/>
          <w:spacing w:val="-2"/>
        </w:rPr>
        <w:t>Variable</w:t>
      </w:r>
    </w:p>
    <w:p w14:paraId="15E03A9C" w14:textId="77777777" w:rsidR="00464FF9" w:rsidRPr="008B0222" w:rsidRDefault="00000000">
      <w:pPr>
        <w:pStyle w:val="BodyText"/>
        <w:spacing w:before="281"/>
        <w:ind w:left="432"/>
        <w:rPr>
          <w:rFonts w:ascii="Arial" w:hAnsi="Arial" w:cs="Arial"/>
        </w:rPr>
      </w:pPr>
      <w:r w:rsidRPr="008B0222">
        <w:rPr>
          <w:rFonts w:ascii="Arial" w:hAnsi="Arial" w:cs="Arial"/>
        </w:rPr>
        <w:lastRenderedPageBreak/>
        <w:t>A variable</w:t>
      </w:r>
      <w:r w:rsidRPr="008B0222">
        <w:rPr>
          <w:rFonts w:ascii="Arial" w:hAnsi="Arial" w:cs="Arial"/>
          <w:spacing w:val="-5"/>
        </w:rPr>
        <w:t xml:space="preserve"> </w:t>
      </w:r>
      <w:r w:rsidRPr="008B0222">
        <w:rPr>
          <w:rFonts w:ascii="Arial" w:hAnsi="Arial" w:cs="Arial"/>
        </w:rPr>
        <w:t>is a</w:t>
      </w:r>
      <w:r w:rsidRPr="008B0222">
        <w:rPr>
          <w:rFonts w:ascii="Arial" w:hAnsi="Arial" w:cs="Arial"/>
          <w:spacing w:val="-6"/>
        </w:rPr>
        <w:t xml:space="preserve"> </w:t>
      </w:r>
      <w:r w:rsidRPr="008B0222">
        <w:rPr>
          <w:rFonts w:ascii="Arial" w:hAnsi="Arial" w:cs="Arial"/>
        </w:rPr>
        <w:t>name of</w:t>
      </w:r>
      <w:r w:rsidRPr="008B0222">
        <w:rPr>
          <w:rFonts w:ascii="Arial" w:hAnsi="Arial" w:cs="Arial"/>
          <w:spacing w:val="-4"/>
        </w:rPr>
        <w:t xml:space="preserve"> </w:t>
      </w:r>
      <w:r w:rsidRPr="008B0222">
        <w:rPr>
          <w:rFonts w:ascii="Arial" w:hAnsi="Arial" w:cs="Arial"/>
        </w:rPr>
        <w:t>memory</w:t>
      </w:r>
      <w:r w:rsidRPr="008B0222">
        <w:rPr>
          <w:rFonts w:ascii="Arial" w:hAnsi="Arial" w:cs="Arial"/>
          <w:spacing w:val="-4"/>
        </w:rPr>
        <w:t xml:space="preserve"> </w:t>
      </w:r>
      <w:r w:rsidRPr="008B0222">
        <w:rPr>
          <w:rFonts w:ascii="Arial" w:hAnsi="Arial" w:cs="Arial"/>
        </w:rPr>
        <w:t>location.</w:t>
      </w:r>
      <w:r w:rsidRPr="008B0222">
        <w:rPr>
          <w:rFonts w:ascii="Arial" w:hAnsi="Arial" w:cs="Arial"/>
          <w:spacing w:val="-1"/>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1"/>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store</w:t>
      </w:r>
      <w:r w:rsidRPr="008B0222">
        <w:rPr>
          <w:rFonts w:ascii="Arial" w:hAnsi="Arial" w:cs="Arial"/>
          <w:spacing w:val="-5"/>
        </w:rPr>
        <w:t xml:space="preserve"> </w:t>
      </w:r>
      <w:r w:rsidRPr="008B0222">
        <w:rPr>
          <w:rFonts w:ascii="Arial" w:hAnsi="Arial" w:cs="Arial"/>
        </w:rPr>
        <w:t>data.</w:t>
      </w:r>
      <w:r w:rsidRPr="008B0222">
        <w:rPr>
          <w:rFonts w:ascii="Arial" w:hAnsi="Arial" w:cs="Arial"/>
          <w:spacing w:val="-6"/>
        </w:rPr>
        <w:t xml:space="preserve"> </w:t>
      </w:r>
      <w:r w:rsidRPr="008B0222">
        <w:rPr>
          <w:rFonts w:ascii="Arial" w:hAnsi="Arial" w:cs="Arial"/>
        </w:rPr>
        <w:t>Its value can be changed</w:t>
      </w:r>
      <w:r w:rsidRPr="008B0222">
        <w:rPr>
          <w:rFonts w:ascii="Arial" w:hAnsi="Arial" w:cs="Arial"/>
          <w:spacing w:val="-1"/>
        </w:rPr>
        <w:t xml:space="preserve"> </w:t>
      </w:r>
      <w:r w:rsidRPr="008B0222">
        <w:rPr>
          <w:rFonts w:ascii="Arial" w:hAnsi="Arial" w:cs="Arial"/>
        </w:rPr>
        <w:t>and</w:t>
      </w:r>
      <w:r w:rsidRPr="008B0222">
        <w:rPr>
          <w:rFonts w:ascii="Arial" w:hAnsi="Arial" w:cs="Arial"/>
          <w:spacing w:val="-5"/>
        </w:rPr>
        <w:t xml:space="preserve"> </w:t>
      </w:r>
      <w:r w:rsidRPr="008B0222">
        <w:rPr>
          <w:rFonts w:ascii="Arial" w:hAnsi="Arial" w:cs="Arial"/>
        </w:rPr>
        <w:t>it can be reused many times.</w:t>
      </w:r>
    </w:p>
    <w:p w14:paraId="56352F70" w14:textId="77777777" w:rsidR="00464FF9" w:rsidRPr="008B0222" w:rsidRDefault="00464FF9">
      <w:pPr>
        <w:pStyle w:val="BodyText"/>
        <w:spacing w:before="40"/>
        <w:rPr>
          <w:rFonts w:ascii="Arial" w:hAnsi="Arial" w:cs="Arial"/>
        </w:rPr>
      </w:pPr>
    </w:p>
    <w:p w14:paraId="5169C170" w14:textId="77777777" w:rsidR="00464FF9" w:rsidRPr="008B0222" w:rsidRDefault="00000000">
      <w:pPr>
        <w:pStyle w:val="BodyText"/>
        <w:spacing w:line="516" w:lineRule="auto"/>
        <w:ind w:left="432" w:right="1513"/>
        <w:rPr>
          <w:rFonts w:ascii="Arial" w:hAnsi="Arial" w:cs="Arial"/>
        </w:rPr>
      </w:pPr>
      <w:r w:rsidRPr="008B0222">
        <w:rPr>
          <w:rFonts w:ascii="Arial" w:hAnsi="Arial" w:cs="Arial"/>
        </w:rPr>
        <w:t>It</w:t>
      </w:r>
      <w:r w:rsidRPr="008B0222">
        <w:rPr>
          <w:rFonts w:ascii="Arial" w:hAnsi="Arial" w:cs="Arial"/>
          <w:spacing w:val="-4"/>
        </w:rPr>
        <w:t xml:space="preserve"> </w:t>
      </w:r>
      <w:r w:rsidRPr="008B0222">
        <w:rPr>
          <w:rFonts w:ascii="Arial" w:hAnsi="Arial" w:cs="Arial"/>
        </w:rPr>
        <w:t>is</w:t>
      </w:r>
      <w:r w:rsidRPr="008B0222">
        <w:rPr>
          <w:rFonts w:ascii="Arial" w:hAnsi="Arial" w:cs="Arial"/>
          <w:spacing w:val="-5"/>
        </w:rPr>
        <w:t xml:space="preserve"> </w:t>
      </w:r>
      <w:r w:rsidRPr="008B0222">
        <w:rPr>
          <w:rFonts w:ascii="Arial" w:hAnsi="Arial" w:cs="Arial"/>
        </w:rPr>
        <w:t>a</w:t>
      </w:r>
      <w:r w:rsidRPr="008B0222">
        <w:rPr>
          <w:rFonts w:ascii="Arial" w:hAnsi="Arial" w:cs="Arial"/>
          <w:spacing w:val="-2"/>
        </w:rPr>
        <w:t xml:space="preserve"> </w:t>
      </w:r>
      <w:r w:rsidRPr="008B0222">
        <w:rPr>
          <w:rFonts w:ascii="Arial" w:hAnsi="Arial" w:cs="Arial"/>
        </w:rPr>
        <w:t>way</w:t>
      </w:r>
      <w:r w:rsidRPr="008B0222">
        <w:rPr>
          <w:rFonts w:ascii="Arial" w:hAnsi="Arial" w:cs="Arial"/>
          <w:spacing w:val="-5"/>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represent</w:t>
      </w:r>
      <w:r w:rsidRPr="008B0222">
        <w:rPr>
          <w:rFonts w:ascii="Arial" w:hAnsi="Arial" w:cs="Arial"/>
          <w:spacing w:val="-4"/>
        </w:rPr>
        <w:t xml:space="preserve"> </w:t>
      </w:r>
      <w:r w:rsidRPr="008B0222">
        <w:rPr>
          <w:rFonts w:ascii="Arial" w:hAnsi="Arial" w:cs="Arial"/>
        </w:rPr>
        <w:t>memory</w:t>
      </w:r>
      <w:r w:rsidRPr="008B0222">
        <w:rPr>
          <w:rFonts w:ascii="Arial" w:hAnsi="Arial" w:cs="Arial"/>
          <w:spacing w:val="-1"/>
        </w:rPr>
        <w:t xml:space="preserve"> </w:t>
      </w:r>
      <w:r w:rsidRPr="008B0222">
        <w:rPr>
          <w:rFonts w:ascii="Arial" w:hAnsi="Arial" w:cs="Arial"/>
        </w:rPr>
        <w:t>location</w:t>
      </w:r>
      <w:r w:rsidRPr="008B0222">
        <w:rPr>
          <w:rFonts w:ascii="Arial" w:hAnsi="Arial" w:cs="Arial"/>
          <w:spacing w:val="-4"/>
        </w:rPr>
        <w:t xml:space="preserve"> </w:t>
      </w:r>
      <w:r w:rsidRPr="008B0222">
        <w:rPr>
          <w:rFonts w:ascii="Arial" w:hAnsi="Arial" w:cs="Arial"/>
        </w:rPr>
        <w:t>through symbol</w:t>
      </w:r>
      <w:r w:rsidRPr="008B0222">
        <w:rPr>
          <w:rFonts w:ascii="Arial" w:hAnsi="Arial" w:cs="Arial"/>
          <w:spacing w:val="-4"/>
        </w:rPr>
        <w:t xml:space="preserve"> </w:t>
      </w:r>
      <w:r w:rsidRPr="008B0222">
        <w:rPr>
          <w:rFonts w:ascii="Arial" w:hAnsi="Arial" w:cs="Arial"/>
        </w:rPr>
        <w:t>so</w:t>
      </w:r>
      <w:r w:rsidRPr="008B0222">
        <w:rPr>
          <w:rFonts w:ascii="Arial" w:hAnsi="Arial" w:cs="Arial"/>
          <w:spacing w:val="-7"/>
        </w:rPr>
        <w:t xml:space="preserve"> </w:t>
      </w:r>
      <w:r w:rsidRPr="008B0222">
        <w:rPr>
          <w:rFonts w:ascii="Arial" w:hAnsi="Arial" w:cs="Arial"/>
        </w:rPr>
        <w:t>that</w:t>
      </w:r>
      <w:r w:rsidRPr="008B0222">
        <w:rPr>
          <w:rFonts w:ascii="Arial" w:hAnsi="Arial" w:cs="Arial"/>
          <w:spacing w:val="-4"/>
        </w:rPr>
        <w:t xml:space="preserve"> </w:t>
      </w:r>
      <w:r w:rsidRPr="008B0222">
        <w:rPr>
          <w:rFonts w:ascii="Arial" w:hAnsi="Arial" w:cs="Arial"/>
        </w:rPr>
        <w:t>it</w:t>
      </w:r>
      <w:r w:rsidRPr="008B0222">
        <w:rPr>
          <w:rFonts w:ascii="Arial" w:hAnsi="Arial" w:cs="Arial"/>
          <w:spacing w:val="-4"/>
        </w:rPr>
        <w:t xml:space="preserve"> </w:t>
      </w:r>
      <w:r w:rsidRPr="008B0222">
        <w:rPr>
          <w:rFonts w:ascii="Arial" w:hAnsi="Arial" w:cs="Arial"/>
        </w:rPr>
        <w:t>can be</w:t>
      </w:r>
      <w:r w:rsidRPr="008B0222">
        <w:rPr>
          <w:rFonts w:ascii="Arial" w:hAnsi="Arial" w:cs="Arial"/>
          <w:spacing w:val="-6"/>
        </w:rPr>
        <w:t xml:space="preserve"> </w:t>
      </w:r>
      <w:r w:rsidRPr="008B0222">
        <w:rPr>
          <w:rFonts w:ascii="Arial" w:hAnsi="Arial" w:cs="Arial"/>
        </w:rPr>
        <w:t>easily</w:t>
      </w:r>
      <w:r w:rsidRPr="008B0222">
        <w:rPr>
          <w:rFonts w:ascii="Arial" w:hAnsi="Arial" w:cs="Arial"/>
          <w:spacing w:val="-5"/>
        </w:rPr>
        <w:t xml:space="preserve"> </w:t>
      </w:r>
      <w:r w:rsidRPr="008B0222">
        <w:rPr>
          <w:rFonts w:ascii="Arial" w:hAnsi="Arial" w:cs="Arial"/>
        </w:rPr>
        <w:t>identified. Let's see the syntax to declare a variable:</w:t>
      </w:r>
    </w:p>
    <w:p w14:paraId="612ED926" w14:textId="77777777" w:rsidR="00464FF9" w:rsidRPr="008B0222" w:rsidRDefault="00000000">
      <w:pPr>
        <w:pStyle w:val="BodyText"/>
        <w:spacing w:before="73"/>
        <w:ind w:left="1152"/>
        <w:rPr>
          <w:rFonts w:ascii="Arial" w:hAnsi="Arial" w:cs="Arial"/>
        </w:rPr>
      </w:pPr>
      <w:r w:rsidRPr="008B0222">
        <w:rPr>
          <w:rFonts w:ascii="Arial" w:hAnsi="Arial" w:cs="Arial"/>
        </w:rPr>
        <w:t>type</w:t>
      </w:r>
      <w:r w:rsidRPr="008B0222">
        <w:rPr>
          <w:rFonts w:ascii="Arial" w:hAnsi="Arial" w:cs="Arial"/>
          <w:spacing w:val="-2"/>
        </w:rPr>
        <w:t xml:space="preserve"> </w:t>
      </w:r>
      <w:proofErr w:type="spellStart"/>
      <w:r w:rsidRPr="008B0222">
        <w:rPr>
          <w:rFonts w:ascii="Arial" w:hAnsi="Arial" w:cs="Arial"/>
          <w:spacing w:val="-2"/>
        </w:rPr>
        <w:t>variable_list</w:t>
      </w:r>
      <w:proofErr w:type="spellEnd"/>
      <w:r w:rsidRPr="008B0222">
        <w:rPr>
          <w:rFonts w:ascii="Arial" w:hAnsi="Arial" w:cs="Arial"/>
          <w:spacing w:val="-2"/>
        </w:rPr>
        <w:t>;</w:t>
      </w:r>
    </w:p>
    <w:p w14:paraId="5D4D837C" w14:textId="77777777" w:rsidR="00464FF9" w:rsidRPr="008B0222" w:rsidRDefault="00464FF9">
      <w:pPr>
        <w:pStyle w:val="BodyText"/>
        <w:spacing w:before="37"/>
        <w:rPr>
          <w:rFonts w:ascii="Arial" w:hAnsi="Arial" w:cs="Arial"/>
        </w:rPr>
      </w:pPr>
    </w:p>
    <w:p w14:paraId="01BA0F7B" w14:textId="77777777" w:rsidR="00464FF9" w:rsidRPr="008B0222" w:rsidRDefault="00000000">
      <w:pPr>
        <w:pStyle w:val="BodyText"/>
        <w:ind w:left="432"/>
        <w:rPr>
          <w:rFonts w:ascii="Arial" w:hAnsi="Arial" w:cs="Arial"/>
        </w:rPr>
      </w:pPr>
      <w:r w:rsidRPr="008B0222">
        <w:rPr>
          <w:rFonts w:ascii="Arial" w:hAnsi="Arial" w:cs="Arial"/>
        </w:rPr>
        <w:t>The</w:t>
      </w:r>
      <w:r w:rsidRPr="008B0222">
        <w:rPr>
          <w:rFonts w:ascii="Arial" w:hAnsi="Arial" w:cs="Arial"/>
          <w:spacing w:val="-12"/>
        </w:rPr>
        <w:t xml:space="preserve"> </w:t>
      </w:r>
      <w:r w:rsidRPr="008B0222">
        <w:rPr>
          <w:rFonts w:ascii="Arial" w:hAnsi="Arial" w:cs="Arial"/>
        </w:rPr>
        <w:t>example</w:t>
      </w:r>
      <w:r w:rsidRPr="008B0222">
        <w:rPr>
          <w:rFonts w:ascii="Arial" w:hAnsi="Arial" w:cs="Arial"/>
          <w:spacing w:val="-9"/>
        </w:rPr>
        <w:t xml:space="preserve"> </w:t>
      </w:r>
      <w:r w:rsidRPr="008B0222">
        <w:rPr>
          <w:rFonts w:ascii="Arial" w:hAnsi="Arial" w:cs="Arial"/>
        </w:rPr>
        <w:t>of</w:t>
      </w:r>
      <w:r w:rsidRPr="008B0222">
        <w:rPr>
          <w:rFonts w:ascii="Arial" w:hAnsi="Arial" w:cs="Arial"/>
          <w:spacing w:val="-4"/>
        </w:rPr>
        <w:t xml:space="preserve"> </w:t>
      </w:r>
      <w:r w:rsidRPr="008B0222">
        <w:rPr>
          <w:rFonts w:ascii="Arial" w:hAnsi="Arial" w:cs="Arial"/>
        </w:rPr>
        <w:t>declaring</w:t>
      </w:r>
      <w:r w:rsidRPr="008B0222">
        <w:rPr>
          <w:rFonts w:ascii="Arial" w:hAnsi="Arial" w:cs="Arial"/>
          <w:spacing w:val="-6"/>
        </w:rPr>
        <w:t xml:space="preserve"> </w:t>
      </w:r>
      <w:r w:rsidRPr="008B0222">
        <w:rPr>
          <w:rFonts w:ascii="Arial" w:hAnsi="Arial" w:cs="Arial"/>
        </w:rPr>
        <w:t>variable</w:t>
      </w:r>
      <w:r w:rsidRPr="008B0222">
        <w:rPr>
          <w:rFonts w:ascii="Arial" w:hAnsi="Arial" w:cs="Arial"/>
          <w:spacing w:val="-9"/>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given</w:t>
      </w:r>
      <w:r w:rsidRPr="008B0222">
        <w:rPr>
          <w:rFonts w:ascii="Arial" w:hAnsi="Arial" w:cs="Arial"/>
          <w:spacing w:val="-7"/>
        </w:rPr>
        <w:t xml:space="preserve"> </w:t>
      </w:r>
      <w:r w:rsidRPr="008B0222">
        <w:rPr>
          <w:rFonts w:ascii="Arial" w:hAnsi="Arial" w:cs="Arial"/>
          <w:spacing w:val="-2"/>
        </w:rPr>
        <w:t>below:</w:t>
      </w:r>
    </w:p>
    <w:p w14:paraId="59F09695" w14:textId="77777777" w:rsidR="00464FF9" w:rsidRPr="008B0222" w:rsidRDefault="00464FF9">
      <w:pPr>
        <w:pStyle w:val="BodyText"/>
        <w:spacing w:before="109"/>
        <w:rPr>
          <w:rFonts w:ascii="Arial" w:hAnsi="Arial" w:cs="Arial"/>
        </w:rPr>
      </w:pPr>
    </w:p>
    <w:p w14:paraId="7DCDB51C" w14:textId="77777777" w:rsidR="00464FF9" w:rsidRPr="008B0222" w:rsidRDefault="00000000">
      <w:pPr>
        <w:spacing w:line="309" w:lineRule="auto"/>
        <w:ind w:left="1873" w:right="8783"/>
        <w:rPr>
          <w:rFonts w:ascii="Arial" w:hAnsi="Arial" w:cs="Arial"/>
          <w:sz w:val="20"/>
        </w:rPr>
      </w:pPr>
      <w:r w:rsidRPr="008B0222">
        <w:rPr>
          <w:rFonts w:ascii="Arial" w:hAnsi="Arial" w:cs="Arial"/>
          <w:b/>
          <w:sz w:val="20"/>
        </w:rPr>
        <w:t xml:space="preserve">int </w:t>
      </w:r>
      <w:r w:rsidRPr="008B0222">
        <w:rPr>
          <w:rFonts w:ascii="Arial" w:hAnsi="Arial" w:cs="Arial"/>
          <w:sz w:val="20"/>
        </w:rPr>
        <w:t xml:space="preserve">x; </w:t>
      </w:r>
      <w:r w:rsidRPr="008B0222">
        <w:rPr>
          <w:rFonts w:ascii="Arial" w:hAnsi="Arial" w:cs="Arial"/>
          <w:b/>
          <w:sz w:val="20"/>
        </w:rPr>
        <w:t>float</w:t>
      </w:r>
      <w:r w:rsidRPr="008B0222">
        <w:rPr>
          <w:rFonts w:ascii="Arial" w:hAnsi="Arial" w:cs="Arial"/>
          <w:b/>
          <w:spacing w:val="-18"/>
          <w:sz w:val="20"/>
        </w:rPr>
        <w:t xml:space="preserve"> </w:t>
      </w:r>
      <w:r w:rsidRPr="008B0222">
        <w:rPr>
          <w:rFonts w:ascii="Arial" w:hAnsi="Arial" w:cs="Arial"/>
          <w:sz w:val="20"/>
        </w:rPr>
        <w:t xml:space="preserve">y; </w:t>
      </w:r>
      <w:r w:rsidRPr="008B0222">
        <w:rPr>
          <w:rFonts w:ascii="Arial" w:hAnsi="Arial" w:cs="Arial"/>
          <w:b/>
          <w:sz w:val="20"/>
        </w:rPr>
        <w:t>char</w:t>
      </w:r>
      <w:r w:rsidRPr="008B0222">
        <w:rPr>
          <w:rFonts w:ascii="Arial" w:hAnsi="Arial" w:cs="Arial"/>
          <w:b/>
          <w:spacing w:val="-2"/>
          <w:sz w:val="20"/>
        </w:rPr>
        <w:t xml:space="preserve"> </w:t>
      </w:r>
      <w:r w:rsidRPr="008B0222">
        <w:rPr>
          <w:rFonts w:ascii="Arial" w:hAnsi="Arial" w:cs="Arial"/>
          <w:spacing w:val="-5"/>
          <w:sz w:val="20"/>
        </w:rPr>
        <w:t>z;</w:t>
      </w:r>
    </w:p>
    <w:p w14:paraId="57A9E1FD" w14:textId="77777777" w:rsidR="00464FF9" w:rsidRPr="008B0222" w:rsidRDefault="00000000">
      <w:pPr>
        <w:pStyle w:val="BodyText"/>
        <w:spacing w:before="212"/>
        <w:ind w:left="432"/>
        <w:rPr>
          <w:rFonts w:ascii="Arial" w:hAnsi="Arial" w:cs="Arial"/>
        </w:rPr>
      </w:pPr>
      <w:r w:rsidRPr="008B0222">
        <w:rPr>
          <w:rFonts w:ascii="Arial" w:hAnsi="Arial" w:cs="Arial"/>
        </w:rPr>
        <w:t>Here,</w:t>
      </w:r>
      <w:r w:rsidRPr="008B0222">
        <w:rPr>
          <w:rFonts w:ascii="Arial" w:hAnsi="Arial" w:cs="Arial"/>
          <w:spacing w:val="-8"/>
        </w:rPr>
        <w:t xml:space="preserve"> </w:t>
      </w:r>
      <w:r w:rsidRPr="008B0222">
        <w:rPr>
          <w:rFonts w:ascii="Arial" w:hAnsi="Arial" w:cs="Arial"/>
        </w:rPr>
        <w:t>x,</w:t>
      </w:r>
      <w:r w:rsidRPr="008B0222">
        <w:rPr>
          <w:rFonts w:ascii="Arial" w:hAnsi="Arial" w:cs="Arial"/>
          <w:spacing w:val="-3"/>
        </w:rPr>
        <w:t xml:space="preserve"> </w:t>
      </w:r>
      <w:r w:rsidRPr="008B0222">
        <w:rPr>
          <w:rFonts w:ascii="Arial" w:hAnsi="Arial" w:cs="Arial"/>
        </w:rPr>
        <w:t>y,</w:t>
      </w:r>
      <w:r w:rsidRPr="008B0222">
        <w:rPr>
          <w:rFonts w:ascii="Arial" w:hAnsi="Arial" w:cs="Arial"/>
          <w:spacing w:val="-8"/>
        </w:rPr>
        <w:t xml:space="preserve"> </w:t>
      </w:r>
      <w:r w:rsidRPr="008B0222">
        <w:rPr>
          <w:rFonts w:ascii="Arial" w:hAnsi="Arial" w:cs="Arial"/>
        </w:rPr>
        <w:t>z</w:t>
      </w:r>
      <w:r w:rsidRPr="008B0222">
        <w:rPr>
          <w:rFonts w:ascii="Arial" w:hAnsi="Arial" w:cs="Arial"/>
          <w:spacing w:val="-2"/>
        </w:rPr>
        <w:t xml:space="preserve"> </w:t>
      </w:r>
      <w:r w:rsidRPr="008B0222">
        <w:rPr>
          <w:rFonts w:ascii="Arial" w:hAnsi="Arial" w:cs="Arial"/>
        </w:rPr>
        <w:t>are</w:t>
      </w:r>
      <w:r w:rsidRPr="008B0222">
        <w:rPr>
          <w:rFonts w:ascii="Arial" w:hAnsi="Arial" w:cs="Arial"/>
          <w:spacing w:val="-7"/>
        </w:rPr>
        <w:t xml:space="preserve"> </w:t>
      </w:r>
      <w:r w:rsidRPr="008B0222">
        <w:rPr>
          <w:rFonts w:ascii="Arial" w:hAnsi="Arial" w:cs="Arial"/>
        </w:rPr>
        <w:t>variables</w:t>
      </w:r>
      <w:r w:rsidRPr="008B0222">
        <w:rPr>
          <w:rFonts w:ascii="Arial" w:hAnsi="Arial" w:cs="Arial"/>
          <w:spacing w:val="-2"/>
        </w:rPr>
        <w:t xml:space="preserve"> </w:t>
      </w:r>
      <w:r w:rsidRPr="008B0222">
        <w:rPr>
          <w:rFonts w:ascii="Arial" w:hAnsi="Arial" w:cs="Arial"/>
        </w:rPr>
        <w:t>and</w:t>
      </w:r>
      <w:r w:rsidRPr="008B0222">
        <w:rPr>
          <w:rFonts w:ascii="Arial" w:hAnsi="Arial" w:cs="Arial"/>
          <w:spacing w:val="-7"/>
        </w:rPr>
        <w:t xml:space="preserve"> </w:t>
      </w:r>
      <w:r w:rsidRPr="008B0222">
        <w:rPr>
          <w:rFonts w:ascii="Arial" w:hAnsi="Arial" w:cs="Arial"/>
        </w:rPr>
        <w:t>int,</w:t>
      </w:r>
      <w:r w:rsidRPr="008B0222">
        <w:rPr>
          <w:rFonts w:ascii="Arial" w:hAnsi="Arial" w:cs="Arial"/>
          <w:spacing w:val="-8"/>
        </w:rPr>
        <w:t xml:space="preserve"> </w:t>
      </w:r>
      <w:r w:rsidRPr="008B0222">
        <w:rPr>
          <w:rFonts w:ascii="Arial" w:hAnsi="Arial" w:cs="Arial"/>
        </w:rPr>
        <w:t>float,</w:t>
      </w:r>
      <w:r w:rsidRPr="008B0222">
        <w:rPr>
          <w:rFonts w:ascii="Arial" w:hAnsi="Arial" w:cs="Arial"/>
          <w:spacing w:val="-3"/>
        </w:rPr>
        <w:t xml:space="preserve"> </w:t>
      </w:r>
      <w:r w:rsidRPr="008B0222">
        <w:rPr>
          <w:rFonts w:ascii="Arial" w:hAnsi="Arial" w:cs="Arial"/>
        </w:rPr>
        <w:t>char</w:t>
      </w:r>
      <w:r w:rsidRPr="008B0222">
        <w:rPr>
          <w:rFonts w:ascii="Arial" w:hAnsi="Arial" w:cs="Arial"/>
          <w:spacing w:val="-2"/>
        </w:rPr>
        <w:t xml:space="preserve"> </w:t>
      </w:r>
      <w:r w:rsidRPr="008B0222">
        <w:rPr>
          <w:rFonts w:ascii="Arial" w:hAnsi="Arial" w:cs="Arial"/>
        </w:rPr>
        <w:t>are</w:t>
      </w:r>
      <w:r w:rsidRPr="008B0222">
        <w:rPr>
          <w:rFonts w:ascii="Arial" w:hAnsi="Arial" w:cs="Arial"/>
          <w:spacing w:val="-3"/>
        </w:rPr>
        <w:t xml:space="preserve"> </w:t>
      </w:r>
      <w:r w:rsidRPr="008B0222">
        <w:rPr>
          <w:rFonts w:ascii="Arial" w:hAnsi="Arial" w:cs="Arial"/>
        </w:rPr>
        <w:t>data</w:t>
      </w:r>
      <w:r w:rsidRPr="008B0222">
        <w:rPr>
          <w:rFonts w:ascii="Arial" w:hAnsi="Arial" w:cs="Arial"/>
          <w:spacing w:val="-7"/>
        </w:rPr>
        <w:t xml:space="preserve"> </w:t>
      </w:r>
      <w:r w:rsidRPr="008B0222">
        <w:rPr>
          <w:rFonts w:ascii="Arial" w:hAnsi="Arial" w:cs="Arial"/>
          <w:spacing w:val="-2"/>
        </w:rPr>
        <w:t>types.</w:t>
      </w:r>
    </w:p>
    <w:p w14:paraId="2B4F99A1" w14:textId="77777777" w:rsidR="00464FF9" w:rsidRPr="008B0222" w:rsidRDefault="00464FF9">
      <w:pPr>
        <w:pStyle w:val="BodyText"/>
        <w:spacing w:before="37"/>
        <w:rPr>
          <w:rFonts w:ascii="Arial" w:hAnsi="Arial" w:cs="Arial"/>
        </w:rPr>
      </w:pPr>
    </w:p>
    <w:p w14:paraId="27C56C7D" w14:textId="77777777" w:rsidR="00464FF9" w:rsidRPr="008B0222" w:rsidRDefault="00000000">
      <w:pPr>
        <w:pStyle w:val="BodyText"/>
        <w:ind w:left="432"/>
        <w:rPr>
          <w:rFonts w:ascii="Arial" w:hAnsi="Arial" w:cs="Arial"/>
        </w:rPr>
      </w:pPr>
      <w:r w:rsidRPr="008B0222">
        <w:rPr>
          <w:rFonts w:ascii="Arial" w:hAnsi="Arial" w:cs="Arial"/>
        </w:rPr>
        <w:t>We</w:t>
      </w:r>
      <w:r w:rsidRPr="008B0222">
        <w:rPr>
          <w:rFonts w:ascii="Arial" w:hAnsi="Arial" w:cs="Arial"/>
          <w:spacing w:val="-11"/>
        </w:rPr>
        <w:t xml:space="preserve"> </w:t>
      </w:r>
      <w:r w:rsidRPr="008B0222">
        <w:rPr>
          <w:rFonts w:ascii="Arial" w:hAnsi="Arial" w:cs="Arial"/>
        </w:rPr>
        <w:t>can</w:t>
      </w:r>
      <w:r w:rsidRPr="008B0222">
        <w:rPr>
          <w:rFonts w:ascii="Arial" w:hAnsi="Arial" w:cs="Arial"/>
          <w:spacing w:val="-7"/>
        </w:rPr>
        <w:t xml:space="preserve"> </w:t>
      </w:r>
      <w:r w:rsidRPr="008B0222">
        <w:rPr>
          <w:rFonts w:ascii="Arial" w:hAnsi="Arial" w:cs="Arial"/>
        </w:rPr>
        <w:t>also</w:t>
      </w:r>
      <w:r w:rsidRPr="008B0222">
        <w:rPr>
          <w:rFonts w:ascii="Arial" w:hAnsi="Arial" w:cs="Arial"/>
          <w:spacing w:val="-11"/>
        </w:rPr>
        <w:t xml:space="preserve"> </w:t>
      </w:r>
      <w:r w:rsidRPr="008B0222">
        <w:rPr>
          <w:rFonts w:ascii="Arial" w:hAnsi="Arial" w:cs="Arial"/>
        </w:rPr>
        <w:t>provide</w:t>
      </w:r>
      <w:r w:rsidRPr="008B0222">
        <w:rPr>
          <w:rFonts w:ascii="Arial" w:hAnsi="Arial" w:cs="Arial"/>
          <w:spacing w:val="-4"/>
        </w:rPr>
        <w:t xml:space="preserve"> </w:t>
      </w:r>
      <w:r w:rsidRPr="008B0222">
        <w:rPr>
          <w:rFonts w:ascii="Arial" w:hAnsi="Arial" w:cs="Arial"/>
        </w:rPr>
        <w:t>values</w:t>
      </w:r>
      <w:r w:rsidRPr="008B0222">
        <w:rPr>
          <w:rFonts w:ascii="Arial" w:hAnsi="Arial" w:cs="Arial"/>
          <w:spacing w:val="-4"/>
        </w:rPr>
        <w:t xml:space="preserve"> </w:t>
      </w:r>
      <w:r w:rsidRPr="008B0222">
        <w:rPr>
          <w:rFonts w:ascii="Arial" w:hAnsi="Arial" w:cs="Arial"/>
        </w:rPr>
        <w:t>while</w:t>
      </w:r>
      <w:r w:rsidRPr="008B0222">
        <w:rPr>
          <w:rFonts w:ascii="Arial" w:hAnsi="Arial" w:cs="Arial"/>
          <w:spacing w:val="-9"/>
        </w:rPr>
        <w:t xml:space="preserve"> </w:t>
      </w:r>
      <w:r w:rsidRPr="008B0222">
        <w:rPr>
          <w:rFonts w:ascii="Arial" w:hAnsi="Arial" w:cs="Arial"/>
        </w:rPr>
        <w:t>declaring</w:t>
      </w:r>
      <w:r w:rsidRPr="008B0222">
        <w:rPr>
          <w:rFonts w:ascii="Arial" w:hAnsi="Arial" w:cs="Arial"/>
          <w:spacing w:val="-9"/>
        </w:rPr>
        <w:t xml:space="preserve"> </w:t>
      </w:r>
      <w:r w:rsidRPr="008B0222">
        <w:rPr>
          <w:rFonts w:ascii="Arial" w:hAnsi="Arial" w:cs="Arial"/>
        </w:rPr>
        <w:t>the</w:t>
      </w:r>
      <w:r w:rsidRPr="008B0222">
        <w:rPr>
          <w:rFonts w:ascii="Arial" w:hAnsi="Arial" w:cs="Arial"/>
          <w:spacing w:val="-8"/>
        </w:rPr>
        <w:t xml:space="preserve"> </w:t>
      </w:r>
      <w:r w:rsidRPr="008B0222">
        <w:rPr>
          <w:rFonts w:ascii="Arial" w:hAnsi="Arial" w:cs="Arial"/>
        </w:rPr>
        <w:t>variables</w:t>
      </w:r>
      <w:r w:rsidRPr="008B0222">
        <w:rPr>
          <w:rFonts w:ascii="Arial" w:hAnsi="Arial" w:cs="Arial"/>
          <w:spacing w:val="-4"/>
        </w:rPr>
        <w:t xml:space="preserve"> </w:t>
      </w:r>
      <w:r w:rsidRPr="008B0222">
        <w:rPr>
          <w:rFonts w:ascii="Arial" w:hAnsi="Arial" w:cs="Arial"/>
        </w:rPr>
        <w:t>as</w:t>
      </w:r>
      <w:r w:rsidRPr="008B0222">
        <w:rPr>
          <w:rFonts w:ascii="Arial" w:hAnsi="Arial" w:cs="Arial"/>
          <w:spacing w:val="-8"/>
        </w:rPr>
        <w:t xml:space="preserve"> </w:t>
      </w:r>
      <w:r w:rsidRPr="008B0222">
        <w:rPr>
          <w:rFonts w:ascii="Arial" w:hAnsi="Arial" w:cs="Arial"/>
        </w:rPr>
        <w:t>given</w:t>
      </w:r>
      <w:r w:rsidRPr="008B0222">
        <w:rPr>
          <w:rFonts w:ascii="Arial" w:hAnsi="Arial" w:cs="Arial"/>
          <w:spacing w:val="-2"/>
        </w:rPr>
        <w:t xml:space="preserve"> below:</w:t>
      </w:r>
    </w:p>
    <w:p w14:paraId="5BDFB753" w14:textId="77777777" w:rsidR="00464FF9" w:rsidRPr="008B0222" w:rsidRDefault="00464FF9">
      <w:pPr>
        <w:pStyle w:val="BodyText"/>
        <w:spacing w:before="109"/>
        <w:rPr>
          <w:rFonts w:ascii="Arial" w:hAnsi="Arial" w:cs="Arial"/>
        </w:rPr>
      </w:pPr>
    </w:p>
    <w:p w14:paraId="3088C2AB" w14:textId="77777777" w:rsidR="00464FF9" w:rsidRPr="008B0222" w:rsidRDefault="00000000">
      <w:pPr>
        <w:pStyle w:val="BodyText"/>
        <w:spacing w:before="1"/>
        <w:ind w:left="1873"/>
        <w:rPr>
          <w:rFonts w:ascii="Arial" w:hAnsi="Arial" w:cs="Arial"/>
        </w:rPr>
      </w:pPr>
      <w:r w:rsidRPr="008B0222">
        <w:rPr>
          <w:rFonts w:ascii="Arial" w:hAnsi="Arial" w:cs="Arial"/>
          <w:b/>
        </w:rPr>
        <w:t>int</w:t>
      </w:r>
      <w:r w:rsidRPr="008B0222">
        <w:rPr>
          <w:rFonts w:ascii="Arial" w:hAnsi="Arial" w:cs="Arial"/>
          <w:b/>
          <w:spacing w:val="-3"/>
        </w:rPr>
        <w:t xml:space="preserve"> </w:t>
      </w:r>
      <w:r w:rsidRPr="008B0222">
        <w:rPr>
          <w:rFonts w:ascii="Arial" w:hAnsi="Arial" w:cs="Arial"/>
        </w:rPr>
        <w:t>x=5,b=10;</w:t>
      </w:r>
      <w:r w:rsidRPr="008B0222">
        <w:rPr>
          <w:rFonts w:ascii="Arial" w:hAnsi="Arial" w:cs="Arial"/>
          <w:spacing w:val="57"/>
        </w:rPr>
        <w:t xml:space="preserve"> </w:t>
      </w:r>
      <w:r w:rsidRPr="008B0222">
        <w:rPr>
          <w:rFonts w:ascii="Arial" w:hAnsi="Arial" w:cs="Arial"/>
        </w:rPr>
        <w:t>//declaring</w:t>
      </w:r>
      <w:r w:rsidRPr="008B0222">
        <w:rPr>
          <w:rFonts w:ascii="Arial" w:hAnsi="Arial" w:cs="Arial"/>
          <w:spacing w:val="-4"/>
        </w:rPr>
        <w:t xml:space="preserve"> </w:t>
      </w:r>
      <w:r w:rsidRPr="008B0222">
        <w:rPr>
          <w:rFonts w:ascii="Arial" w:hAnsi="Arial" w:cs="Arial"/>
        </w:rPr>
        <w:t>2</w:t>
      </w:r>
      <w:r w:rsidRPr="008B0222">
        <w:rPr>
          <w:rFonts w:ascii="Arial" w:hAnsi="Arial" w:cs="Arial"/>
          <w:spacing w:val="-7"/>
        </w:rPr>
        <w:t xml:space="preserve"> </w:t>
      </w:r>
      <w:r w:rsidRPr="008B0222">
        <w:rPr>
          <w:rFonts w:ascii="Arial" w:hAnsi="Arial" w:cs="Arial"/>
        </w:rPr>
        <w:t>variable</w:t>
      </w:r>
      <w:r w:rsidRPr="008B0222">
        <w:rPr>
          <w:rFonts w:ascii="Arial" w:hAnsi="Arial" w:cs="Arial"/>
          <w:spacing w:val="-4"/>
        </w:rPr>
        <w:t xml:space="preserve"> </w:t>
      </w:r>
      <w:r w:rsidRPr="008B0222">
        <w:rPr>
          <w:rFonts w:ascii="Arial" w:hAnsi="Arial" w:cs="Arial"/>
        </w:rPr>
        <w:t>of</w:t>
      </w:r>
      <w:r w:rsidRPr="008B0222">
        <w:rPr>
          <w:rFonts w:ascii="Arial" w:hAnsi="Arial" w:cs="Arial"/>
          <w:spacing w:val="-9"/>
        </w:rPr>
        <w:t xml:space="preserve"> </w:t>
      </w:r>
      <w:r w:rsidRPr="008B0222">
        <w:rPr>
          <w:rFonts w:ascii="Arial" w:hAnsi="Arial" w:cs="Arial"/>
        </w:rPr>
        <w:t>integer</w:t>
      </w:r>
      <w:r w:rsidRPr="008B0222">
        <w:rPr>
          <w:rFonts w:ascii="Arial" w:hAnsi="Arial" w:cs="Arial"/>
          <w:spacing w:val="-8"/>
        </w:rPr>
        <w:t xml:space="preserve"> </w:t>
      </w:r>
      <w:r w:rsidRPr="008B0222">
        <w:rPr>
          <w:rFonts w:ascii="Arial" w:hAnsi="Arial" w:cs="Arial"/>
          <w:spacing w:val="-4"/>
        </w:rPr>
        <w:t>type</w:t>
      </w:r>
    </w:p>
    <w:p w14:paraId="09A0F9F5" w14:textId="77777777" w:rsidR="00464FF9" w:rsidRPr="008B0222" w:rsidRDefault="00000000">
      <w:pPr>
        <w:spacing w:before="73"/>
        <w:ind w:left="1873"/>
        <w:rPr>
          <w:rFonts w:ascii="Arial" w:hAnsi="Arial" w:cs="Arial"/>
          <w:sz w:val="20"/>
        </w:rPr>
      </w:pPr>
      <w:r w:rsidRPr="008B0222">
        <w:rPr>
          <w:rFonts w:ascii="Arial" w:hAnsi="Arial" w:cs="Arial"/>
          <w:b/>
          <w:sz w:val="20"/>
        </w:rPr>
        <w:t xml:space="preserve">float </w:t>
      </w:r>
      <w:r w:rsidRPr="008B0222">
        <w:rPr>
          <w:rFonts w:ascii="Arial" w:hAnsi="Arial" w:cs="Arial"/>
          <w:spacing w:val="-2"/>
          <w:sz w:val="20"/>
        </w:rPr>
        <w:t>f=30.8;</w:t>
      </w:r>
    </w:p>
    <w:p w14:paraId="7FA1EBB0" w14:textId="77777777" w:rsidR="00464FF9" w:rsidRPr="008B0222" w:rsidRDefault="00000000">
      <w:pPr>
        <w:spacing w:before="74"/>
        <w:ind w:left="1873"/>
        <w:rPr>
          <w:rFonts w:ascii="Arial" w:hAnsi="Arial" w:cs="Arial"/>
          <w:sz w:val="20"/>
        </w:rPr>
      </w:pPr>
      <w:r w:rsidRPr="008B0222">
        <w:rPr>
          <w:rFonts w:ascii="Arial" w:hAnsi="Arial" w:cs="Arial"/>
          <w:b/>
          <w:sz w:val="20"/>
        </w:rPr>
        <w:t>char</w:t>
      </w:r>
      <w:r w:rsidRPr="008B0222">
        <w:rPr>
          <w:rFonts w:ascii="Arial" w:hAnsi="Arial" w:cs="Arial"/>
          <w:b/>
          <w:spacing w:val="-2"/>
          <w:sz w:val="20"/>
        </w:rPr>
        <w:t xml:space="preserve"> </w:t>
      </w:r>
      <w:r w:rsidRPr="008B0222">
        <w:rPr>
          <w:rFonts w:ascii="Arial" w:hAnsi="Arial" w:cs="Arial"/>
          <w:spacing w:val="-2"/>
          <w:sz w:val="20"/>
        </w:rPr>
        <w:t>c='A';</w:t>
      </w:r>
    </w:p>
    <w:p w14:paraId="01DBCE48" w14:textId="77777777" w:rsidR="00464FF9" w:rsidRPr="008B0222" w:rsidRDefault="00464FF9">
      <w:pPr>
        <w:pStyle w:val="BodyText"/>
        <w:spacing w:before="31"/>
        <w:rPr>
          <w:rFonts w:ascii="Arial" w:hAnsi="Arial" w:cs="Arial"/>
        </w:rPr>
      </w:pPr>
    </w:p>
    <w:p w14:paraId="68853FB3" w14:textId="77777777" w:rsidR="00464FF9" w:rsidRPr="008B0222" w:rsidRDefault="00000000">
      <w:pPr>
        <w:pStyle w:val="Heading2"/>
        <w:rPr>
          <w:rFonts w:ascii="Arial" w:hAnsi="Arial" w:cs="Arial"/>
        </w:rPr>
      </w:pPr>
      <w:bookmarkStart w:id="29" w:name="Rules_for_defining_variables"/>
      <w:bookmarkEnd w:id="29"/>
      <w:r w:rsidRPr="008B0222">
        <w:rPr>
          <w:rFonts w:ascii="Arial" w:hAnsi="Arial" w:cs="Arial"/>
        </w:rPr>
        <w:t>Rules</w:t>
      </w:r>
      <w:r w:rsidRPr="008B0222">
        <w:rPr>
          <w:rFonts w:ascii="Arial" w:hAnsi="Arial" w:cs="Arial"/>
          <w:spacing w:val="-12"/>
        </w:rPr>
        <w:t xml:space="preserve"> </w:t>
      </w:r>
      <w:r w:rsidRPr="008B0222">
        <w:rPr>
          <w:rFonts w:ascii="Arial" w:hAnsi="Arial" w:cs="Arial"/>
        </w:rPr>
        <w:t>for</w:t>
      </w:r>
      <w:r w:rsidRPr="008B0222">
        <w:rPr>
          <w:rFonts w:ascii="Arial" w:hAnsi="Arial" w:cs="Arial"/>
          <w:spacing w:val="-10"/>
        </w:rPr>
        <w:t xml:space="preserve"> </w:t>
      </w:r>
      <w:r w:rsidRPr="008B0222">
        <w:rPr>
          <w:rFonts w:ascii="Arial" w:hAnsi="Arial" w:cs="Arial"/>
        </w:rPr>
        <w:t>defining</w:t>
      </w:r>
      <w:r w:rsidRPr="008B0222">
        <w:rPr>
          <w:rFonts w:ascii="Arial" w:hAnsi="Arial" w:cs="Arial"/>
          <w:spacing w:val="-10"/>
        </w:rPr>
        <w:t xml:space="preserve"> </w:t>
      </w:r>
      <w:r w:rsidRPr="008B0222">
        <w:rPr>
          <w:rFonts w:ascii="Arial" w:hAnsi="Arial" w:cs="Arial"/>
          <w:spacing w:val="-2"/>
        </w:rPr>
        <w:t>variables</w:t>
      </w:r>
    </w:p>
    <w:p w14:paraId="5AE9A1ED" w14:textId="77777777" w:rsidR="00464FF9" w:rsidRPr="008B0222" w:rsidRDefault="00000000">
      <w:pPr>
        <w:pStyle w:val="BodyText"/>
        <w:spacing w:before="285"/>
        <w:ind w:left="432"/>
        <w:rPr>
          <w:rFonts w:ascii="Arial" w:hAnsi="Arial" w:cs="Arial"/>
        </w:rPr>
      </w:pPr>
      <w:r w:rsidRPr="008B0222">
        <w:rPr>
          <w:rFonts w:ascii="Arial" w:hAnsi="Arial" w:cs="Arial"/>
        </w:rPr>
        <w:t>A</w:t>
      </w:r>
      <w:r w:rsidRPr="008B0222">
        <w:rPr>
          <w:rFonts w:ascii="Arial" w:hAnsi="Arial" w:cs="Arial"/>
          <w:spacing w:val="-5"/>
        </w:rPr>
        <w:t xml:space="preserve"> </w:t>
      </w:r>
      <w:r w:rsidRPr="008B0222">
        <w:rPr>
          <w:rFonts w:ascii="Arial" w:hAnsi="Arial" w:cs="Arial"/>
        </w:rPr>
        <w:t>variable</w:t>
      </w:r>
      <w:r w:rsidRPr="008B0222">
        <w:rPr>
          <w:rFonts w:ascii="Arial" w:hAnsi="Arial" w:cs="Arial"/>
          <w:spacing w:val="-6"/>
        </w:rPr>
        <w:t xml:space="preserve"> </w:t>
      </w:r>
      <w:r w:rsidRPr="008B0222">
        <w:rPr>
          <w:rFonts w:ascii="Arial" w:hAnsi="Arial" w:cs="Arial"/>
        </w:rPr>
        <w:t>can</w:t>
      </w:r>
      <w:r w:rsidRPr="008B0222">
        <w:rPr>
          <w:rFonts w:ascii="Arial" w:hAnsi="Arial" w:cs="Arial"/>
          <w:spacing w:val="-8"/>
        </w:rPr>
        <w:t xml:space="preserve"> </w:t>
      </w:r>
      <w:r w:rsidRPr="008B0222">
        <w:rPr>
          <w:rFonts w:ascii="Arial" w:hAnsi="Arial" w:cs="Arial"/>
        </w:rPr>
        <w:t>have</w:t>
      </w:r>
      <w:r w:rsidRPr="008B0222">
        <w:rPr>
          <w:rFonts w:ascii="Arial" w:hAnsi="Arial" w:cs="Arial"/>
          <w:spacing w:val="-6"/>
        </w:rPr>
        <w:t xml:space="preserve"> </w:t>
      </w:r>
      <w:r w:rsidRPr="008B0222">
        <w:rPr>
          <w:rFonts w:ascii="Arial" w:hAnsi="Arial" w:cs="Arial"/>
        </w:rPr>
        <w:t>alphabets,</w:t>
      </w:r>
      <w:r w:rsidRPr="008B0222">
        <w:rPr>
          <w:rFonts w:ascii="Arial" w:hAnsi="Arial" w:cs="Arial"/>
          <w:spacing w:val="-6"/>
        </w:rPr>
        <w:t xml:space="preserve"> </w:t>
      </w:r>
      <w:r w:rsidRPr="008B0222">
        <w:rPr>
          <w:rFonts w:ascii="Arial" w:hAnsi="Arial" w:cs="Arial"/>
        </w:rPr>
        <w:t>digits</w:t>
      </w:r>
      <w:r w:rsidRPr="008B0222">
        <w:rPr>
          <w:rFonts w:ascii="Arial" w:hAnsi="Arial" w:cs="Arial"/>
          <w:spacing w:val="-9"/>
        </w:rPr>
        <w:t xml:space="preserve"> </w:t>
      </w:r>
      <w:r w:rsidRPr="008B0222">
        <w:rPr>
          <w:rFonts w:ascii="Arial" w:hAnsi="Arial" w:cs="Arial"/>
        </w:rPr>
        <w:t>and</w:t>
      </w:r>
      <w:r w:rsidRPr="008B0222">
        <w:rPr>
          <w:rFonts w:ascii="Arial" w:hAnsi="Arial" w:cs="Arial"/>
          <w:spacing w:val="-10"/>
        </w:rPr>
        <w:t xml:space="preserve"> </w:t>
      </w:r>
      <w:r w:rsidRPr="008B0222">
        <w:rPr>
          <w:rFonts w:ascii="Arial" w:hAnsi="Arial" w:cs="Arial"/>
          <w:spacing w:val="-2"/>
        </w:rPr>
        <w:t>underscore.</w:t>
      </w:r>
    </w:p>
    <w:p w14:paraId="4FF5E128" w14:textId="77777777" w:rsidR="00464FF9" w:rsidRPr="008B0222" w:rsidRDefault="00464FF9">
      <w:pPr>
        <w:pStyle w:val="BodyText"/>
        <w:spacing w:before="37"/>
        <w:rPr>
          <w:rFonts w:ascii="Arial" w:hAnsi="Arial" w:cs="Arial"/>
        </w:rPr>
      </w:pPr>
    </w:p>
    <w:p w14:paraId="26CB9021" w14:textId="77777777" w:rsidR="00464FF9" w:rsidRPr="008B0222" w:rsidRDefault="00000000">
      <w:pPr>
        <w:pStyle w:val="BodyText"/>
        <w:spacing w:line="516" w:lineRule="auto"/>
        <w:ind w:left="432" w:right="2384"/>
        <w:rPr>
          <w:rFonts w:ascii="Arial" w:hAnsi="Arial" w:cs="Arial"/>
        </w:rPr>
      </w:pPr>
      <w:r w:rsidRPr="008B0222">
        <w:rPr>
          <w:rFonts w:ascii="Arial" w:hAnsi="Arial" w:cs="Arial"/>
        </w:rPr>
        <w:t>A</w:t>
      </w:r>
      <w:r w:rsidRPr="008B0222">
        <w:rPr>
          <w:rFonts w:ascii="Arial" w:hAnsi="Arial" w:cs="Arial"/>
          <w:spacing w:val="-2"/>
        </w:rPr>
        <w:t xml:space="preserve"> </w:t>
      </w:r>
      <w:r w:rsidRPr="008B0222">
        <w:rPr>
          <w:rFonts w:ascii="Arial" w:hAnsi="Arial" w:cs="Arial"/>
        </w:rPr>
        <w:t>variable</w:t>
      </w:r>
      <w:r w:rsidRPr="008B0222">
        <w:rPr>
          <w:rFonts w:ascii="Arial" w:hAnsi="Arial" w:cs="Arial"/>
          <w:spacing w:val="-8"/>
        </w:rPr>
        <w:t xml:space="preserve"> </w:t>
      </w:r>
      <w:r w:rsidRPr="008B0222">
        <w:rPr>
          <w:rFonts w:ascii="Arial" w:hAnsi="Arial" w:cs="Arial"/>
        </w:rPr>
        <w:t>name</w:t>
      </w:r>
      <w:r w:rsidRPr="008B0222">
        <w:rPr>
          <w:rFonts w:ascii="Arial" w:hAnsi="Arial" w:cs="Arial"/>
          <w:spacing w:val="-8"/>
        </w:rPr>
        <w:t xml:space="preserve"> </w:t>
      </w:r>
      <w:r w:rsidRPr="008B0222">
        <w:rPr>
          <w:rFonts w:ascii="Arial" w:hAnsi="Arial" w:cs="Arial"/>
        </w:rPr>
        <w:t>can</w:t>
      </w:r>
      <w:r w:rsidRPr="008B0222">
        <w:rPr>
          <w:rFonts w:ascii="Arial" w:hAnsi="Arial" w:cs="Arial"/>
          <w:spacing w:val="-1"/>
        </w:rPr>
        <w:t xml:space="preserve"> </w:t>
      </w:r>
      <w:r w:rsidRPr="008B0222">
        <w:rPr>
          <w:rFonts w:ascii="Arial" w:hAnsi="Arial" w:cs="Arial"/>
        </w:rPr>
        <w:t>start</w:t>
      </w:r>
      <w:r w:rsidRPr="008B0222">
        <w:rPr>
          <w:rFonts w:ascii="Arial" w:hAnsi="Arial" w:cs="Arial"/>
          <w:spacing w:val="-1"/>
        </w:rPr>
        <w:t xml:space="preserve"> </w:t>
      </w:r>
      <w:r w:rsidRPr="008B0222">
        <w:rPr>
          <w:rFonts w:ascii="Arial" w:hAnsi="Arial" w:cs="Arial"/>
        </w:rPr>
        <w:t>with</w:t>
      </w:r>
      <w:r w:rsidRPr="008B0222">
        <w:rPr>
          <w:rFonts w:ascii="Arial" w:hAnsi="Arial" w:cs="Arial"/>
          <w:spacing w:val="-1"/>
        </w:rPr>
        <w:t xml:space="preserve"> </w:t>
      </w:r>
      <w:r w:rsidRPr="008B0222">
        <w:rPr>
          <w:rFonts w:ascii="Arial" w:hAnsi="Arial" w:cs="Arial"/>
        </w:rPr>
        <w:t>alphabet</w:t>
      </w:r>
      <w:r w:rsidRPr="008B0222">
        <w:rPr>
          <w:rFonts w:ascii="Arial" w:hAnsi="Arial" w:cs="Arial"/>
          <w:spacing w:val="-1"/>
        </w:rPr>
        <w:t xml:space="preserve"> </w:t>
      </w:r>
      <w:r w:rsidRPr="008B0222">
        <w:rPr>
          <w:rFonts w:ascii="Arial" w:hAnsi="Arial" w:cs="Arial"/>
        </w:rPr>
        <w:t>and</w:t>
      </w:r>
      <w:r w:rsidRPr="008B0222">
        <w:rPr>
          <w:rFonts w:ascii="Arial" w:hAnsi="Arial" w:cs="Arial"/>
          <w:spacing w:val="-8"/>
        </w:rPr>
        <w:t xml:space="preserve"> </w:t>
      </w:r>
      <w:r w:rsidRPr="008B0222">
        <w:rPr>
          <w:rFonts w:ascii="Arial" w:hAnsi="Arial" w:cs="Arial"/>
        </w:rPr>
        <w:t>underscore</w:t>
      </w:r>
      <w:r w:rsidRPr="008B0222">
        <w:rPr>
          <w:rFonts w:ascii="Arial" w:hAnsi="Arial" w:cs="Arial"/>
          <w:spacing w:val="-8"/>
        </w:rPr>
        <w:t xml:space="preserve"> </w:t>
      </w:r>
      <w:r w:rsidRPr="008B0222">
        <w:rPr>
          <w:rFonts w:ascii="Arial" w:hAnsi="Arial" w:cs="Arial"/>
        </w:rPr>
        <w:t>only.</w:t>
      </w:r>
      <w:r w:rsidRPr="008B0222">
        <w:rPr>
          <w:rFonts w:ascii="Arial" w:hAnsi="Arial" w:cs="Arial"/>
          <w:spacing w:val="-4"/>
        </w:rPr>
        <w:t xml:space="preserve"> </w:t>
      </w:r>
      <w:r w:rsidRPr="008B0222">
        <w:rPr>
          <w:rFonts w:ascii="Arial" w:hAnsi="Arial" w:cs="Arial"/>
        </w:rPr>
        <w:t>It</w:t>
      </w:r>
      <w:r w:rsidRPr="008B0222">
        <w:rPr>
          <w:rFonts w:ascii="Arial" w:hAnsi="Arial" w:cs="Arial"/>
          <w:spacing w:val="-6"/>
        </w:rPr>
        <w:t xml:space="preserve"> </w:t>
      </w:r>
      <w:r w:rsidRPr="008B0222">
        <w:rPr>
          <w:rFonts w:ascii="Arial" w:hAnsi="Arial" w:cs="Arial"/>
        </w:rPr>
        <w:t>can't</w:t>
      </w:r>
      <w:r w:rsidRPr="008B0222">
        <w:rPr>
          <w:rFonts w:ascii="Arial" w:hAnsi="Arial" w:cs="Arial"/>
          <w:spacing w:val="-1"/>
        </w:rPr>
        <w:t xml:space="preserve"> </w:t>
      </w:r>
      <w:r w:rsidRPr="008B0222">
        <w:rPr>
          <w:rFonts w:ascii="Arial" w:hAnsi="Arial" w:cs="Arial"/>
        </w:rPr>
        <w:t>start</w:t>
      </w:r>
      <w:r w:rsidRPr="008B0222">
        <w:rPr>
          <w:rFonts w:ascii="Arial" w:hAnsi="Arial" w:cs="Arial"/>
          <w:spacing w:val="-1"/>
        </w:rPr>
        <w:t xml:space="preserve"> </w:t>
      </w:r>
      <w:r w:rsidRPr="008B0222">
        <w:rPr>
          <w:rFonts w:ascii="Arial" w:hAnsi="Arial" w:cs="Arial"/>
        </w:rPr>
        <w:t>with</w:t>
      </w:r>
      <w:r w:rsidRPr="008B0222">
        <w:rPr>
          <w:rFonts w:ascii="Arial" w:hAnsi="Arial" w:cs="Arial"/>
          <w:spacing w:val="-1"/>
        </w:rPr>
        <w:t xml:space="preserve"> </w:t>
      </w:r>
      <w:r w:rsidRPr="008B0222">
        <w:rPr>
          <w:rFonts w:ascii="Arial" w:hAnsi="Arial" w:cs="Arial"/>
        </w:rPr>
        <w:t>digit. No white space is allowed within variable name.</w:t>
      </w:r>
    </w:p>
    <w:p w14:paraId="6A64F83C" w14:textId="77777777" w:rsidR="00464FF9" w:rsidRPr="008B0222" w:rsidRDefault="00000000">
      <w:pPr>
        <w:pStyle w:val="BodyText"/>
        <w:spacing w:before="1" w:line="516" w:lineRule="auto"/>
        <w:ind w:left="432" w:right="2923"/>
        <w:rPr>
          <w:rFonts w:ascii="Arial" w:hAnsi="Arial" w:cs="Arial"/>
        </w:rPr>
      </w:pPr>
      <w:r w:rsidRPr="008B0222">
        <w:rPr>
          <w:rFonts w:ascii="Arial" w:hAnsi="Arial" w:cs="Arial"/>
        </w:rPr>
        <w:t>A variable</w:t>
      </w:r>
      <w:r w:rsidRPr="008B0222">
        <w:rPr>
          <w:rFonts w:ascii="Arial" w:hAnsi="Arial" w:cs="Arial"/>
          <w:spacing w:val="-6"/>
        </w:rPr>
        <w:t xml:space="preserve"> </w:t>
      </w:r>
      <w:r w:rsidRPr="008B0222">
        <w:rPr>
          <w:rFonts w:ascii="Arial" w:hAnsi="Arial" w:cs="Arial"/>
        </w:rPr>
        <w:t>name</w:t>
      </w:r>
      <w:r w:rsidRPr="008B0222">
        <w:rPr>
          <w:rFonts w:ascii="Arial" w:hAnsi="Arial" w:cs="Arial"/>
          <w:spacing w:val="-6"/>
        </w:rPr>
        <w:t xml:space="preserve"> </w:t>
      </w:r>
      <w:r w:rsidRPr="008B0222">
        <w:rPr>
          <w:rFonts w:ascii="Arial" w:hAnsi="Arial" w:cs="Arial"/>
        </w:rPr>
        <w:t>must</w:t>
      </w:r>
      <w:r w:rsidRPr="008B0222">
        <w:rPr>
          <w:rFonts w:ascii="Arial" w:hAnsi="Arial" w:cs="Arial"/>
          <w:spacing w:val="-4"/>
        </w:rPr>
        <w:t xml:space="preserve"> </w:t>
      </w:r>
      <w:r w:rsidRPr="008B0222">
        <w:rPr>
          <w:rFonts w:ascii="Arial" w:hAnsi="Arial" w:cs="Arial"/>
        </w:rPr>
        <w:t>not be</w:t>
      </w:r>
      <w:r w:rsidRPr="008B0222">
        <w:rPr>
          <w:rFonts w:ascii="Arial" w:hAnsi="Arial" w:cs="Arial"/>
          <w:spacing w:val="-1"/>
        </w:rPr>
        <w:t xml:space="preserve"> </w:t>
      </w:r>
      <w:r w:rsidRPr="008B0222">
        <w:rPr>
          <w:rFonts w:ascii="Arial" w:hAnsi="Arial" w:cs="Arial"/>
        </w:rPr>
        <w:t>any</w:t>
      </w:r>
      <w:r w:rsidRPr="008B0222">
        <w:rPr>
          <w:rFonts w:ascii="Arial" w:hAnsi="Arial" w:cs="Arial"/>
          <w:spacing w:val="-5"/>
        </w:rPr>
        <w:t xml:space="preserve"> </w:t>
      </w:r>
      <w:r w:rsidRPr="008B0222">
        <w:rPr>
          <w:rFonts w:ascii="Arial" w:hAnsi="Arial" w:cs="Arial"/>
        </w:rPr>
        <w:t>reserved</w:t>
      </w:r>
      <w:r w:rsidRPr="008B0222">
        <w:rPr>
          <w:rFonts w:ascii="Arial" w:hAnsi="Arial" w:cs="Arial"/>
          <w:spacing w:val="-2"/>
        </w:rPr>
        <w:t xml:space="preserve"> </w:t>
      </w:r>
      <w:r w:rsidRPr="008B0222">
        <w:rPr>
          <w:rFonts w:ascii="Arial" w:hAnsi="Arial" w:cs="Arial"/>
        </w:rPr>
        <w:t>word</w:t>
      </w:r>
      <w:r w:rsidRPr="008B0222">
        <w:rPr>
          <w:rFonts w:ascii="Arial" w:hAnsi="Arial" w:cs="Arial"/>
          <w:spacing w:val="-6"/>
        </w:rPr>
        <w:t xml:space="preserve"> </w:t>
      </w:r>
      <w:r w:rsidRPr="008B0222">
        <w:rPr>
          <w:rFonts w:ascii="Arial" w:hAnsi="Arial" w:cs="Arial"/>
        </w:rPr>
        <w:t>or</w:t>
      </w:r>
      <w:r w:rsidRPr="008B0222">
        <w:rPr>
          <w:rFonts w:ascii="Arial" w:hAnsi="Arial" w:cs="Arial"/>
          <w:spacing w:val="-1"/>
        </w:rPr>
        <w:t xml:space="preserve"> </w:t>
      </w:r>
      <w:r w:rsidRPr="008B0222">
        <w:rPr>
          <w:rFonts w:ascii="Arial" w:hAnsi="Arial" w:cs="Arial"/>
        </w:rPr>
        <w:t>keyword</w:t>
      </w:r>
      <w:r w:rsidRPr="008B0222">
        <w:rPr>
          <w:rFonts w:ascii="Arial" w:hAnsi="Arial" w:cs="Arial"/>
          <w:spacing w:val="-2"/>
        </w:rPr>
        <w:t xml:space="preserve"> </w:t>
      </w:r>
      <w:r w:rsidRPr="008B0222">
        <w:rPr>
          <w:rFonts w:ascii="Arial" w:hAnsi="Arial" w:cs="Arial"/>
        </w:rPr>
        <w:t>e.g.</w:t>
      </w:r>
      <w:r w:rsidRPr="008B0222">
        <w:rPr>
          <w:rFonts w:ascii="Arial" w:hAnsi="Arial" w:cs="Arial"/>
          <w:spacing w:val="-2"/>
        </w:rPr>
        <w:t xml:space="preserve"> </w:t>
      </w:r>
      <w:r w:rsidRPr="008B0222">
        <w:rPr>
          <w:rFonts w:ascii="Arial" w:hAnsi="Arial" w:cs="Arial"/>
        </w:rPr>
        <w:t>char,</w:t>
      </w:r>
      <w:r w:rsidRPr="008B0222">
        <w:rPr>
          <w:rFonts w:ascii="Arial" w:hAnsi="Arial" w:cs="Arial"/>
          <w:spacing w:val="-7"/>
        </w:rPr>
        <w:t xml:space="preserve"> </w:t>
      </w:r>
      <w:r w:rsidRPr="008B0222">
        <w:rPr>
          <w:rFonts w:ascii="Arial" w:hAnsi="Arial" w:cs="Arial"/>
        </w:rPr>
        <w:t>float etc. Valid variable names:</w:t>
      </w:r>
    </w:p>
    <w:p w14:paraId="3E94031E" w14:textId="77777777" w:rsidR="00464FF9" w:rsidRPr="008B0222" w:rsidRDefault="00000000">
      <w:pPr>
        <w:spacing w:before="69" w:line="312" w:lineRule="auto"/>
        <w:ind w:left="1873" w:right="8783"/>
        <w:rPr>
          <w:rFonts w:ascii="Arial" w:hAnsi="Arial" w:cs="Arial"/>
          <w:sz w:val="20"/>
        </w:rPr>
      </w:pPr>
      <w:r w:rsidRPr="008B0222">
        <w:rPr>
          <w:rFonts w:ascii="Arial" w:hAnsi="Arial" w:cs="Arial"/>
          <w:b/>
          <w:sz w:val="20"/>
        </w:rPr>
        <w:t xml:space="preserve">int </w:t>
      </w:r>
      <w:r w:rsidRPr="008B0222">
        <w:rPr>
          <w:rFonts w:ascii="Arial" w:hAnsi="Arial" w:cs="Arial"/>
          <w:sz w:val="20"/>
        </w:rPr>
        <w:t xml:space="preserve">a; </w:t>
      </w:r>
      <w:r w:rsidRPr="008B0222">
        <w:rPr>
          <w:rFonts w:ascii="Arial" w:hAnsi="Arial" w:cs="Arial"/>
          <w:b/>
          <w:sz w:val="20"/>
        </w:rPr>
        <w:t>int</w:t>
      </w:r>
      <w:r w:rsidRPr="008B0222">
        <w:rPr>
          <w:rFonts w:ascii="Arial" w:hAnsi="Arial" w:cs="Arial"/>
          <w:b/>
          <w:spacing w:val="-18"/>
          <w:sz w:val="20"/>
        </w:rPr>
        <w:t xml:space="preserve"> </w:t>
      </w:r>
      <w:r w:rsidRPr="008B0222">
        <w:rPr>
          <w:rFonts w:ascii="Arial" w:hAnsi="Arial" w:cs="Arial"/>
          <w:sz w:val="20"/>
        </w:rPr>
        <w:t xml:space="preserve">_ab; </w:t>
      </w:r>
      <w:r w:rsidRPr="008B0222">
        <w:rPr>
          <w:rFonts w:ascii="Arial" w:hAnsi="Arial" w:cs="Arial"/>
          <w:b/>
          <w:sz w:val="20"/>
        </w:rPr>
        <w:t>int</w:t>
      </w:r>
      <w:r w:rsidRPr="008B0222">
        <w:rPr>
          <w:rFonts w:ascii="Arial" w:hAnsi="Arial" w:cs="Arial"/>
          <w:b/>
          <w:spacing w:val="1"/>
          <w:sz w:val="20"/>
        </w:rPr>
        <w:t xml:space="preserve"> </w:t>
      </w:r>
      <w:r w:rsidRPr="008B0222">
        <w:rPr>
          <w:rFonts w:ascii="Arial" w:hAnsi="Arial" w:cs="Arial"/>
          <w:spacing w:val="-4"/>
          <w:sz w:val="20"/>
        </w:rPr>
        <w:t>a30;</w:t>
      </w:r>
    </w:p>
    <w:p w14:paraId="4F487043" w14:textId="77777777" w:rsidR="00464FF9" w:rsidRPr="008B0222" w:rsidRDefault="00000000">
      <w:pPr>
        <w:pStyle w:val="BodyText"/>
        <w:spacing w:before="210"/>
        <w:ind w:left="432"/>
        <w:rPr>
          <w:rFonts w:ascii="Arial" w:hAnsi="Arial" w:cs="Arial"/>
        </w:rPr>
      </w:pPr>
      <w:r w:rsidRPr="008B0222">
        <w:rPr>
          <w:rFonts w:ascii="Arial" w:hAnsi="Arial" w:cs="Arial"/>
        </w:rPr>
        <w:t>Invalid</w:t>
      </w:r>
      <w:r w:rsidRPr="008B0222">
        <w:rPr>
          <w:rFonts w:ascii="Arial" w:hAnsi="Arial" w:cs="Arial"/>
          <w:spacing w:val="-9"/>
        </w:rPr>
        <w:t xml:space="preserve"> </w:t>
      </w:r>
      <w:r w:rsidRPr="008B0222">
        <w:rPr>
          <w:rFonts w:ascii="Arial" w:hAnsi="Arial" w:cs="Arial"/>
        </w:rPr>
        <w:t>variable</w:t>
      </w:r>
      <w:r w:rsidRPr="008B0222">
        <w:rPr>
          <w:rFonts w:ascii="Arial" w:hAnsi="Arial" w:cs="Arial"/>
          <w:spacing w:val="-11"/>
        </w:rPr>
        <w:t xml:space="preserve"> </w:t>
      </w:r>
      <w:r w:rsidRPr="008B0222">
        <w:rPr>
          <w:rFonts w:ascii="Arial" w:hAnsi="Arial" w:cs="Arial"/>
          <w:spacing w:val="-2"/>
        </w:rPr>
        <w:t>names:</w:t>
      </w:r>
    </w:p>
    <w:p w14:paraId="2907966E" w14:textId="77777777" w:rsidR="00464FF9" w:rsidRPr="008B0222" w:rsidRDefault="00464FF9">
      <w:pPr>
        <w:pStyle w:val="BodyText"/>
        <w:spacing w:before="109"/>
        <w:rPr>
          <w:rFonts w:ascii="Arial" w:hAnsi="Arial" w:cs="Arial"/>
        </w:rPr>
      </w:pPr>
    </w:p>
    <w:p w14:paraId="2322B681" w14:textId="77777777" w:rsidR="00464FF9" w:rsidRPr="008B0222" w:rsidRDefault="00000000">
      <w:pPr>
        <w:ind w:left="1873"/>
        <w:rPr>
          <w:rFonts w:ascii="Arial" w:hAnsi="Arial" w:cs="Arial"/>
          <w:sz w:val="20"/>
        </w:rPr>
      </w:pPr>
      <w:r w:rsidRPr="008B0222">
        <w:rPr>
          <w:rFonts w:ascii="Arial" w:hAnsi="Arial" w:cs="Arial"/>
          <w:b/>
          <w:sz w:val="20"/>
        </w:rPr>
        <w:t>int</w:t>
      </w:r>
      <w:r w:rsidRPr="008B0222">
        <w:rPr>
          <w:rFonts w:ascii="Arial" w:hAnsi="Arial" w:cs="Arial"/>
          <w:b/>
          <w:spacing w:val="1"/>
          <w:sz w:val="20"/>
        </w:rPr>
        <w:t xml:space="preserve"> </w:t>
      </w:r>
      <w:r w:rsidRPr="008B0222">
        <w:rPr>
          <w:rFonts w:ascii="Arial" w:hAnsi="Arial" w:cs="Arial"/>
          <w:spacing w:val="-7"/>
          <w:sz w:val="20"/>
        </w:rPr>
        <w:t>4;</w:t>
      </w:r>
    </w:p>
    <w:p w14:paraId="05C043B7" w14:textId="77777777" w:rsidR="00464FF9" w:rsidRPr="008B0222" w:rsidRDefault="00000000">
      <w:pPr>
        <w:spacing w:before="69"/>
        <w:ind w:left="1873"/>
        <w:rPr>
          <w:rFonts w:ascii="Arial" w:hAnsi="Arial" w:cs="Arial"/>
          <w:sz w:val="20"/>
        </w:rPr>
      </w:pPr>
      <w:r w:rsidRPr="008B0222">
        <w:rPr>
          <w:rFonts w:ascii="Arial" w:hAnsi="Arial" w:cs="Arial"/>
          <w:b/>
          <w:sz w:val="20"/>
        </w:rPr>
        <w:t>int</w:t>
      </w:r>
      <w:r w:rsidRPr="008B0222">
        <w:rPr>
          <w:rFonts w:ascii="Arial" w:hAnsi="Arial" w:cs="Arial"/>
          <w:b/>
          <w:spacing w:val="1"/>
          <w:sz w:val="20"/>
        </w:rPr>
        <w:t xml:space="preserve"> </w:t>
      </w:r>
      <w:r w:rsidRPr="008B0222">
        <w:rPr>
          <w:rFonts w:ascii="Arial" w:hAnsi="Arial" w:cs="Arial"/>
          <w:sz w:val="20"/>
        </w:rPr>
        <w:t>x</w:t>
      </w:r>
      <w:r w:rsidRPr="008B0222">
        <w:rPr>
          <w:rFonts w:ascii="Arial" w:hAnsi="Arial" w:cs="Arial"/>
          <w:spacing w:val="-3"/>
          <w:sz w:val="20"/>
        </w:rPr>
        <w:t xml:space="preserve"> </w:t>
      </w:r>
      <w:r w:rsidRPr="008B0222">
        <w:rPr>
          <w:rFonts w:ascii="Arial" w:hAnsi="Arial" w:cs="Arial"/>
          <w:spacing w:val="-5"/>
          <w:sz w:val="20"/>
        </w:rPr>
        <w:t>y;</w:t>
      </w:r>
    </w:p>
    <w:p w14:paraId="3BF27695" w14:textId="77777777" w:rsidR="00464FF9" w:rsidRPr="008B0222" w:rsidRDefault="00000000">
      <w:pPr>
        <w:spacing w:before="73"/>
        <w:ind w:left="1873"/>
        <w:rPr>
          <w:rFonts w:ascii="Arial" w:hAnsi="Arial" w:cs="Arial"/>
          <w:sz w:val="20"/>
        </w:rPr>
      </w:pPr>
      <w:r w:rsidRPr="008B0222">
        <w:rPr>
          <w:rFonts w:ascii="Arial" w:hAnsi="Arial" w:cs="Arial"/>
          <w:b/>
          <w:sz w:val="20"/>
          <w:lang w:val="en-IN"/>
        </w:rPr>
        <w:t>I</w:t>
      </w:r>
      <w:proofErr w:type="spellStart"/>
      <w:r w:rsidRPr="008B0222">
        <w:rPr>
          <w:rFonts w:ascii="Arial" w:hAnsi="Arial" w:cs="Arial"/>
          <w:b/>
          <w:sz w:val="20"/>
        </w:rPr>
        <w:t>nt</w:t>
      </w:r>
      <w:proofErr w:type="spellEnd"/>
      <w:r w:rsidRPr="008B0222">
        <w:rPr>
          <w:rFonts w:ascii="Arial" w:hAnsi="Arial" w:cs="Arial"/>
          <w:b/>
          <w:spacing w:val="-1"/>
          <w:sz w:val="20"/>
        </w:rPr>
        <w:t xml:space="preserve"> </w:t>
      </w:r>
      <w:r w:rsidRPr="008B0222">
        <w:rPr>
          <w:rFonts w:ascii="Arial" w:hAnsi="Arial" w:cs="Arial"/>
          <w:b/>
          <w:spacing w:val="-2"/>
          <w:sz w:val="20"/>
        </w:rPr>
        <w:t>double</w:t>
      </w:r>
      <w:r w:rsidRPr="008B0222">
        <w:rPr>
          <w:rFonts w:ascii="Arial" w:hAnsi="Arial" w:cs="Arial"/>
          <w:spacing w:val="-2"/>
          <w:sz w:val="20"/>
        </w:rPr>
        <w:t>;</w:t>
      </w:r>
    </w:p>
    <w:p w14:paraId="5FBC0752" w14:textId="77777777" w:rsidR="00464FF9" w:rsidRPr="008B0222" w:rsidRDefault="00464FF9">
      <w:pPr>
        <w:rPr>
          <w:rFonts w:ascii="Arial" w:hAnsi="Arial" w:cs="Arial"/>
          <w:sz w:val="20"/>
        </w:rPr>
      </w:pPr>
    </w:p>
    <w:p w14:paraId="56E8CE67" w14:textId="77777777" w:rsidR="00D162BD" w:rsidRPr="008B0222" w:rsidRDefault="00000000">
      <w:pPr>
        <w:pStyle w:val="Heading1"/>
        <w:spacing w:before="90"/>
        <w:rPr>
          <w:rFonts w:ascii="Arial" w:hAnsi="Arial" w:cs="Arial"/>
          <w:spacing w:val="-3"/>
        </w:rPr>
      </w:pPr>
      <w:bookmarkStart w:id="30" w:name="C++_Operators"/>
      <w:bookmarkEnd w:id="30"/>
      <w:r w:rsidRPr="008B0222">
        <w:rPr>
          <w:rFonts w:ascii="Arial" w:hAnsi="Arial" w:cs="Arial"/>
          <w:spacing w:val="-3"/>
        </w:rPr>
        <w:t xml:space="preserve"> </w:t>
      </w:r>
    </w:p>
    <w:p w14:paraId="781E211C" w14:textId="77777777" w:rsidR="00D162BD" w:rsidRPr="008B0222" w:rsidRDefault="00D162BD">
      <w:pPr>
        <w:pStyle w:val="Heading1"/>
        <w:spacing w:before="90"/>
        <w:rPr>
          <w:rFonts w:ascii="Arial" w:hAnsi="Arial" w:cs="Arial"/>
          <w:spacing w:val="-3"/>
        </w:rPr>
      </w:pPr>
    </w:p>
    <w:p w14:paraId="278F6CDF" w14:textId="77777777" w:rsidR="00D162BD" w:rsidRPr="008B0222" w:rsidRDefault="00D162BD">
      <w:pPr>
        <w:pStyle w:val="Heading1"/>
        <w:spacing w:before="90"/>
        <w:rPr>
          <w:rFonts w:ascii="Arial" w:hAnsi="Arial" w:cs="Arial"/>
          <w:spacing w:val="-3"/>
        </w:rPr>
      </w:pPr>
    </w:p>
    <w:p w14:paraId="5A4A57F8" w14:textId="77777777" w:rsidR="00D162BD" w:rsidRPr="008B0222" w:rsidRDefault="00D162BD">
      <w:pPr>
        <w:pStyle w:val="Heading1"/>
        <w:spacing w:before="90"/>
        <w:rPr>
          <w:rFonts w:ascii="Arial" w:hAnsi="Arial" w:cs="Arial"/>
          <w:spacing w:val="-3"/>
        </w:rPr>
      </w:pPr>
    </w:p>
    <w:p w14:paraId="18DCE332" w14:textId="42627A54" w:rsidR="00D162BD" w:rsidRPr="008B0222" w:rsidRDefault="00D162BD">
      <w:pPr>
        <w:pStyle w:val="Heading1"/>
        <w:spacing w:before="90"/>
        <w:rPr>
          <w:rFonts w:ascii="Arial" w:hAnsi="Arial" w:cs="Arial"/>
          <w:spacing w:val="-3"/>
        </w:rPr>
      </w:pPr>
      <w:r w:rsidRPr="008B0222">
        <w:rPr>
          <w:rFonts w:ascii="Arial" w:hAnsi="Arial" w:cs="Arial"/>
          <w:spacing w:val="-3"/>
        </w:rPr>
        <w:lastRenderedPageBreak/>
        <w:t>Expressions</w:t>
      </w:r>
    </w:p>
    <w:p w14:paraId="632040E5" w14:textId="77777777" w:rsidR="008B0222" w:rsidRPr="008B0222" w:rsidRDefault="008B0222" w:rsidP="008B0222">
      <w:pPr>
        <w:rPr>
          <w:rFonts w:ascii="Arial" w:hAnsi="Arial" w:cs="Arial"/>
        </w:rPr>
      </w:pPr>
      <w:r w:rsidRPr="008B0222">
        <w:rPr>
          <w:rFonts w:ascii="Arial" w:hAnsi="Arial" w:cs="Arial"/>
        </w:rPr>
        <w:t>An expression is a combination of operators, constants and variables. An expression may consist of one or more operands, and zero or more operators to produce a</w:t>
      </w:r>
      <w:r w:rsidRPr="008B0222">
        <w:rPr>
          <w:rFonts w:ascii="Arial" w:hAnsi="Arial" w:cs="Arial"/>
          <w:sz w:val="24"/>
          <w:szCs w:val="24"/>
        </w:rPr>
        <w:t xml:space="preserve"> value.</w:t>
      </w:r>
      <w:r w:rsidRPr="008B0222">
        <w:rPr>
          <w:rFonts w:ascii="Arial" w:hAnsi="Arial" w:cs="Arial"/>
        </w:rPr>
        <w:t xml:space="preserve"> </w:t>
      </w:r>
      <w:r w:rsidRPr="008B0222">
        <w:rPr>
          <w:rFonts w:ascii="Arial" w:hAnsi="Arial" w:cs="Arial"/>
          <w:noProof/>
        </w:rPr>
        <w:drawing>
          <wp:inline distT="0" distB="0" distL="0" distR="0" wp14:anchorId="61702AF6" wp14:editId="272CFB88">
            <wp:extent cx="3787140" cy="2033806"/>
            <wp:effectExtent l="0" t="0" r="3810" b="5080"/>
            <wp:docPr id="40762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807" t="6617" r="3283" b="13083"/>
                    <a:stretch>
                      <a:fillRect/>
                    </a:stretch>
                  </pic:blipFill>
                  <pic:spPr bwMode="auto">
                    <a:xfrm>
                      <a:off x="0" y="0"/>
                      <a:ext cx="3805522" cy="2043678"/>
                    </a:xfrm>
                    <a:prstGeom prst="rect">
                      <a:avLst/>
                    </a:prstGeom>
                    <a:noFill/>
                    <a:ln>
                      <a:noFill/>
                    </a:ln>
                    <a:extLst>
                      <a:ext uri="{53640926-AAD7-44D8-BBD7-CCE9431645EC}">
                        <a14:shadowObscured xmlns:a14="http://schemas.microsoft.com/office/drawing/2010/main"/>
                      </a:ext>
                    </a:extLst>
                  </pic:spPr>
                </pic:pic>
              </a:graphicData>
            </a:graphic>
          </wp:inline>
        </w:drawing>
      </w:r>
    </w:p>
    <w:p w14:paraId="67666FAD" w14:textId="77777777" w:rsidR="008B0222" w:rsidRPr="008B0222" w:rsidRDefault="008B0222" w:rsidP="008B0222">
      <w:pPr>
        <w:rPr>
          <w:rFonts w:ascii="Arial" w:hAnsi="Arial" w:cs="Arial"/>
          <w:noProof/>
        </w:rPr>
      </w:pPr>
      <w:r w:rsidRPr="008B0222">
        <w:rPr>
          <w:rFonts w:ascii="Arial" w:hAnsi="Arial" w:cs="Arial"/>
          <w:b/>
          <w:bCs/>
          <w:u w:val="single"/>
        </w:rPr>
        <w:t>Types of Expressions:</w:t>
      </w:r>
      <w:r w:rsidRPr="008B0222">
        <w:rPr>
          <w:rFonts w:ascii="Arial" w:hAnsi="Arial" w:cs="Arial"/>
        </w:rPr>
        <w:t> Expressions may be of the following types:</w:t>
      </w:r>
      <w:r w:rsidRPr="008B0222">
        <w:rPr>
          <w:rFonts w:ascii="Arial" w:hAnsi="Arial" w:cs="Arial"/>
          <w:noProof/>
        </w:rPr>
        <w:t xml:space="preserve"> </w:t>
      </w:r>
      <w:r w:rsidRPr="008B0222">
        <w:rPr>
          <w:rFonts w:ascii="Arial" w:hAnsi="Arial" w:cs="Arial"/>
          <w:noProof/>
        </w:rPr>
        <w:drawing>
          <wp:inline distT="0" distB="0" distL="0" distR="0" wp14:anchorId="03BA53EC" wp14:editId="1E322B1A">
            <wp:extent cx="4670415" cy="2865120"/>
            <wp:effectExtent l="0" t="0" r="0" b="0"/>
            <wp:docPr id="1427764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110" t="9304" r="9208" b="8249"/>
                    <a:stretch>
                      <a:fillRect/>
                    </a:stretch>
                  </pic:blipFill>
                  <pic:spPr bwMode="auto">
                    <a:xfrm>
                      <a:off x="0" y="0"/>
                      <a:ext cx="4723032" cy="2897399"/>
                    </a:xfrm>
                    <a:prstGeom prst="rect">
                      <a:avLst/>
                    </a:prstGeom>
                    <a:noFill/>
                    <a:ln>
                      <a:noFill/>
                    </a:ln>
                    <a:extLst>
                      <a:ext uri="{53640926-AAD7-44D8-BBD7-CCE9431645EC}">
                        <a14:shadowObscured xmlns:a14="http://schemas.microsoft.com/office/drawing/2010/main"/>
                      </a:ext>
                    </a:extLst>
                  </pic:spPr>
                </pic:pic>
              </a:graphicData>
            </a:graphic>
          </wp:inline>
        </w:drawing>
      </w:r>
    </w:p>
    <w:p w14:paraId="5FD71B8F" w14:textId="77777777" w:rsidR="008B0222" w:rsidRPr="009E620E" w:rsidRDefault="008B0222" w:rsidP="008B0222">
      <w:pPr>
        <w:widowControl/>
        <w:numPr>
          <w:ilvl w:val="0"/>
          <w:numId w:val="14"/>
        </w:numPr>
        <w:autoSpaceDE/>
        <w:autoSpaceDN/>
        <w:spacing w:after="160" w:line="259" w:lineRule="auto"/>
        <w:rPr>
          <w:rFonts w:ascii="Arial" w:hAnsi="Arial" w:cs="Arial"/>
        </w:rPr>
      </w:pPr>
      <w:r w:rsidRPr="009E620E">
        <w:rPr>
          <w:rFonts w:ascii="Arial" w:hAnsi="Arial" w:cs="Arial"/>
          <w:b/>
          <w:bCs/>
        </w:rPr>
        <w:t>Constant expressions</w:t>
      </w:r>
      <w:r w:rsidRPr="009E620E">
        <w:rPr>
          <w:rFonts w:ascii="Arial" w:hAnsi="Arial" w:cs="Arial"/>
        </w:rPr>
        <w:t>: Constant Expressions consists of only constant values. A constant value is one that doesn't change. </w:t>
      </w:r>
      <w:r w:rsidRPr="009E620E">
        <w:rPr>
          <w:rFonts w:ascii="Arial" w:hAnsi="Arial" w:cs="Arial"/>
          <w:b/>
          <w:bCs/>
        </w:rPr>
        <w:t>Examples</w:t>
      </w:r>
      <w:r w:rsidRPr="009E620E">
        <w:rPr>
          <w:rFonts w:ascii="Arial" w:hAnsi="Arial" w:cs="Arial"/>
        </w:rPr>
        <w:t>:</w:t>
      </w:r>
    </w:p>
    <w:p w14:paraId="5A492360" w14:textId="77777777" w:rsidR="008B0222" w:rsidRPr="009E620E" w:rsidRDefault="008B0222" w:rsidP="008B0222">
      <w:pPr>
        <w:spacing w:after="160" w:line="259" w:lineRule="auto"/>
        <w:rPr>
          <w:rFonts w:ascii="Arial" w:hAnsi="Arial" w:cs="Arial"/>
        </w:rPr>
      </w:pPr>
      <w:r w:rsidRPr="009E620E">
        <w:rPr>
          <w:rFonts w:ascii="Arial" w:hAnsi="Arial" w:cs="Arial"/>
        </w:rPr>
        <w:t>5, 10 + 5 / 6.0, 'x’</w:t>
      </w:r>
    </w:p>
    <w:p w14:paraId="42DEFF54" w14:textId="77777777" w:rsidR="008B0222" w:rsidRPr="009E620E" w:rsidRDefault="008B0222" w:rsidP="008B0222">
      <w:pPr>
        <w:widowControl/>
        <w:numPr>
          <w:ilvl w:val="0"/>
          <w:numId w:val="14"/>
        </w:numPr>
        <w:autoSpaceDE/>
        <w:autoSpaceDN/>
        <w:spacing w:after="160" w:line="259" w:lineRule="auto"/>
        <w:rPr>
          <w:rFonts w:ascii="Arial" w:hAnsi="Arial" w:cs="Arial"/>
        </w:rPr>
      </w:pPr>
      <w:r w:rsidRPr="009E620E">
        <w:rPr>
          <w:rFonts w:ascii="Arial" w:hAnsi="Arial" w:cs="Arial"/>
          <w:b/>
          <w:bCs/>
        </w:rPr>
        <w:t>Integral expressions</w:t>
      </w:r>
      <w:r w:rsidRPr="009E620E">
        <w:rPr>
          <w:rFonts w:ascii="Arial" w:hAnsi="Arial" w:cs="Arial"/>
        </w:rPr>
        <w:t>: Integral Expressions are those which produce integer results after implementing all the automatic and explicit type conversions. </w:t>
      </w:r>
      <w:r w:rsidRPr="009E620E">
        <w:rPr>
          <w:rFonts w:ascii="Arial" w:hAnsi="Arial" w:cs="Arial"/>
          <w:b/>
          <w:bCs/>
        </w:rPr>
        <w:t>Examples</w:t>
      </w:r>
      <w:r w:rsidRPr="009E620E">
        <w:rPr>
          <w:rFonts w:ascii="Arial" w:hAnsi="Arial" w:cs="Arial"/>
        </w:rPr>
        <w:t>:</w:t>
      </w:r>
    </w:p>
    <w:p w14:paraId="7FF6111A" w14:textId="77777777" w:rsidR="008B0222" w:rsidRPr="009E620E" w:rsidRDefault="008B0222" w:rsidP="008B0222">
      <w:pPr>
        <w:spacing w:after="160" w:line="259" w:lineRule="auto"/>
        <w:rPr>
          <w:rFonts w:ascii="Arial" w:hAnsi="Arial" w:cs="Arial"/>
        </w:rPr>
      </w:pPr>
      <w:r w:rsidRPr="009E620E">
        <w:rPr>
          <w:rFonts w:ascii="Arial" w:hAnsi="Arial" w:cs="Arial"/>
        </w:rPr>
        <w:t>x, x * y, x + int( 5.0)</w:t>
      </w:r>
    </w:p>
    <w:p w14:paraId="1DFB1F9D" w14:textId="77777777" w:rsidR="008B0222" w:rsidRPr="009E620E" w:rsidRDefault="008B0222" w:rsidP="008B0222">
      <w:pPr>
        <w:spacing w:after="160" w:line="259" w:lineRule="auto"/>
        <w:rPr>
          <w:rFonts w:ascii="Arial" w:hAnsi="Arial" w:cs="Arial"/>
        </w:rPr>
      </w:pPr>
      <w:r w:rsidRPr="009E620E">
        <w:rPr>
          <w:rFonts w:ascii="Arial" w:hAnsi="Arial" w:cs="Arial"/>
        </w:rPr>
        <w:t>where x and y are integer variables.</w:t>
      </w:r>
    </w:p>
    <w:p w14:paraId="45F8859A" w14:textId="77777777" w:rsidR="008B0222" w:rsidRPr="009E620E" w:rsidRDefault="008B0222" w:rsidP="008B0222">
      <w:pPr>
        <w:widowControl/>
        <w:numPr>
          <w:ilvl w:val="0"/>
          <w:numId w:val="14"/>
        </w:numPr>
        <w:autoSpaceDE/>
        <w:autoSpaceDN/>
        <w:spacing w:after="160" w:line="259" w:lineRule="auto"/>
        <w:rPr>
          <w:rFonts w:ascii="Arial" w:hAnsi="Arial" w:cs="Arial"/>
        </w:rPr>
      </w:pPr>
      <w:r w:rsidRPr="009E620E">
        <w:rPr>
          <w:rFonts w:ascii="Arial" w:hAnsi="Arial" w:cs="Arial"/>
          <w:b/>
          <w:bCs/>
        </w:rPr>
        <w:t>Floating expressions</w:t>
      </w:r>
      <w:r w:rsidRPr="009E620E">
        <w:rPr>
          <w:rFonts w:ascii="Arial" w:hAnsi="Arial" w:cs="Arial"/>
        </w:rPr>
        <w:t>: Float Expressions are which produce floating point results after implementing all the automatic and explicit type conversions. </w:t>
      </w:r>
      <w:r w:rsidRPr="009E620E">
        <w:rPr>
          <w:rFonts w:ascii="Arial" w:hAnsi="Arial" w:cs="Arial"/>
          <w:b/>
          <w:bCs/>
        </w:rPr>
        <w:t>Examples</w:t>
      </w:r>
      <w:r w:rsidRPr="009E620E">
        <w:rPr>
          <w:rFonts w:ascii="Arial" w:hAnsi="Arial" w:cs="Arial"/>
        </w:rPr>
        <w:t>:</w:t>
      </w:r>
    </w:p>
    <w:p w14:paraId="6A2A4E4B" w14:textId="77777777" w:rsidR="008B0222" w:rsidRPr="009E620E" w:rsidRDefault="008B0222" w:rsidP="008B0222">
      <w:pPr>
        <w:spacing w:after="160" w:line="259" w:lineRule="auto"/>
        <w:rPr>
          <w:rFonts w:ascii="Arial" w:hAnsi="Arial" w:cs="Arial"/>
        </w:rPr>
      </w:pPr>
      <w:r w:rsidRPr="009E620E">
        <w:rPr>
          <w:rFonts w:ascii="Arial" w:hAnsi="Arial" w:cs="Arial"/>
        </w:rPr>
        <w:t>x + y, 10.75</w:t>
      </w:r>
    </w:p>
    <w:p w14:paraId="740A7BEB" w14:textId="77777777" w:rsidR="008B0222" w:rsidRPr="009E620E" w:rsidRDefault="008B0222" w:rsidP="008B0222">
      <w:pPr>
        <w:spacing w:after="160" w:line="259" w:lineRule="auto"/>
        <w:rPr>
          <w:rFonts w:ascii="Arial" w:hAnsi="Arial" w:cs="Arial"/>
        </w:rPr>
      </w:pPr>
      <w:r w:rsidRPr="009E620E">
        <w:rPr>
          <w:rFonts w:ascii="Arial" w:hAnsi="Arial" w:cs="Arial"/>
        </w:rPr>
        <w:t>where x and y are floating point variables.</w:t>
      </w:r>
    </w:p>
    <w:p w14:paraId="5140DD0F" w14:textId="77777777" w:rsidR="008B0222" w:rsidRPr="009E620E" w:rsidRDefault="008B0222" w:rsidP="008B0222">
      <w:pPr>
        <w:widowControl/>
        <w:numPr>
          <w:ilvl w:val="0"/>
          <w:numId w:val="14"/>
        </w:numPr>
        <w:autoSpaceDE/>
        <w:autoSpaceDN/>
        <w:spacing w:after="160" w:line="259" w:lineRule="auto"/>
        <w:rPr>
          <w:rFonts w:ascii="Arial" w:hAnsi="Arial" w:cs="Arial"/>
        </w:rPr>
      </w:pPr>
      <w:r w:rsidRPr="009E620E">
        <w:rPr>
          <w:rFonts w:ascii="Arial" w:hAnsi="Arial" w:cs="Arial"/>
          <w:b/>
          <w:bCs/>
        </w:rPr>
        <w:t>Relational expressions</w:t>
      </w:r>
      <w:r w:rsidRPr="009E620E">
        <w:rPr>
          <w:rFonts w:ascii="Arial" w:hAnsi="Arial" w:cs="Arial"/>
        </w:rPr>
        <w:t>: Relational Expressions yield results of type bool which takes a value true or false. When arithmetic expressions are used on either side of a relational operator, they will be evaluated first and then the results compared. Relational expressions are also known as Boolean expressions. </w:t>
      </w:r>
      <w:r w:rsidRPr="009E620E">
        <w:rPr>
          <w:rFonts w:ascii="Arial" w:hAnsi="Arial" w:cs="Arial"/>
          <w:b/>
          <w:bCs/>
        </w:rPr>
        <w:t>Examples</w:t>
      </w:r>
      <w:r w:rsidRPr="009E620E">
        <w:rPr>
          <w:rFonts w:ascii="Arial" w:hAnsi="Arial" w:cs="Arial"/>
        </w:rPr>
        <w:t>:</w:t>
      </w:r>
    </w:p>
    <w:p w14:paraId="406D5780" w14:textId="77777777" w:rsidR="008B0222" w:rsidRPr="009E620E" w:rsidRDefault="008B0222" w:rsidP="008B0222">
      <w:pPr>
        <w:spacing w:after="160" w:line="259" w:lineRule="auto"/>
        <w:rPr>
          <w:rFonts w:ascii="Arial" w:hAnsi="Arial" w:cs="Arial"/>
        </w:rPr>
      </w:pPr>
      <w:r w:rsidRPr="009E620E">
        <w:rPr>
          <w:rFonts w:ascii="Arial" w:hAnsi="Arial" w:cs="Arial"/>
        </w:rPr>
        <w:t>x &lt;= y, x + y &gt; 2</w:t>
      </w:r>
    </w:p>
    <w:p w14:paraId="3DC2952E" w14:textId="77777777" w:rsidR="008B0222" w:rsidRPr="009E620E" w:rsidRDefault="008B0222" w:rsidP="008B0222">
      <w:pPr>
        <w:widowControl/>
        <w:numPr>
          <w:ilvl w:val="0"/>
          <w:numId w:val="14"/>
        </w:numPr>
        <w:autoSpaceDE/>
        <w:autoSpaceDN/>
        <w:spacing w:after="160" w:line="259" w:lineRule="auto"/>
        <w:rPr>
          <w:rFonts w:ascii="Arial" w:hAnsi="Arial" w:cs="Arial"/>
        </w:rPr>
      </w:pPr>
      <w:r w:rsidRPr="009E620E">
        <w:rPr>
          <w:rFonts w:ascii="Arial" w:hAnsi="Arial" w:cs="Arial"/>
          <w:b/>
          <w:bCs/>
        </w:rPr>
        <w:lastRenderedPageBreak/>
        <w:t>Logical expressions</w:t>
      </w:r>
      <w:r w:rsidRPr="009E620E">
        <w:rPr>
          <w:rFonts w:ascii="Arial" w:hAnsi="Arial" w:cs="Arial"/>
        </w:rPr>
        <w:t>: Logical Expressions combine two or more relational expressions and produces bool type results. </w:t>
      </w:r>
      <w:r w:rsidRPr="009E620E">
        <w:rPr>
          <w:rFonts w:ascii="Arial" w:hAnsi="Arial" w:cs="Arial"/>
          <w:b/>
          <w:bCs/>
        </w:rPr>
        <w:t>Examples</w:t>
      </w:r>
      <w:r w:rsidRPr="009E620E">
        <w:rPr>
          <w:rFonts w:ascii="Arial" w:hAnsi="Arial" w:cs="Arial"/>
        </w:rPr>
        <w:t>:</w:t>
      </w:r>
    </w:p>
    <w:p w14:paraId="6CE1CAB8" w14:textId="77777777" w:rsidR="008B0222" w:rsidRPr="009E620E" w:rsidRDefault="008B0222" w:rsidP="008B0222">
      <w:pPr>
        <w:spacing w:after="160" w:line="259" w:lineRule="auto"/>
        <w:rPr>
          <w:rFonts w:ascii="Arial" w:hAnsi="Arial" w:cs="Arial"/>
        </w:rPr>
      </w:pPr>
      <w:r w:rsidRPr="009E620E">
        <w:rPr>
          <w:rFonts w:ascii="Arial" w:hAnsi="Arial" w:cs="Arial"/>
        </w:rPr>
        <w:t xml:space="preserve"> x &gt; y &amp;&amp; x == 10, x == 10 || y == 5 </w:t>
      </w:r>
    </w:p>
    <w:p w14:paraId="2D2AD9D9" w14:textId="77777777" w:rsidR="008B0222" w:rsidRPr="009E620E" w:rsidRDefault="008B0222" w:rsidP="008B0222">
      <w:pPr>
        <w:widowControl/>
        <w:numPr>
          <w:ilvl w:val="0"/>
          <w:numId w:val="14"/>
        </w:numPr>
        <w:autoSpaceDE/>
        <w:autoSpaceDN/>
        <w:spacing w:after="160" w:line="259" w:lineRule="auto"/>
        <w:rPr>
          <w:rFonts w:ascii="Arial" w:hAnsi="Arial" w:cs="Arial"/>
        </w:rPr>
      </w:pPr>
      <w:r w:rsidRPr="009E620E">
        <w:rPr>
          <w:rFonts w:ascii="Arial" w:hAnsi="Arial" w:cs="Arial"/>
          <w:b/>
          <w:bCs/>
        </w:rPr>
        <w:t>Pointer expressions</w:t>
      </w:r>
      <w:r w:rsidRPr="009E620E">
        <w:rPr>
          <w:rFonts w:ascii="Arial" w:hAnsi="Arial" w:cs="Arial"/>
        </w:rPr>
        <w:t>: Pointer Expressions produce address values. </w:t>
      </w:r>
      <w:r w:rsidRPr="009E620E">
        <w:rPr>
          <w:rFonts w:ascii="Arial" w:hAnsi="Arial" w:cs="Arial"/>
          <w:b/>
          <w:bCs/>
        </w:rPr>
        <w:t>Examples</w:t>
      </w:r>
      <w:r w:rsidRPr="009E620E">
        <w:rPr>
          <w:rFonts w:ascii="Arial" w:hAnsi="Arial" w:cs="Arial"/>
        </w:rPr>
        <w:t>:</w:t>
      </w:r>
    </w:p>
    <w:p w14:paraId="5FF42DFA" w14:textId="77777777" w:rsidR="008B0222" w:rsidRPr="009E620E" w:rsidRDefault="008B0222" w:rsidP="008B0222">
      <w:pPr>
        <w:spacing w:after="160" w:line="259" w:lineRule="auto"/>
        <w:rPr>
          <w:rFonts w:ascii="Arial" w:hAnsi="Arial" w:cs="Arial"/>
        </w:rPr>
      </w:pPr>
      <w:r w:rsidRPr="009E620E">
        <w:rPr>
          <w:rFonts w:ascii="Arial" w:hAnsi="Arial" w:cs="Arial"/>
        </w:rPr>
        <w:t xml:space="preserve">&amp;x, </w:t>
      </w:r>
      <w:proofErr w:type="spellStart"/>
      <w:r w:rsidRPr="009E620E">
        <w:rPr>
          <w:rFonts w:ascii="Arial" w:hAnsi="Arial" w:cs="Arial"/>
        </w:rPr>
        <w:t>ptr</w:t>
      </w:r>
      <w:proofErr w:type="spellEnd"/>
      <w:r w:rsidRPr="009E620E">
        <w:rPr>
          <w:rFonts w:ascii="Arial" w:hAnsi="Arial" w:cs="Arial"/>
        </w:rPr>
        <w:t xml:space="preserve">, </w:t>
      </w:r>
      <w:proofErr w:type="spellStart"/>
      <w:r w:rsidRPr="009E620E">
        <w:rPr>
          <w:rFonts w:ascii="Arial" w:hAnsi="Arial" w:cs="Arial"/>
        </w:rPr>
        <w:t>ptr</w:t>
      </w:r>
      <w:proofErr w:type="spellEnd"/>
      <w:r w:rsidRPr="009E620E">
        <w:rPr>
          <w:rFonts w:ascii="Arial" w:hAnsi="Arial" w:cs="Arial"/>
        </w:rPr>
        <w:t>++</w:t>
      </w:r>
    </w:p>
    <w:p w14:paraId="3594A8FC" w14:textId="77777777" w:rsidR="008B0222" w:rsidRPr="009E620E" w:rsidRDefault="008B0222" w:rsidP="008B0222">
      <w:pPr>
        <w:spacing w:after="160" w:line="259" w:lineRule="auto"/>
        <w:rPr>
          <w:rFonts w:ascii="Arial" w:hAnsi="Arial" w:cs="Arial"/>
        </w:rPr>
      </w:pPr>
      <w:r w:rsidRPr="009E620E">
        <w:rPr>
          <w:rFonts w:ascii="Arial" w:hAnsi="Arial" w:cs="Arial"/>
        </w:rPr>
        <w:t xml:space="preserve">where x is a variable and </w:t>
      </w:r>
      <w:proofErr w:type="spellStart"/>
      <w:r w:rsidRPr="009E620E">
        <w:rPr>
          <w:rFonts w:ascii="Arial" w:hAnsi="Arial" w:cs="Arial"/>
        </w:rPr>
        <w:t>ptr</w:t>
      </w:r>
      <w:proofErr w:type="spellEnd"/>
      <w:r w:rsidRPr="009E620E">
        <w:rPr>
          <w:rFonts w:ascii="Arial" w:hAnsi="Arial" w:cs="Arial"/>
        </w:rPr>
        <w:t xml:space="preserve"> is a pointer.</w:t>
      </w:r>
    </w:p>
    <w:p w14:paraId="2323AB3B" w14:textId="77777777" w:rsidR="008B0222" w:rsidRPr="009E620E" w:rsidRDefault="008B0222" w:rsidP="008B0222">
      <w:pPr>
        <w:widowControl/>
        <w:numPr>
          <w:ilvl w:val="0"/>
          <w:numId w:val="14"/>
        </w:numPr>
        <w:autoSpaceDE/>
        <w:autoSpaceDN/>
        <w:spacing w:after="160" w:line="259" w:lineRule="auto"/>
        <w:rPr>
          <w:rFonts w:ascii="Arial" w:hAnsi="Arial" w:cs="Arial"/>
        </w:rPr>
      </w:pPr>
      <w:r w:rsidRPr="009E620E">
        <w:rPr>
          <w:rFonts w:ascii="Arial" w:hAnsi="Arial" w:cs="Arial"/>
          <w:b/>
          <w:bCs/>
        </w:rPr>
        <w:t>Bitwise expressions</w:t>
      </w:r>
      <w:r w:rsidRPr="009E620E">
        <w:rPr>
          <w:rFonts w:ascii="Arial" w:hAnsi="Arial" w:cs="Arial"/>
        </w:rPr>
        <w:t>: Bitwise Expressions are used to manipulate data at bit level. They are basically used for testing or shifting bits. </w:t>
      </w:r>
      <w:r w:rsidRPr="009E620E">
        <w:rPr>
          <w:rFonts w:ascii="Arial" w:hAnsi="Arial" w:cs="Arial"/>
          <w:b/>
          <w:bCs/>
        </w:rPr>
        <w:t>Examples:</w:t>
      </w:r>
    </w:p>
    <w:p w14:paraId="2A6CCE8D" w14:textId="77777777" w:rsidR="008B0222" w:rsidRPr="009E620E" w:rsidRDefault="008B0222" w:rsidP="008B0222">
      <w:pPr>
        <w:spacing w:after="160" w:line="259" w:lineRule="auto"/>
        <w:rPr>
          <w:rFonts w:ascii="Arial" w:hAnsi="Arial" w:cs="Arial"/>
        </w:rPr>
      </w:pPr>
      <w:r w:rsidRPr="009E620E">
        <w:rPr>
          <w:rFonts w:ascii="Arial" w:hAnsi="Arial" w:cs="Arial"/>
        </w:rPr>
        <w:t>x &lt;&lt; 3</w:t>
      </w:r>
    </w:p>
    <w:p w14:paraId="2B3CC214" w14:textId="77777777" w:rsidR="008B0222" w:rsidRPr="009E620E" w:rsidRDefault="008B0222" w:rsidP="008B0222">
      <w:pPr>
        <w:spacing w:after="160" w:line="259" w:lineRule="auto"/>
        <w:rPr>
          <w:rFonts w:ascii="Arial" w:hAnsi="Arial" w:cs="Arial"/>
        </w:rPr>
      </w:pPr>
      <w:r w:rsidRPr="009E620E">
        <w:rPr>
          <w:rFonts w:ascii="Arial" w:hAnsi="Arial" w:cs="Arial"/>
        </w:rPr>
        <w:t xml:space="preserve">shifts </w:t>
      </w:r>
      <w:proofErr w:type="gramStart"/>
      <w:r w:rsidRPr="009E620E">
        <w:rPr>
          <w:rFonts w:ascii="Arial" w:hAnsi="Arial" w:cs="Arial"/>
        </w:rPr>
        <w:t>three bit</w:t>
      </w:r>
      <w:proofErr w:type="gramEnd"/>
      <w:r w:rsidRPr="009E620E">
        <w:rPr>
          <w:rFonts w:ascii="Arial" w:hAnsi="Arial" w:cs="Arial"/>
        </w:rPr>
        <w:t xml:space="preserve"> position to left</w:t>
      </w:r>
    </w:p>
    <w:p w14:paraId="54EE3E59" w14:textId="77777777" w:rsidR="008B0222" w:rsidRPr="009E620E" w:rsidRDefault="008B0222" w:rsidP="008B0222">
      <w:pPr>
        <w:spacing w:after="160" w:line="259" w:lineRule="auto"/>
        <w:rPr>
          <w:rFonts w:ascii="Arial" w:hAnsi="Arial" w:cs="Arial"/>
        </w:rPr>
      </w:pPr>
      <w:r w:rsidRPr="009E620E">
        <w:rPr>
          <w:rFonts w:ascii="Arial" w:hAnsi="Arial" w:cs="Arial"/>
        </w:rPr>
        <w:t>y &gt;&gt; 1</w:t>
      </w:r>
    </w:p>
    <w:p w14:paraId="52DAC84E" w14:textId="77777777" w:rsidR="008B0222" w:rsidRPr="009E620E" w:rsidRDefault="008B0222" w:rsidP="008B0222">
      <w:pPr>
        <w:spacing w:after="160" w:line="259" w:lineRule="auto"/>
        <w:rPr>
          <w:rFonts w:ascii="Arial" w:hAnsi="Arial" w:cs="Arial"/>
        </w:rPr>
      </w:pPr>
      <w:r w:rsidRPr="009E620E">
        <w:rPr>
          <w:rFonts w:ascii="Arial" w:hAnsi="Arial" w:cs="Arial"/>
        </w:rPr>
        <w:t>shifts one bit position to right. Shift operators are often used for multiplication and division by powers of two.</w:t>
      </w:r>
    </w:p>
    <w:p w14:paraId="700B558C" w14:textId="77777777" w:rsidR="00D162BD" w:rsidRPr="008B0222" w:rsidRDefault="00D162BD">
      <w:pPr>
        <w:pStyle w:val="Heading1"/>
        <w:spacing w:before="90"/>
        <w:rPr>
          <w:rFonts w:ascii="Arial" w:hAnsi="Arial" w:cs="Arial"/>
          <w:spacing w:val="-3"/>
        </w:rPr>
      </w:pPr>
    </w:p>
    <w:p w14:paraId="4B71C2C9" w14:textId="6849BE03" w:rsidR="00464FF9" w:rsidRPr="008B0222" w:rsidRDefault="00000000">
      <w:pPr>
        <w:pStyle w:val="Heading1"/>
        <w:spacing w:before="90"/>
        <w:rPr>
          <w:rFonts w:ascii="Arial" w:hAnsi="Arial" w:cs="Arial"/>
        </w:rPr>
      </w:pPr>
      <w:r w:rsidRPr="008B0222">
        <w:rPr>
          <w:rFonts w:ascii="Arial" w:hAnsi="Arial" w:cs="Arial"/>
          <w:spacing w:val="-2"/>
        </w:rPr>
        <w:t>Operators</w:t>
      </w:r>
    </w:p>
    <w:p w14:paraId="664A655F" w14:textId="77777777" w:rsidR="00464FF9" w:rsidRPr="008B0222" w:rsidRDefault="00000000">
      <w:pPr>
        <w:pStyle w:val="BodyText"/>
        <w:spacing w:before="281"/>
        <w:ind w:left="432" w:right="316"/>
        <w:rPr>
          <w:rFonts w:ascii="Arial" w:hAnsi="Arial" w:cs="Arial"/>
        </w:rPr>
      </w:pPr>
      <w:r w:rsidRPr="008B0222">
        <w:rPr>
          <w:rFonts w:ascii="Arial" w:hAnsi="Arial" w:cs="Arial"/>
        </w:rPr>
        <w:t>An</w:t>
      </w:r>
      <w:r w:rsidRPr="008B0222">
        <w:rPr>
          <w:rFonts w:ascii="Arial" w:hAnsi="Arial" w:cs="Arial"/>
          <w:spacing w:val="-2"/>
        </w:rPr>
        <w:t xml:space="preserve"> </w:t>
      </w:r>
      <w:r w:rsidRPr="008B0222">
        <w:rPr>
          <w:rFonts w:ascii="Arial" w:hAnsi="Arial" w:cs="Arial"/>
        </w:rPr>
        <w:t>operator</w:t>
      </w:r>
      <w:r w:rsidRPr="008B0222">
        <w:rPr>
          <w:rFonts w:ascii="Arial" w:hAnsi="Arial" w:cs="Arial"/>
          <w:spacing w:val="-3"/>
        </w:rPr>
        <w:t xml:space="preserve"> </w:t>
      </w:r>
      <w:r w:rsidRPr="008B0222">
        <w:rPr>
          <w:rFonts w:ascii="Arial" w:hAnsi="Arial" w:cs="Arial"/>
        </w:rPr>
        <w:t>is</w:t>
      </w:r>
      <w:r w:rsidRPr="008B0222">
        <w:rPr>
          <w:rFonts w:ascii="Arial" w:hAnsi="Arial" w:cs="Arial"/>
          <w:spacing w:val="-3"/>
        </w:rPr>
        <w:t xml:space="preserve"> </w:t>
      </w:r>
      <w:r w:rsidRPr="008B0222">
        <w:rPr>
          <w:rFonts w:ascii="Arial" w:hAnsi="Arial" w:cs="Arial"/>
        </w:rPr>
        <w:t>simply a</w:t>
      </w:r>
      <w:r w:rsidRPr="008B0222">
        <w:rPr>
          <w:rFonts w:ascii="Arial" w:hAnsi="Arial" w:cs="Arial"/>
          <w:spacing w:val="-5"/>
        </w:rPr>
        <w:t xml:space="preserve"> </w:t>
      </w:r>
      <w:r w:rsidRPr="008B0222">
        <w:rPr>
          <w:rFonts w:ascii="Arial" w:hAnsi="Arial" w:cs="Arial"/>
        </w:rPr>
        <w:t>symbol</w:t>
      </w:r>
      <w:r w:rsidRPr="008B0222">
        <w:rPr>
          <w:rFonts w:ascii="Arial" w:hAnsi="Arial" w:cs="Arial"/>
          <w:spacing w:val="-2"/>
        </w:rPr>
        <w:t xml:space="preserve"> </w:t>
      </w:r>
      <w:r w:rsidRPr="008B0222">
        <w:rPr>
          <w:rFonts w:ascii="Arial" w:hAnsi="Arial" w:cs="Arial"/>
        </w:rPr>
        <w:t>that</w:t>
      </w:r>
      <w:r w:rsidRPr="008B0222">
        <w:rPr>
          <w:rFonts w:ascii="Arial" w:hAnsi="Arial" w:cs="Arial"/>
          <w:spacing w:val="-2"/>
        </w:rPr>
        <w:t xml:space="preserve"> </w:t>
      </w:r>
      <w:r w:rsidRPr="008B0222">
        <w:rPr>
          <w:rFonts w:ascii="Arial" w:hAnsi="Arial" w:cs="Arial"/>
        </w:rPr>
        <w:t>is</w:t>
      </w:r>
      <w:r w:rsidRPr="008B0222">
        <w:rPr>
          <w:rFonts w:ascii="Arial" w:hAnsi="Arial" w:cs="Arial"/>
          <w:spacing w:val="-3"/>
        </w:rPr>
        <w:t xml:space="preserve"> </w:t>
      </w:r>
      <w:r w:rsidRPr="008B0222">
        <w:rPr>
          <w:rFonts w:ascii="Arial" w:hAnsi="Arial" w:cs="Arial"/>
        </w:rPr>
        <w:t>used</w:t>
      </w:r>
      <w:r w:rsidRPr="008B0222">
        <w:rPr>
          <w:rFonts w:ascii="Arial" w:hAnsi="Arial" w:cs="Arial"/>
          <w:spacing w:val="-4"/>
        </w:rPr>
        <w:t xml:space="preserve"> </w:t>
      </w:r>
      <w:r w:rsidRPr="008B0222">
        <w:rPr>
          <w:rFonts w:ascii="Arial" w:hAnsi="Arial" w:cs="Arial"/>
        </w:rPr>
        <w:t>to</w:t>
      </w:r>
      <w:r w:rsidRPr="008B0222">
        <w:rPr>
          <w:rFonts w:ascii="Arial" w:hAnsi="Arial" w:cs="Arial"/>
          <w:spacing w:val="-1"/>
        </w:rPr>
        <w:t xml:space="preserve"> </w:t>
      </w:r>
      <w:r w:rsidRPr="008B0222">
        <w:rPr>
          <w:rFonts w:ascii="Arial" w:hAnsi="Arial" w:cs="Arial"/>
        </w:rPr>
        <w:t>perform</w:t>
      </w:r>
      <w:r w:rsidRPr="008B0222">
        <w:rPr>
          <w:rFonts w:ascii="Arial" w:hAnsi="Arial" w:cs="Arial"/>
          <w:spacing w:val="-3"/>
        </w:rPr>
        <w:t xml:space="preserve"> </w:t>
      </w:r>
      <w:r w:rsidRPr="008B0222">
        <w:rPr>
          <w:rFonts w:ascii="Arial" w:hAnsi="Arial" w:cs="Arial"/>
        </w:rPr>
        <w:t>operations. There</w:t>
      </w:r>
      <w:r w:rsidRPr="008B0222">
        <w:rPr>
          <w:rFonts w:ascii="Arial" w:hAnsi="Arial" w:cs="Arial"/>
          <w:spacing w:val="-4"/>
        </w:rPr>
        <w:t xml:space="preserve"> </w:t>
      </w:r>
      <w:r w:rsidRPr="008B0222">
        <w:rPr>
          <w:rFonts w:ascii="Arial" w:hAnsi="Arial" w:cs="Arial"/>
        </w:rPr>
        <w:t>can</w:t>
      </w:r>
      <w:r w:rsidRPr="008B0222">
        <w:rPr>
          <w:rFonts w:ascii="Arial" w:hAnsi="Arial" w:cs="Arial"/>
          <w:spacing w:val="-2"/>
        </w:rPr>
        <w:t xml:space="preserve"> </w:t>
      </w:r>
      <w:r w:rsidRPr="008B0222">
        <w:rPr>
          <w:rFonts w:ascii="Arial" w:hAnsi="Arial" w:cs="Arial"/>
        </w:rPr>
        <w:t>be</w:t>
      </w:r>
      <w:r w:rsidRPr="008B0222">
        <w:rPr>
          <w:rFonts w:ascii="Arial" w:hAnsi="Arial" w:cs="Arial"/>
          <w:spacing w:val="-4"/>
        </w:rPr>
        <w:t xml:space="preserve"> </w:t>
      </w:r>
      <w:r w:rsidRPr="008B0222">
        <w:rPr>
          <w:rFonts w:ascii="Arial" w:hAnsi="Arial" w:cs="Arial"/>
        </w:rPr>
        <w:t>many</w:t>
      </w:r>
      <w:r w:rsidRPr="008B0222">
        <w:rPr>
          <w:rFonts w:ascii="Arial" w:hAnsi="Arial" w:cs="Arial"/>
          <w:spacing w:val="-3"/>
        </w:rPr>
        <w:t xml:space="preserve"> </w:t>
      </w:r>
      <w:r w:rsidRPr="008B0222">
        <w:rPr>
          <w:rFonts w:ascii="Arial" w:hAnsi="Arial" w:cs="Arial"/>
        </w:rPr>
        <w:t>types of</w:t>
      </w:r>
      <w:r w:rsidRPr="008B0222">
        <w:rPr>
          <w:rFonts w:ascii="Arial" w:hAnsi="Arial" w:cs="Arial"/>
          <w:spacing w:val="-3"/>
        </w:rPr>
        <w:t xml:space="preserve"> </w:t>
      </w:r>
      <w:r w:rsidRPr="008B0222">
        <w:rPr>
          <w:rFonts w:ascii="Arial" w:hAnsi="Arial" w:cs="Arial"/>
        </w:rPr>
        <w:t>operations like arithmetic, logical, bitwise etc.</w:t>
      </w:r>
    </w:p>
    <w:p w14:paraId="4F1FCADF" w14:textId="77777777" w:rsidR="00464FF9" w:rsidRPr="008B0222" w:rsidRDefault="00464FF9">
      <w:pPr>
        <w:pStyle w:val="BodyText"/>
        <w:spacing w:before="40"/>
        <w:rPr>
          <w:rFonts w:ascii="Arial" w:hAnsi="Arial" w:cs="Arial"/>
        </w:rPr>
      </w:pPr>
    </w:p>
    <w:p w14:paraId="11B6B34B" w14:textId="77777777" w:rsidR="00464FF9" w:rsidRPr="008B0222" w:rsidRDefault="00000000">
      <w:pPr>
        <w:pStyle w:val="BodyText"/>
        <w:ind w:left="432"/>
        <w:rPr>
          <w:rFonts w:ascii="Arial" w:hAnsi="Arial" w:cs="Arial"/>
        </w:rPr>
      </w:pPr>
      <w:r w:rsidRPr="008B0222">
        <w:rPr>
          <w:rFonts w:ascii="Arial" w:hAnsi="Arial" w:cs="Arial"/>
        </w:rPr>
        <w:t>There</w:t>
      </w:r>
      <w:r w:rsidRPr="008B0222">
        <w:rPr>
          <w:rFonts w:ascii="Arial" w:hAnsi="Arial" w:cs="Arial"/>
          <w:spacing w:val="-7"/>
        </w:rPr>
        <w:t xml:space="preserve"> </w:t>
      </w:r>
      <w:r w:rsidRPr="008B0222">
        <w:rPr>
          <w:rFonts w:ascii="Arial" w:hAnsi="Arial" w:cs="Arial"/>
        </w:rPr>
        <w:t>are</w:t>
      </w:r>
      <w:r w:rsidRPr="008B0222">
        <w:rPr>
          <w:rFonts w:ascii="Arial" w:hAnsi="Arial" w:cs="Arial"/>
          <w:spacing w:val="-9"/>
        </w:rPr>
        <w:t xml:space="preserve"> </w:t>
      </w:r>
      <w:r w:rsidRPr="008B0222">
        <w:rPr>
          <w:rFonts w:ascii="Arial" w:hAnsi="Arial" w:cs="Arial"/>
        </w:rPr>
        <w:t>following</w:t>
      </w:r>
      <w:r w:rsidRPr="008B0222">
        <w:rPr>
          <w:rFonts w:ascii="Arial" w:hAnsi="Arial" w:cs="Arial"/>
          <w:spacing w:val="-9"/>
        </w:rPr>
        <w:t xml:space="preserve"> </w:t>
      </w:r>
      <w:r w:rsidRPr="008B0222">
        <w:rPr>
          <w:rFonts w:ascii="Arial" w:hAnsi="Arial" w:cs="Arial"/>
        </w:rPr>
        <w:t>types</w:t>
      </w:r>
      <w:r w:rsidRPr="008B0222">
        <w:rPr>
          <w:rFonts w:ascii="Arial" w:hAnsi="Arial" w:cs="Arial"/>
          <w:spacing w:val="-4"/>
        </w:rPr>
        <w:t xml:space="preserve"> </w:t>
      </w:r>
      <w:r w:rsidRPr="008B0222">
        <w:rPr>
          <w:rFonts w:ascii="Arial" w:hAnsi="Arial" w:cs="Arial"/>
        </w:rPr>
        <w:t>of</w:t>
      </w:r>
      <w:r w:rsidRPr="008B0222">
        <w:rPr>
          <w:rFonts w:ascii="Arial" w:hAnsi="Arial" w:cs="Arial"/>
          <w:spacing w:val="-4"/>
        </w:rPr>
        <w:t xml:space="preserve"> </w:t>
      </w:r>
      <w:r w:rsidRPr="008B0222">
        <w:rPr>
          <w:rFonts w:ascii="Arial" w:hAnsi="Arial" w:cs="Arial"/>
        </w:rPr>
        <w:t>operators</w:t>
      </w:r>
      <w:r w:rsidRPr="008B0222">
        <w:rPr>
          <w:rFonts w:ascii="Arial" w:hAnsi="Arial" w:cs="Arial"/>
          <w:spacing w:val="-8"/>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perform</w:t>
      </w:r>
      <w:r w:rsidRPr="008B0222">
        <w:rPr>
          <w:rFonts w:ascii="Arial" w:hAnsi="Arial" w:cs="Arial"/>
          <w:spacing w:val="-5"/>
        </w:rPr>
        <w:t xml:space="preserve"> </w:t>
      </w:r>
      <w:r w:rsidRPr="008B0222">
        <w:rPr>
          <w:rFonts w:ascii="Arial" w:hAnsi="Arial" w:cs="Arial"/>
        </w:rPr>
        <w:t>different</w:t>
      </w:r>
      <w:r w:rsidRPr="008B0222">
        <w:rPr>
          <w:rFonts w:ascii="Arial" w:hAnsi="Arial" w:cs="Arial"/>
          <w:spacing w:val="-7"/>
        </w:rPr>
        <w:t xml:space="preserve"> </w:t>
      </w:r>
      <w:r w:rsidRPr="008B0222">
        <w:rPr>
          <w:rFonts w:ascii="Arial" w:hAnsi="Arial" w:cs="Arial"/>
        </w:rPr>
        <w:t>types</w:t>
      </w:r>
      <w:r w:rsidRPr="008B0222">
        <w:rPr>
          <w:rFonts w:ascii="Arial" w:hAnsi="Arial" w:cs="Arial"/>
          <w:spacing w:val="-4"/>
        </w:rPr>
        <w:t xml:space="preserve"> </w:t>
      </w:r>
      <w:r w:rsidRPr="008B0222">
        <w:rPr>
          <w:rFonts w:ascii="Arial" w:hAnsi="Arial" w:cs="Arial"/>
        </w:rPr>
        <w:t>of</w:t>
      </w:r>
      <w:r w:rsidRPr="008B0222">
        <w:rPr>
          <w:rFonts w:ascii="Arial" w:hAnsi="Arial" w:cs="Arial"/>
          <w:spacing w:val="-8"/>
        </w:rPr>
        <w:t xml:space="preserve"> </w:t>
      </w:r>
      <w:r w:rsidRPr="008B0222">
        <w:rPr>
          <w:rFonts w:ascii="Arial" w:hAnsi="Arial" w:cs="Arial"/>
        </w:rPr>
        <w:t>operations</w:t>
      </w:r>
      <w:r w:rsidRPr="008B0222">
        <w:rPr>
          <w:rFonts w:ascii="Arial" w:hAnsi="Arial" w:cs="Arial"/>
          <w:spacing w:val="-9"/>
        </w:rPr>
        <w:t xml:space="preserve"> </w:t>
      </w:r>
      <w:r w:rsidRPr="008B0222">
        <w:rPr>
          <w:rFonts w:ascii="Arial" w:hAnsi="Arial" w:cs="Arial"/>
        </w:rPr>
        <w:t>in</w:t>
      </w:r>
      <w:r w:rsidRPr="008B0222">
        <w:rPr>
          <w:rFonts w:ascii="Arial" w:hAnsi="Arial" w:cs="Arial"/>
          <w:spacing w:val="-2"/>
        </w:rPr>
        <w:t xml:space="preserve"> </w:t>
      </w:r>
      <w:r w:rsidRPr="008B0222">
        <w:rPr>
          <w:rFonts w:ascii="Arial" w:hAnsi="Arial" w:cs="Arial"/>
        </w:rPr>
        <w:t>C</w:t>
      </w:r>
      <w:r w:rsidRPr="008B0222">
        <w:rPr>
          <w:rFonts w:ascii="Arial" w:hAnsi="Arial" w:cs="Arial"/>
          <w:spacing w:val="-10"/>
        </w:rPr>
        <w:t xml:space="preserve"> </w:t>
      </w:r>
      <w:r w:rsidRPr="008B0222">
        <w:rPr>
          <w:rFonts w:ascii="Arial" w:hAnsi="Arial" w:cs="Arial"/>
          <w:spacing w:val="-2"/>
        </w:rPr>
        <w:t>language.</w:t>
      </w:r>
    </w:p>
    <w:p w14:paraId="2908F567" w14:textId="77777777" w:rsidR="00464FF9" w:rsidRPr="008B0222" w:rsidRDefault="00464FF9">
      <w:pPr>
        <w:pStyle w:val="BodyText"/>
        <w:spacing w:before="109"/>
        <w:rPr>
          <w:rFonts w:ascii="Arial" w:hAnsi="Arial" w:cs="Arial"/>
        </w:rPr>
      </w:pPr>
    </w:p>
    <w:p w14:paraId="57BB29E3" w14:textId="77777777" w:rsidR="00464FF9" w:rsidRPr="008B0222" w:rsidRDefault="00000000">
      <w:pPr>
        <w:pStyle w:val="ListParagraph"/>
        <w:numPr>
          <w:ilvl w:val="0"/>
          <w:numId w:val="5"/>
        </w:numPr>
        <w:tabs>
          <w:tab w:val="left" w:pos="1151"/>
        </w:tabs>
        <w:ind w:left="1151" w:hanging="359"/>
        <w:rPr>
          <w:rFonts w:ascii="Arial" w:hAnsi="Arial" w:cs="Arial"/>
          <w:sz w:val="20"/>
        </w:rPr>
      </w:pPr>
      <w:r w:rsidRPr="008B0222">
        <w:rPr>
          <w:rFonts w:ascii="Arial" w:hAnsi="Arial" w:cs="Arial"/>
          <w:noProof/>
          <w:sz w:val="20"/>
        </w:rPr>
        <mc:AlternateContent>
          <mc:Choice Requires="wps">
            <w:drawing>
              <wp:anchor distT="0" distB="0" distL="0" distR="0" simplePos="0" relativeHeight="251626496" behindDoc="1" locked="0" layoutInCell="1" allowOverlap="1" wp14:anchorId="1F11D7EE" wp14:editId="0A957E43">
                <wp:simplePos x="0" y="0"/>
                <wp:positionH relativeFrom="page">
                  <wp:posOffset>941705</wp:posOffset>
                </wp:positionH>
                <wp:positionV relativeFrom="paragraph">
                  <wp:posOffset>151765</wp:posOffset>
                </wp:positionV>
                <wp:extent cx="6668770" cy="1192530"/>
                <wp:effectExtent l="0" t="0" r="0" b="0"/>
                <wp:wrapNone/>
                <wp:docPr id="6" name="Graphic 6"/>
                <wp:cNvGraphicFramePr/>
                <a:graphic xmlns:a="http://schemas.openxmlformats.org/drawingml/2006/main">
                  <a:graphicData uri="http://schemas.microsoft.com/office/word/2010/wordprocessingShape">
                    <wps:wsp>
                      <wps:cNvSpPr/>
                      <wps:spPr>
                        <a:xfrm>
                          <a:off x="0" y="0"/>
                          <a:ext cx="6668770" cy="1192530"/>
                        </a:xfrm>
                        <a:custGeom>
                          <a:avLst/>
                          <a:gdLst/>
                          <a:ahLst/>
                          <a:cxnLst/>
                          <a:rect l="l" t="t" r="r" b="b"/>
                          <a:pathLst>
                            <a:path w="6668770" h="1192530">
                              <a:moveTo>
                                <a:pt x="6668389" y="0"/>
                              </a:moveTo>
                              <a:lnTo>
                                <a:pt x="0" y="0"/>
                              </a:lnTo>
                              <a:lnTo>
                                <a:pt x="0" y="237744"/>
                              </a:lnTo>
                              <a:lnTo>
                                <a:pt x="0" y="475437"/>
                              </a:lnTo>
                              <a:lnTo>
                                <a:pt x="0" y="713486"/>
                              </a:lnTo>
                              <a:lnTo>
                                <a:pt x="0" y="951230"/>
                              </a:lnTo>
                              <a:lnTo>
                                <a:pt x="0" y="1192022"/>
                              </a:lnTo>
                              <a:lnTo>
                                <a:pt x="6668389" y="1192022"/>
                              </a:lnTo>
                              <a:lnTo>
                                <a:pt x="6668389" y="237744"/>
                              </a:lnTo>
                              <a:lnTo>
                                <a:pt x="6668389" y="0"/>
                              </a:lnTo>
                              <a:close/>
                            </a:path>
                          </a:pathLst>
                        </a:custGeom>
                        <a:solidFill>
                          <a:srgbClr val="FFFFFF"/>
                        </a:solidFill>
                      </wps:spPr>
                      <wps:bodyPr wrap="square" lIns="0" tIns="0" rIns="0" bIns="0" rtlCol="0">
                        <a:noAutofit/>
                      </wps:bodyPr>
                    </wps:wsp>
                  </a:graphicData>
                </a:graphic>
              </wp:anchor>
            </w:drawing>
          </mc:Choice>
          <mc:Fallback>
            <w:pict>
              <v:shape w14:anchorId="76B75D94" id="Graphic 6" o:spid="_x0000_s1026" style="position:absolute;margin-left:74.15pt;margin-top:11.95pt;width:525.1pt;height:93.9pt;z-index:-251689984;visibility:visible;mso-wrap-style:square;mso-wrap-distance-left:0;mso-wrap-distance-top:0;mso-wrap-distance-right:0;mso-wrap-distance-bottom:0;mso-position-horizontal:absolute;mso-position-horizontal-relative:page;mso-position-vertical:absolute;mso-position-vertical-relative:text;v-text-anchor:top" coordsize="6668770,119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" path="m6668389,l,,,237744,,475437,,713486,,951230r,240792l6668389,1192022r,-954278l6668389,xe" stroked="f">
                <v:path arrowok="t"/>
                <w10:wrap anchorx="page"/>
              </v:shape>
            </w:pict>
          </mc:Fallback>
        </mc:AlternateContent>
      </w:r>
      <w:r w:rsidRPr="008B0222">
        <w:rPr>
          <w:rFonts w:ascii="Arial" w:hAnsi="Arial" w:cs="Arial"/>
          <w:sz w:val="20"/>
        </w:rPr>
        <w:t>Arithmetic</w:t>
      </w:r>
      <w:r w:rsidRPr="008B0222">
        <w:rPr>
          <w:rFonts w:ascii="Arial" w:hAnsi="Arial" w:cs="Arial"/>
          <w:spacing w:val="-9"/>
          <w:sz w:val="20"/>
        </w:rPr>
        <w:t xml:space="preserve"> </w:t>
      </w:r>
      <w:r w:rsidRPr="008B0222">
        <w:rPr>
          <w:rFonts w:ascii="Arial" w:hAnsi="Arial" w:cs="Arial"/>
          <w:spacing w:val="-2"/>
          <w:sz w:val="20"/>
        </w:rPr>
        <w:t>Operators</w:t>
      </w:r>
    </w:p>
    <w:p w14:paraId="4242CF84" w14:textId="77777777" w:rsidR="00464FF9" w:rsidRPr="008B0222" w:rsidRDefault="00000000">
      <w:pPr>
        <w:pStyle w:val="ListParagraph"/>
        <w:numPr>
          <w:ilvl w:val="0"/>
          <w:numId w:val="5"/>
        </w:numPr>
        <w:tabs>
          <w:tab w:val="left" w:pos="1151"/>
        </w:tabs>
        <w:spacing w:before="113"/>
        <w:ind w:left="1151" w:hanging="359"/>
        <w:rPr>
          <w:rFonts w:ascii="Arial" w:hAnsi="Arial" w:cs="Arial"/>
          <w:sz w:val="20"/>
        </w:rPr>
      </w:pPr>
      <w:r w:rsidRPr="008B0222">
        <w:rPr>
          <w:rFonts w:ascii="Arial" w:hAnsi="Arial" w:cs="Arial"/>
          <w:sz w:val="20"/>
        </w:rPr>
        <w:t>Relational</w:t>
      </w:r>
      <w:r w:rsidRPr="008B0222">
        <w:rPr>
          <w:rFonts w:ascii="Arial" w:hAnsi="Arial" w:cs="Arial"/>
          <w:spacing w:val="-10"/>
          <w:sz w:val="20"/>
        </w:rPr>
        <w:t xml:space="preserve"> </w:t>
      </w:r>
      <w:r w:rsidRPr="008B0222">
        <w:rPr>
          <w:rFonts w:ascii="Arial" w:hAnsi="Arial" w:cs="Arial"/>
          <w:spacing w:val="-2"/>
          <w:sz w:val="20"/>
        </w:rPr>
        <w:t>Operators</w:t>
      </w:r>
    </w:p>
    <w:p w14:paraId="181FE3EE" w14:textId="77777777" w:rsidR="00464FF9" w:rsidRPr="008B0222" w:rsidRDefault="00000000">
      <w:pPr>
        <w:pStyle w:val="ListParagraph"/>
        <w:numPr>
          <w:ilvl w:val="0"/>
          <w:numId w:val="5"/>
        </w:numPr>
        <w:tabs>
          <w:tab w:val="left" w:pos="1151"/>
        </w:tabs>
        <w:spacing w:before="113"/>
        <w:ind w:left="1151" w:hanging="359"/>
        <w:rPr>
          <w:rFonts w:ascii="Arial" w:hAnsi="Arial" w:cs="Arial"/>
          <w:sz w:val="20"/>
        </w:rPr>
      </w:pPr>
      <w:r w:rsidRPr="008B0222">
        <w:rPr>
          <w:rFonts w:ascii="Arial" w:hAnsi="Arial" w:cs="Arial"/>
          <w:sz w:val="20"/>
        </w:rPr>
        <w:t>Logical</w:t>
      </w:r>
      <w:r w:rsidRPr="008B0222">
        <w:rPr>
          <w:rFonts w:ascii="Arial" w:hAnsi="Arial" w:cs="Arial"/>
          <w:spacing w:val="-8"/>
          <w:sz w:val="20"/>
        </w:rPr>
        <w:t xml:space="preserve"> </w:t>
      </w:r>
      <w:r w:rsidRPr="008B0222">
        <w:rPr>
          <w:rFonts w:ascii="Arial" w:hAnsi="Arial" w:cs="Arial"/>
          <w:spacing w:val="-2"/>
          <w:sz w:val="20"/>
        </w:rPr>
        <w:t>Operators</w:t>
      </w:r>
    </w:p>
    <w:p w14:paraId="1A77E74C" w14:textId="77777777" w:rsidR="00464FF9" w:rsidRPr="008B0222" w:rsidRDefault="00000000">
      <w:pPr>
        <w:pStyle w:val="ListParagraph"/>
        <w:numPr>
          <w:ilvl w:val="0"/>
          <w:numId w:val="5"/>
        </w:numPr>
        <w:tabs>
          <w:tab w:val="left" w:pos="1151"/>
        </w:tabs>
        <w:spacing w:before="114"/>
        <w:ind w:left="1151" w:hanging="359"/>
        <w:rPr>
          <w:rFonts w:ascii="Arial" w:hAnsi="Arial" w:cs="Arial"/>
          <w:sz w:val="20"/>
        </w:rPr>
      </w:pPr>
      <w:r w:rsidRPr="008B0222">
        <w:rPr>
          <w:rFonts w:ascii="Arial" w:hAnsi="Arial" w:cs="Arial"/>
          <w:sz w:val="20"/>
        </w:rPr>
        <w:t>Bitwise</w:t>
      </w:r>
      <w:r w:rsidRPr="008B0222">
        <w:rPr>
          <w:rFonts w:ascii="Arial" w:hAnsi="Arial" w:cs="Arial"/>
          <w:spacing w:val="-5"/>
          <w:sz w:val="20"/>
        </w:rPr>
        <w:t xml:space="preserve"> </w:t>
      </w:r>
      <w:r w:rsidRPr="008B0222">
        <w:rPr>
          <w:rFonts w:ascii="Arial" w:hAnsi="Arial" w:cs="Arial"/>
          <w:spacing w:val="-2"/>
          <w:sz w:val="20"/>
        </w:rPr>
        <w:t>Operators</w:t>
      </w:r>
    </w:p>
    <w:p w14:paraId="04F10D2E" w14:textId="77777777" w:rsidR="00464FF9" w:rsidRPr="008B0222" w:rsidRDefault="00000000">
      <w:pPr>
        <w:pStyle w:val="ListParagraph"/>
        <w:numPr>
          <w:ilvl w:val="0"/>
          <w:numId w:val="5"/>
        </w:numPr>
        <w:tabs>
          <w:tab w:val="left" w:pos="1151"/>
        </w:tabs>
        <w:spacing w:before="113"/>
        <w:ind w:left="1151" w:hanging="359"/>
        <w:rPr>
          <w:rFonts w:ascii="Arial" w:hAnsi="Arial" w:cs="Arial"/>
          <w:sz w:val="20"/>
        </w:rPr>
      </w:pPr>
      <w:r w:rsidRPr="008B0222">
        <w:rPr>
          <w:rFonts w:ascii="Arial" w:hAnsi="Arial" w:cs="Arial"/>
          <w:sz w:val="20"/>
        </w:rPr>
        <w:t>Assignment</w:t>
      </w:r>
      <w:r w:rsidRPr="008B0222">
        <w:rPr>
          <w:rFonts w:ascii="Arial" w:hAnsi="Arial" w:cs="Arial"/>
          <w:spacing w:val="-10"/>
          <w:sz w:val="20"/>
        </w:rPr>
        <w:t xml:space="preserve"> </w:t>
      </w:r>
      <w:r w:rsidRPr="008B0222">
        <w:rPr>
          <w:rFonts w:ascii="Arial" w:hAnsi="Arial" w:cs="Arial"/>
          <w:spacing w:val="-2"/>
          <w:sz w:val="20"/>
        </w:rPr>
        <w:t>Operator</w:t>
      </w:r>
    </w:p>
    <w:p w14:paraId="2E934486" w14:textId="77777777" w:rsidR="00464FF9" w:rsidRPr="008B0222" w:rsidRDefault="00000000">
      <w:pPr>
        <w:pStyle w:val="ListParagraph"/>
        <w:numPr>
          <w:ilvl w:val="0"/>
          <w:numId w:val="5"/>
        </w:numPr>
        <w:tabs>
          <w:tab w:val="left" w:pos="1151"/>
        </w:tabs>
        <w:spacing w:before="114"/>
        <w:ind w:left="1151" w:hanging="359"/>
        <w:rPr>
          <w:rFonts w:ascii="Arial" w:hAnsi="Arial" w:cs="Arial"/>
          <w:sz w:val="20"/>
        </w:rPr>
      </w:pPr>
      <w:r w:rsidRPr="008B0222">
        <w:rPr>
          <w:rFonts w:ascii="Arial" w:hAnsi="Arial" w:cs="Arial"/>
          <w:sz w:val="20"/>
        </w:rPr>
        <w:t>Unary</w:t>
      </w:r>
      <w:r w:rsidRPr="008B0222">
        <w:rPr>
          <w:rFonts w:ascii="Arial" w:hAnsi="Arial" w:cs="Arial"/>
          <w:spacing w:val="-4"/>
          <w:sz w:val="20"/>
        </w:rPr>
        <w:t xml:space="preserve"> </w:t>
      </w:r>
      <w:r w:rsidRPr="008B0222">
        <w:rPr>
          <w:rFonts w:ascii="Arial" w:hAnsi="Arial" w:cs="Arial"/>
          <w:spacing w:val="-2"/>
          <w:sz w:val="20"/>
        </w:rPr>
        <w:t>operator</w:t>
      </w:r>
    </w:p>
    <w:p w14:paraId="62B8A5F7" w14:textId="77777777" w:rsidR="00464FF9" w:rsidRPr="008B0222" w:rsidRDefault="00000000">
      <w:pPr>
        <w:pStyle w:val="ListParagraph"/>
        <w:numPr>
          <w:ilvl w:val="0"/>
          <w:numId w:val="5"/>
        </w:numPr>
        <w:tabs>
          <w:tab w:val="left" w:pos="1151"/>
        </w:tabs>
        <w:spacing w:before="118"/>
        <w:ind w:left="1151" w:hanging="359"/>
        <w:rPr>
          <w:rFonts w:ascii="Arial" w:hAnsi="Arial" w:cs="Arial"/>
          <w:sz w:val="20"/>
        </w:rPr>
      </w:pPr>
      <w:r w:rsidRPr="008B0222">
        <w:rPr>
          <w:rFonts w:ascii="Arial" w:hAnsi="Arial" w:cs="Arial"/>
          <w:noProof/>
          <w:sz w:val="20"/>
        </w:rPr>
        <mc:AlternateContent>
          <mc:Choice Requires="wps">
            <w:drawing>
              <wp:anchor distT="0" distB="0" distL="0" distR="0" simplePos="0" relativeHeight="251628544" behindDoc="1" locked="0" layoutInCell="1" allowOverlap="1" wp14:anchorId="241977AE" wp14:editId="00110F8D">
                <wp:simplePos x="0" y="0"/>
                <wp:positionH relativeFrom="page">
                  <wp:posOffset>941705</wp:posOffset>
                </wp:positionH>
                <wp:positionV relativeFrom="paragraph">
                  <wp:posOffset>226695</wp:posOffset>
                </wp:positionV>
                <wp:extent cx="6668770" cy="238125"/>
                <wp:effectExtent l="0" t="0" r="0" b="0"/>
                <wp:wrapNone/>
                <wp:docPr id="7" name="Graphic 7"/>
                <wp:cNvGraphicFramePr/>
                <a:graphic xmlns:a="http://schemas.openxmlformats.org/drawingml/2006/main">
                  <a:graphicData uri="http://schemas.microsoft.com/office/word/2010/wordprocessingShape">
                    <wps:wsp>
                      <wps:cNvSpPr/>
                      <wps:spPr>
                        <a:xfrm>
                          <a:off x="0" y="0"/>
                          <a:ext cx="6668770" cy="238125"/>
                        </a:xfrm>
                        <a:custGeom>
                          <a:avLst/>
                          <a:gdLst/>
                          <a:ahLst/>
                          <a:cxnLst/>
                          <a:rect l="l" t="t" r="r" b="b"/>
                          <a:pathLst>
                            <a:path w="6668770" h="238125">
                              <a:moveTo>
                                <a:pt x="6668389" y="0"/>
                              </a:moveTo>
                              <a:lnTo>
                                <a:pt x="0" y="0"/>
                              </a:lnTo>
                              <a:lnTo>
                                <a:pt x="0" y="237744"/>
                              </a:lnTo>
                              <a:lnTo>
                                <a:pt x="6668389" y="237744"/>
                              </a:lnTo>
                              <a:lnTo>
                                <a:pt x="6668389" y="0"/>
                              </a:lnTo>
                              <a:close/>
                            </a:path>
                          </a:pathLst>
                        </a:custGeom>
                        <a:solidFill>
                          <a:srgbClr val="FFFFFF"/>
                        </a:solidFill>
                      </wps:spPr>
                      <wps:bodyPr wrap="square" lIns="0" tIns="0" rIns="0" bIns="0" rtlCol="0">
                        <a:noAutofit/>
                      </wps:bodyPr>
                    </wps:wsp>
                  </a:graphicData>
                </a:graphic>
              </wp:anchor>
            </w:drawing>
          </mc:Choice>
          <mc:Fallback>
            <w:pict>
              <v:shape w14:anchorId="6455072D" id="Graphic 7" o:spid="_x0000_s1026" style="position:absolute;margin-left:74.15pt;margin-top:17.85pt;width:525.1pt;height:18.75pt;z-index:-251687936;visibility:visible;mso-wrap-style:square;mso-wrap-distance-left:0;mso-wrap-distance-top:0;mso-wrap-distance-right:0;mso-wrap-distance-bottom:0;mso-position-horizontal:absolute;mso-position-horizontal-relative:page;mso-position-vertical:absolute;mso-position-vertical-relative:text;v-text-anchor:top" coordsize="666877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" path="m6668389,l,,,237744r6668389,l6668389,xe" stroked="f">
                <v:path arrowok="t"/>
                <w10:wrap anchorx="page"/>
              </v:shape>
            </w:pict>
          </mc:Fallback>
        </mc:AlternateContent>
      </w:r>
      <w:r w:rsidRPr="008B0222">
        <w:rPr>
          <w:rFonts w:ascii="Arial" w:hAnsi="Arial" w:cs="Arial"/>
          <w:sz w:val="20"/>
        </w:rPr>
        <w:t>Ternary</w:t>
      </w:r>
      <w:r w:rsidRPr="008B0222">
        <w:rPr>
          <w:rFonts w:ascii="Arial" w:hAnsi="Arial" w:cs="Arial"/>
          <w:spacing w:val="-5"/>
          <w:sz w:val="20"/>
        </w:rPr>
        <w:t xml:space="preserve"> </w:t>
      </w:r>
      <w:r w:rsidRPr="008B0222">
        <w:rPr>
          <w:rFonts w:ascii="Arial" w:hAnsi="Arial" w:cs="Arial"/>
          <w:sz w:val="20"/>
        </w:rPr>
        <w:t>or</w:t>
      </w:r>
      <w:r w:rsidRPr="008B0222">
        <w:rPr>
          <w:rFonts w:ascii="Arial" w:hAnsi="Arial" w:cs="Arial"/>
          <w:spacing w:val="-10"/>
          <w:sz w:val="20"/>
        </w:rPr>
        <w:t xml:space="preserve"> </w:t>
      </w:r>
      <w:r w:rsidRPr="008B0222">
        <w:rPr>
          <w:rFonts w:ascii="Arial" w:hAnsi="Arial" w:cs="Arial"/>
          <w:sz w:val="20"/>
        </w:rPr>
        <w:t>Conditional</w:t>
      </w:r>
      <w:r w:rsidRPr="008B0222">
        <w:rPr>
          <w:rFonts w:ascii="Arial" w:hAnsi="Arial" w:cs="Arial"/>
          <w:spacing w:val="-8"/>
          <w:sz w:val="20"/>
        </w:rPr>
        <w:t xml:space="preserve"> </w:t>
      </w:r>
      <w:r w:rsidRPr="008B0222">
        <w:rPr>
          <w:rFonts w:ascii="Arial" w:hAnsi="Arial" w:cs="Arial"/>
          <w:spacing w:val="-2"/>
          <w:sz w:val="20"/>
        </w:rPr>
        <w:t>Operator</w:t>
      </w:r>
    </w:p>
    <w:p w14:paraId="60C3D40A" w14:textId="77777777" w:rsidR="00464FF9" w:rsidRPr="008B0222" w:rsidRDefault="00000000">
      <w:pPr>
        <w:pStyle w:val="ListParagraph"/>
        <w:numPr>
          <w:ilvl w:val="0"/>
          <w:numId w:val="5"/>
        </w:numPr>
        <w:tabs>
          <w:tab w:val="left" w:pos="1151"/>
        </w:tabs>
        <w:spacing w:before="113"/>
        <w:ind w:left="1151" w:hanging="359"/>
        <w:rPr>
          <w:rFonts w:ascii="Arial" w:hAnsi="Arial" w:cs="Arial"/>
          <w:sz w:val="20"/>
        </w:rPr>
      </w:pPr>
      <w:r w:rsidRPr="008B0222">
        <w:rPr>
          <w:rFonts w:ascii="Arial" w:hAnsi="Arial" w:cs="Arial"/>
          <w:sz w:val="20"/>
        </w:rPr>
        <w:t>Misc</w:t>
      </w:r>
      <w:r w:rsidRPr="008B0222">
        <w:rPr>
          <w:rFonts w:ascii="Arial" w:hAnsi="Arial" w:cs="Arial"/>
          <w:spacing w:val="-5"/>
          <w:sz w:val="20"/>
        </w:rPr>
        <w:t xml:space="preserve"> </w:t>
      </w:r>
      <w:r w:rsidRPr="008B0222">
        <w:rPr>
          <w:rFonts w:ascii="Arial" w:hAnsi="Arial" w:cs="Arial"/>
          <w:spacing w:val="-2"/>
          <w:sz w:val="20"/>
        </w:rPr>
        <w:t>Operator</w:t>
      </w:r>
    </w:p>
    <w:p w14:paraId="53AA5F45" w14:textId="77777777" w:rsidR="00464FF9" w:rsidRPr="008B0222" w:rsidRDefault="00000000">
      <w:pPr>
        <w:pStyle w:val="BodyText"/>
        <w:spacing w:before="186"/>
        <w:rPr>
          <w:rFonts w:ascii="Arial" w:hAnsi="Arial" w:cs="Arial"/>
        </w:rPr>
      </w:pPr>
      <w:r w:rsidRPr="008B0222">
        <w:rPr>
          <w:rFonts w:ascii="Arial" w:hAnsi="Arial" w:cs="Arial"/>
          <w:noProof/>
        </w:rPr>
        <w:lastRenderedPageBreak/>
        <w:drawing>
          <wp:anchor distT="0" distB="0" distL="0" distR="0" simplePos="0" relativeHeight="251640832" behindDoc="1" locked="0" layoutInCell="1" allowOverlap="1" wp14:anchorId="298E56B0" wp14:editId="54A055D6">
            <wp:simplePos x="0" y="0"/>
            <wp:positionH relativeFrom="page">
              <wp:posOffset>1689735</wp:posOffset>
            </wp:positionH>
            <wp:positionV relativeFrom="paragraph">
              <wp:posOffset>287655</wp:posOffset>
            </wp:positionV>
            <wp:extent cx="4897755" cy="3024505"/>
            <wp:effectExtent l="0" t="0" r="0" b="0"/>
            <wp:wrapTopAndBottom/>
            <wp:docPr id="8" name="Image 8" descr="cpp-operaters1.png"/>
            <wp:cNvGraphicFramePr/>
            <a:graphic xmlns:a="http://schemas.openxmlformats.org/drawingml/2006/main">
              <a:graphicData uri="http://schemas.openxmlformats.org/drawingml/2006/picture">
                <pic:pic xmlns:pic="http://schemas.openxmlformats.org/drawingml/2006/picture">
                  <pic:nvPicPr>
                    <pic:cNvPr id="8" name="Image 8" descr="cpp-operaters1.png"/>
                    <pic:cNvPicPr/>
                  </pic:nvPicPr>
                  <pic:blipFill>
                    <a:blip r:embed="rId11" cstate="print"/>
                    <a:stretch>
                      <a:fillRect/>
                    </a:stretch>
                  </pic:blipFill>
                  <pic:spPr>
                    <a:xfrm>
                      <a:off x="0" y="0"/>
                      <a:ext cx="4897446" cy="3024663"/>
                    </a:xfrm>
                    <a:prstGeom prst="rect">
                      <a:avLst/>
                    </a:prstGeom>
                  </pic:spPr>
                </pic:pic>
              </a:graphicData>
            </a:graphic>
          </wp:anchor>
        </w:drawing>
      </w:r>
    </w:p>
    <w:p w14:paraId="4A15B986" w14:textId="77777777" w:rsidR="00464FF9" w:rsidRPr="008B0222" w:rsidRDefault="00464FF9">
      <w:pPr>
        <w:pStyle w:val="BodyText"/>
        <w:spacing w:before="188"/>
        <w:rPr>
          <w:rFonts w:ascii="Arial" w:hAnsi="Arial" w:cs="Arial"/>
        </w:rPr>
      </w:pPr>
    </w:p>
    <w:p w14:paraId="3E7B3341" w14:textId="77777777" w:rsidR="00464FF9" w:rsidRPr="008B0222" w:rsidRDefault="00000000">
      <w:pPr>
        <w:pStyle w:val="Heading2"/>
        <w:rPr>
          <w:rFonts w:ascii="Arial" w:hAnsi="Arial" w:cs="Arial"/>
        </w:rPr>
      </w:pPr>
      <w:bookmarkStart w:id="31" w:name="Precedence_of_Operators_in_C++"/>
      <w:bookmarkEnd w:id="31"/>
      <w:r w:rsidRPr="008B0222">
        <w:rPr>
          <w:rFonts w:ascii="Arial" w:hAnsi="Arial" w:cs="Arial"/>
        </w:rPr>
        <w:t>Precedence</w:t>
      </w:r>
      <w:r w:rsidRPr="008B0222">
        <w:rPr>
          <w:rFonts w:ascii="Arial" w:hAnsi="Arial" w:cs="Arial"/>
          <w:spacing w:val="-14"/>
        </w:rPr>
        <w:t xml:space="preserve"> </w:t>
      </w:r>
      <w:r w:rsidRPr="008B0222">
        <w:rPr>
          <w:rFonts w:ascii="Arial" w:hAnsi="Arial" w:cs="Arial"/>
        </w:rPr>
        <w:t>of</w:t>
      </w:r>
      <w:r w:rsidRPr="008B0222">
        <w:rPr>
          <w:rFonts w:ascii="Arial" w:hAnsi="Arial" w:cs="Arial"/>
          <w:spacing w:val="-9"/>
        </w:rPr>
        <w:t xml:space="preserve"> </w:t>
      </w:r>
      <w:r w:rsidRPr="008B0222">
        <w:rPr>
          <w:rFonts w:ascii="Arial" w:hAnsi="Arial" w:cs="Arial"/>
        </w:rPr>
        <w:t>Operators</w:t>
      </w:r>
      <w:r w:rsidRPr="008B0222">
        <w:rPr>
          <w:rFonts w:ascii="Arial" w:hAnsi="Arial" w:cs="Arial"/>
          <w:spacing w:val="-11"/>
        </w:rPr>
        <w:t xml:space="preserve"> </w:t>
      </w:r>
      <w:r w:rsidRPr="008B0222">
        <w:rPr>
          <w:rFonts w:ascii="Arial" w:hAnsi="Arial" w:cs="Arial"/>
        </w:rPr>
        <w:t>in</w:t>
      </w:r>
      <w:r w:rsidRPr="008B0222">
        <w:rPr>
          <w:rFonts w:ascii="Arial" w:hAnsi="Arial" w:cs="Arial"/>
          <w:spacing w:val="-14"/>
        </w:rPr>
        <w:t xml:space="preserve"> </w:t>
      </w:r>
      <w:r w:rsidRPr="008B0222">
        <w:rPr>
          <w:rFonts w:ascii="Arial" w:hAnsi="Arial" w:cs="Arial"/>
          <w:spacing w:val="-5"/>
        </w:rPr>
        <w:t>C++</w:t>
      </w:r>
    </w:p>
    <w:p w14:paraId="176A1BD5" w14:textId="77777777" w:rsidR="00464FF9" w:rsidRPr="008B0222" w:rsidRDefault="00000000">
      <w:pPr>
        <w:pStyle w:val="BodyText"/>
        <w:spacing w:before="280" w:line="242" w:lineRule="auto"/>
        <w:ind w:left="432"/>
        <w:rPr>
          <w:rFonts w:ascii="Arial" w:hAnsi="Arial" w:cs="Arial"/>
        </w:rPr>
      </w:pPr>
      <w:r w:rsidRPr="008B0222">
        <w:rPr>
          <w:rFonts w:ascii="Arial" w:hAnsi="Arial" w:cs="Arial"/>
        </w:rPr>
        <w:t>The</w:t>
      </w:r>
      <w:r w:rsidRPr="008B0222">
        <w:rPr>
          <w:rFonts w:ascii="Arial" w:hAnsi="Arial" w:cs="Arial"/>
          <w:spacing w:val="-6"/>
        </w:rPr>
        <w:t xml:space="preserve"> </w:t>
      </w:r>
      <w:r w:rsidRPr="008B0222">
        <w:rPr>
          <w:rFonts w:ascii="Arial" w:hAnsi="Arial" w:cs="Arial"/>
        </w:rPr>
        <w:t>precedence</w:t>
      </w:r>
      <w:r w:rsidRPr="008B0222">
        <w:rPr>
          <w:rFonts w:ascii="Arial" w:hAnsi="Arial" w:cs="Arial"/>
          <w:spacing w:val="-1"/>
        </w:rPr>
        <w:t xml:space="preserve"> </w:t>
      </w:r>
      <w:r w:rsidRPr="008B0222">
        <w:rPr>
          <w:rFonts w:ascii="Arial" w:hAnsi="Arial" w:cs="Arial"/>
        </w:rPr>
        <w:t>of</w:t>
      </w:r>
      <w:r w:rsidRPr="008B0222">
        <w:rPr>
          <w:rFonts w:ascii="Arial" w:hAnsi="Arial" w:cs="Arial"/>
          <w:spacing w:val="-5"/>
        </w:rPr>
        <w:t xml:space="preserve"> </w:t>
      </w:r>
      <w:r w:rsidRPr="008B0222">
        <w:rPr>
          <w:rFonts w:ascii="Arial" w:hAnsi="Arial" w:cs="Arial"/>
        </w:rPr>
        <w:t>operator</w:t>
      </w:r>
      <w:r w:rsidRPr="008B0222">
        <w:rPr>
          <w:rFonts w:ascii="Arial" w:hAnsi="Arial" w:cs="Arial"/>
          <w:spacing w:val="-5"/>
        </w:rPr>
        <w:t xml:space="preserve"> </w:t>
      </w:r>
      <w:r w:rsidRPr="008B0222">
        <w:rPr>
          <w:rFonts w:ascii="Arial" w:hAnsi="Arial" w:cs="Arial"/>
        </w:rPr>
        <w:t>species</w:t>
      </w:r>
      <w:r w:rsidRPr="008B0222">
        <w:rPr>
          <w:rFonts w:ascii="Arial" w:hAnsi="Arial" w:cs="Arial"/>
          <w:spacing w:val="-5"/>
        </w:rPr>
        <w:t xml:space="preserve"> </w:t>
      </w:r>
      <w:r w:rsidRPr="008B0222">
        <w:rPr>
          <w:rFonts w:ascii="Arial" w:hAnsi="Arial" w:cs="Arial"/>
        </w:rPr>
        <w:t>that which operator</w:t>
      </w:r>
      <w:r w:rsidRPr="008B0222">
        <w:rPr>
          <w:rFonts w:ascii="Arial" w:hAnsi="Arial" w:cs="Arial"/>
          <w:spacing w:val="-1"/>
        </w:rPr>
        <w:t xml:space="preserve"> </w:t>
      </w:r>
      <w:r w:rsidRPr="008B0222">
        <w:rPr>
          <w:rFonts w:ascii="Arial" w:hAnsi="Arial" w:cs="Arial"/>
        </w:rPr>
        <w:t>will be</w:t>
      </w:r>
      <w:r w:rsidRPr="008B0222">
        <w:rPr>
          <w:rFonts w:ascii="Arial" w:hAnsi="Arial" w:cs="Arial"/>
          <w:spacing w:val="-6"/>
        </w:rPr>
        <w:t xml:space="preserve"> </w:t>
      </w:r>
      <w:r w:rsidRPr="008B0222">
        <w:rPr>
          <w:rFonts w:ascii="Arial" w:hAnsi="Arial" w:cs="Arial"/>
        </w:rPr>
        <w:t>evaluated</w:t>
      </w:r>
      <w:r w:rsidRPr="008B0222">
        <w:rPr>
          <w:rFonts w:ascii="Arial" w:hAnsi="Arial" w:cs="Arial"/>
          <w:spacing w:val="-7"/>
        </w:rPr>
        <w:t xml:space="preserve"> </w:t>
      </w:r>
      <w:r w:rsidRPr="008B0222">
        <w:rPr>
          <w:rFonts w:ascii="Arial" w:hAnsi="Arial" w:cs="Arial"/>
        </w:rPr>
        <w:t>first and</w:t>
      </w:r>
      <w:r w:rsidRPr="008B0222">
        <w:rPr>
          <w:rFonts w:ascii="Arial" w:hAnsi="Arial" w:cs="Arial"/>
          <w:spacing w:val="-6"/>
        </w:rPr>
        <w:t xml:space="preserve"> </w:t>
      </w:r>
      <w:r w:rsidRPr="008B0222">
        <w:rPr>
          <w:rFonts w:ascii="Arial" w:hAnsi="Arial" w:cs="Arial"/>
        </w:rPr>
        <w:t>next.</w:t>
      </w:r>
      <w:r w:rsidRPr="008B0222">
        <w:rPr>
          <w:rFonts w:ascii="Arial" w:hAnsi="Arial" w:cs="Arial"/>
          <w:spacing w:val="-2"/>
        </w:rPr>
        <w:t xml:space="preserve"> </w:t>
      </w:r>
      <w:r w:rsidRPr="008B0222">
        <w:rPr>
          <w:rFonts w:ascii="Arial" w:hAnsi="Arial" w:cs="Arial"/>
        </w:rPr>
        <w:t>The</w:t>
      </w:r>
      <w:r w:rsidRPr="008B0222">
        <w:rPr>
          <w:rFonts w:ascii="Arial" w:hAnsi="Arial" w:cs="Arial"/>
          <w:spacing w:val="-6"/>
        </w:rPr>
        <w:t xml:space="preserve"> </w:t>
      </w:r>
      <w:r w:rsidRPr="008B0222">
        <w:rPr>
          <w:rFonts w:ascii="Arial" w:hAnsi="Arial" w:cs="Arial"/>
        </w:rPr>
        <w:t xml:space="preserve">associativity specifies the </w:t>
      </w:r>
      <w:proofErr w:type="gramStart"/>
      <w:r w:rsidRPr="008B0222">
        <w:rPr>
          <w:rFonts w:ascii="Arial" w:hAnsi="Arial" w:cs="Arial"/>
        </w:rPr>
        <w:t>operators</w:t>
      </w:r>
      <w:proofErr w:type="gramEnd"/>
      <w:r w:rsidRPr="008B0222">
        <w:rPr>
          <w:rFonts w:ascii="Arial" w:hAnsi="Arial" w:cs="Arial"/>
        </w:rPr>
        <w:t xml:space="preserve"> direction to be evaluated, it may be left to right or right to left.</w:t>
      </w:r>
    </w:p>
    <w:p w14:paraId="5CBA7E56" w14:textId="77777777" w:rsidR="00464FF9" w:rsidRPr="008B0222" w:rsidRDefault="00464FF9">
      <w:pPr>
        <w:pStyle w:val="BodyText"/>
        <w:spacing w:before="34"/>
        <w:rPr>
          <w:rFonts w:ascii="Arial" w:hAnsi="Arial" w:cs="Arial"/>
        </w:rPr>
      </w:pPr>
    </w:p>
    <w:p w14:paraId="798D9FC7" w14:textId="77777777" w:rsidR="00464FF9" w:rsidRPr="008B0222" w:rsidRDefault="00000000">
      <w:pPr>
        <w:pStyle w:val="BodyText"/>
        <w:spacing w:before="1"/>
        <w:ind w:left="432"/>
        <w:rPr>
          <w:rFonts w:ascii="Arial" w:hAnsi="Arial" w:cs="Arial"/>
        </w:rPr>
      </w:pPr>
      <w:r w:rsidRPr="008B0222">
        <w:rPr>
          <w:rFonts w:ascii="Arial" w:hAnsi="Arial" w:cs="Arial"/>
        </w:rPr>
        <w:t>Let's</w:t>
      </w:r>
      <w:r w:rsidRPr="008B0222">
        <w:rPr>
          <w:rFonts w:ascii="Arial" w:hAnsi="Arial" w:cs="Arial"/>
          <w:spacing w:val="-11"/>
        </w:rPr>
        <w:t xml:space="preserve"> </w:t>
      </w:r>
      <w:r w:rsidRPr="008B0222">
        <w:rPr>
          <w:rFonts w:ascii="Arial" w:hAnsi="Arial" w:cs="Arial"/>
        </w:rPr>
        <w:t>understand</w:t>
      </w:r>
      <w:r w:rsidRPr="008B0222">
        <w:rPr>
          <w:rFonts w:ascii="Arial" w:hAnsi="Arial" w:cs="Arial"/>
          <w:spacing w:val="-11"/>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precedence</w:t>
      </w:r>
      <w:r w:rsidRPr="008B0222">
        <w:rPr>
          <w:rFonts w:ascii="Arial" w:hAnsi="Arial" w:cs="Arial"/>
          <w:spacing w:val="-5"/>
        </w:rPr>
        <w:t xml:space="preserve"> </w:t>
      </w:r>
      <w:r w:rsidRPr="008B0222">
        <w:rPr>
          <w:rFonts w:ascii="Arial" w:hAnsi="Arial" w:cs="Arial"/>
        </w:rPr>
        <w:t>by</w:t>
      </w:r>
      <w:r w:rsidRPr="008B0222">
        <w:rPr>
          <w:rFonts w:ascii="Arial" w:hAnsi="Arial" w:cs="Arial"/>
          <w:spacing w:val="-8"/>
        </w:rPr>
        <w:t xml:space="preserve"> </w:t>
      </w:r>
      <w:r w:rsidRPr="008B0222">
        <w:rPr>
          <w:rFonts w:ascii="Arial" w:hAnsi="Arial" w:cs="Arial"/>
        </w:rPr>
        <w:t>the</w:t>
      </w:r>
      <w:r w:rsidRPr="008B0222">
        <w:rPr>
          <w:rFonts w:ascii="Arial" w:hAnsi="Arial" w:cs="Arial"/>
          <w:spacing w:val="-10"/>
        </w:rPr>
        <w:t xml:space="preserve"> </w:t>
      </w:r>
      <w:r w:rsidRPr="008B0222">
        <w:rPr>
          <w:rFonts w:ascii="Arial" w:hAnsi="Arial" w:cs="Arial"/>
        </w:rPr>
        <w:t>example</w:t>
      </w:r>
      <w:r w:rsidRPr="008B0222">
        <w:rPr>
          <w:rFonts w:ascii="Arial" w:hAnsi="Arial" w:cs="Arial"/>
          <w:spacing w:val="-5"/>
        </w:rPr>
        <w:t xml:space="preserve"> </w:t>
      </w:r>
      <w:r w:rsidRPr="008B0222">
        <w:rPr>
          <w:rFonts w:ascii="Arial" w:hAnsi="Arial" w:cs="Arial"/>
        </w:rPr>
        <w:t>given</w:t>
      </w:r>
      <w:r w:rsidRPr="008B0222">
        <w:rPr>
          <w:rFonts w:ascii="Arial" w:hAnsi="Arial" w:cs="Arial"/>
          <w:spacing w:val="-7"/>
        </w:rPr>
        <w:t xml:space="preserve"> </w:t>
      </w:r>
      <w:r w:rsidRPr="008B0222">
        <w:rPr>
          <w:rFonts w:ascii="Arial" w:hAnsi="Arial" w:cs="Arial"/>
          <w:spacing w:val="-2"/>
        </w:rPr>
        <w:t>below:</w:t>
      </w:r>
    </w:p>
    <w:p w14:paraId="49377CC5" w14:textId="77777777" w:rsidR="00464FF9" w:rsidRPr="008B0222" w:rsidRDefault="00464FF9">
      <w:pPr>
        <w:pStyle w:val="BodyText"/>
        <w:spacing w:before="109"/>
        <w:rPr>
          <w:rFonts w:ascii="Arial" w:hAnsi="Arial" w:cs="Arial"/>
        </w:rPr>
      </w:pPr>
    </w:p>
    <w:p w14:paraId="70BA658F" w14:textId="77777777" w:rsidR="00464FF9" w:rsidRPr="008B0222" w:rsidRDefault="00000000">
      <w:pPr>
        <w:pStyle w:val="ListParagraph"/>
        <w:numPr>
          <w:ilvl w:val="0"/>
          <w:numId w:val="6"/>
        </w:numPr>
        <w:tabs>
          <w:tab w:val="left" w:pos="431"/>
        </w:tabs>
        <w:ind w:left="431" w:hanging="359"/>
        <w:rPr>
          <w:rFonts w:ascii="Arial" w:hAnsi="Arial" w:cs="Arial"/>
          <w:sz w:val="20"/>
        </w:rPr>
      </w:pPr>
      <w:r w:rsidRPr="008B0222">
        <w:rPr>
          <w:rFonts w:ascii="Arial" w:hAnsi="Arial" w:cs="Arial"/>
          <w:b/>
          <w:sz w:val="20"/>
        </w:rPr>
        <w:t>int</w:t>
      </w:r>
      <w:r w:rsidRPr="008B0222">
        <w:rPr>
          <w:rFonts w:ascii="Arial" w:hAnsi="Arial" w:cs="Arial"/>
          <w:b/>
          <w:spacing w:val="1"/>
          <w:sz w:val="20"/>
        </w:rPr>
        <w:t xml:space="preserve"> </w:t>
      </w:r>
      <w:r w:rsidRPr="008B0222">
        <w:rPr>
          <w:rFonts w:ascii="Arial" w:hAnsi="Arial" w:cs="Arial"/>
          <w:spacing w:val="-2"/>
          <w:sz w:val="20"/>
        </w:rPr>
        <w:t>data=5+10*10;</w:t>
      </w:r>
    </w:p>
    <w:p w14:paraId="39D7108B" w14:textId="77777777" w:rsidR="00464FF9" w:rsidRPr="008B0222" w:rsidRDefault="00464FF9">
      <w:pPr>
        <w:pStyle w:val="BodyText"/>
        <w:spacing w:before="37"/>
        <w:rPr>
          <w:rFonts w:ascii="Arial" w:hAnsi="Arial" w:cs="Arial"/>
        </w:rPr>
      </w:pPr>
    </w:p>
    <w:p w14:paraId="0AA26610" w14:textId="77777777" w:rsidR="00464FF9" w:rsidRPr="008B0222" w:rsidRDefault="00000000">
      <w:pPr>
        <w:pStyle w:val="BodyText"/>
        <w:ind w:left="432"/>
        <w:rPr>
          <w:rFonts w:ascii="Arial" w:hAnsi="Arial" w:cs="Arial"/>
        </w:rPr>
      </w:pPr>
      <w:r w:rsidRPr="008B0222">
        <w:rPr>
          <w:rFonts w:ascii="Arial" w:hAnsi="Arial" w:cs="Arial"/>
        </w:rPr>
        <w:t>The</w:t>
      </w:r>
      <w:r w:rsidRPr="008B0222">
        <w:rPr>
          <w:rFonts w:ascii="Arial" w:hAnsi="Arial" w:cs="Arial"/>
          <w:spacing w:val="-6"/>
        </w:rPr>
        <w:t xml:space="preserve"> </w:t>
      </w:r>
      <w:r w:rsidRPr="008B0222">
        <w:rPr>
          <w:rFonts w:ascii="Arial" w:hAnsi="Arial" w:cs="Arial"/>
        </w:rPr>
        <w:t>"data"</w:t>
      </w:r>
      <w:r w:rsidRPr="008B0222">
        <w:rPr>
          <w:rFonts w:ascii="Arial" w:hAnsi="Arial" w:cs="Arial"/>
          <w:spacing w:val="-6"/>
        </w:rPr>
        <w:t xml:space="preserve"> </w:t>
      </w:r>
      <w:r w:rsidRPr="008B0222">
        <w:rPr>
          <w:rFonts w:ascii="Arial" w:hAnsi="Arial" w:cs="Arial"/>
        </w:rPr>
        <w:t>variable</w:t>
      </w:r>
      <w:r w:rsidRPr="008B0222">
        <w:rPr>
          <w:rFonts w:ascii="Arial" w:hAnsi="Arial" w:cs="Arial"/>
          <w:spacing w:val="-1"/>
        </w:rPr>
        <w:t xml:space="preserve"> </w:t>
      </w:r>
      <w:r w:rsidRPr="008B0222">
        <w:rPr>
          <w:rFonts w:ascii="Arial" w:hAnsi="Arial" w:cs="Arial"/>
        </w:rPr>
        <w:t>will</w:t>
      </w:r>
      <w:r w:rsidRPr="008B0222">
        <w:rPr>
          <w:rFonts w:ascii="Arial" w:hAnsi="Arial" w:cs="Arial"/>
          <w:spacing w:val="-4"/>
        </w:rPr>
        <w:t xml:space="preserve"> </w:t>
      </w:r>
      <w:r w:rsidRPr="008B0222">
        <w:rPr>
          <w:rFonts w:ascii="Arial" w:hAnsi="Arial" w:cs="Arial"/>
        </w:rPr>
        <w:t>contain</w:t>
      </w:r>
      <w:r w:rsidRPr="008B0222">
        <w:rPr>
          <w:rFonts w:ascii="Arial" w:hAnsi="Arial" w:cs="Arial"/>
          <w:spacing w:val="-4"/>
        </w:rPr>
        <w:t xml:space="preserve"> </w:t>
      </w:r>
      <w:r w:rsidRPr="008B0222">
        <w:rPr>
          <w:rFonts w:ascii="Arial" w:hAnsi="Arial" w:cs="Arial"/>
        </w:rPr>
        <w:t>105 because</w:t>
      </w:r>
      <w:r w:rsidRPr="008B0222">
        <w:rPr>
          <w:rFonts w:ascii="Arial" w:hAnsi="Arial" w:cs="Arial"/>
          <w:spacing w:val="-5"/>
        </w:rPr>
        <w:t xml:space="preserve"> </w:t>
      </w:r>
      <w:r w:rsidRPr="008B0222">
        <w:rPr>
          <w:rFonts w:ascii="Arial" w:hAnsi="Arial" w:cs="Arial"/>
        </w:rPr>
        <w:t>* (multiplicative</w:t>
      </w:r>
      <w:r w:rsidRPr="008B0222">
        <w:rPr>
          <w:rFonts w:ascii="Arial" w:hAnsi="Arial" w:cs="Arial"/>
          <w:spacing w:val="-1"/>
        </w:rPr>
        <w:t xml:space="preserve"> </w:t>
      </w:r>
      <w:r w:rsidRPr="008B0222">
        <w:rPr>
          <w:rFonts w:ascii="Arial" w:hAnsi="Arial" w:cs="Arial"/>
        </w:rPr>
        <w:t>operator)</w:t>
      </w:r>
      <w:r w:rsidRPr="008B0222">
        <w:rPr>
          <w:rFonts w:ascii="Arial" w:hAnsi="Arial" w:cs="Arial"/>
          <w:spacing w:val="-6"/>
        </w:rPr>
        <w:t xml:space="preserve"> </w:t>
      </w:r>
      <w:r w:rsidRPr="008B0222">
        <w:rPr>
          <w:rFonts w:ascii="Arial" w:hAnsi="Arial" w:cs="Arial"/>
        </w:rPr>
        <w:t>is</w:t>
      </w:r>
      <w:r w:rsidRPr="008B0222">
        <w:rPr>
          <w:rFonts w:ascii="Arial" w:hAnsi="Arial" w:cs="Arial"/>
          <w:spacing w:val="-5"/>
        </w:rPr>
        <w:t xml:space="preserve"> </w:t>
      </w:r>
      <w:r w:rsidRPr="008B0222">
        <w:rPr>
          <w:rFonts w:ascii="Arial" w:hAnsi="Arial" w:cs="Arial"/>
        </w:rPr>
        <w:t>evaluated</w:t>
      </w:r>
      <w:r w:rsidRPr="008B0222">
        <w:rPr>
          <w:rFonts w:ascii="Arial" w:hAnsi="Arial" w:cs="Arial"/>
          <w:spacing w:val="-6"/>
        </w:rPr>
        <w:t xml:space="preserve"> </w:t>
      </w:r>
      <w:r w:rsidRPr="008B0222">
        <w:rPr>
          <w:rFonts w:ascii="Arial" w:hAnsi="Arial" w:cs="Arial"/>
        </w:rPr>
        <w:t>before</w:t>
      </w:r>
      <w:r w:rsidRPr="008B0222">
        <w:rPr>
          <w:rFonts w:ascii="Arial" w:hAnsi="Arial" w:cs="Arial"/>
          <w:spacing w:val="-6"/>
        </w:rPr>
        <w:t xml:space="preserve"> </w:t>
      </w:r>
      <w:r w:rsidRPr="008B0222">
        <w:rPr>
          <w:rFonts w:ascii="Arial" w:hAnsi="Arial" w:cs="Arial"/>
        </w:rPr>
        <w:t>+</w:t>
      </w:r>
      <w:r w:rsidRPr="008B0222">
        <w:rPr>
          <w:rFonts w:ascii="Arial" w:hAnsi="Arial" w:cs="Arial"/>
          <w:spacing w:val="-3"/>
        </w:rPr>
        <w:t xml:space="preserve"> </w:t>
      </w:r>
      <w:r w:rsidRPr="008B0222">
        <w:rPr>
          <w:rFonts w:ascii="Arial" w:hAnsi="Arial" w:cs="Arial"/>
        </w:rPr>
        <w:t xml:space="preserve">(additive </w:t>
      </w:r>
      <w:r w:rsidRPr="008B0222">
        <w:rPr>
          <w:rFonts w:ascii="Arial" w:hAnsi="Arial" w:cs="Arial"/>
          <w:spacing w:val="-2"/>
        </w:rPr>
        <w:t>operator).</w:t>
      </w:r>
    </w:p>
    <w:p w14:paraId="133224D2" w14:textId="77777777" w:rsidR="00464FF9" w:rsidRPr="008B0222" w:rsidRDefault="00464FF9">
      <w:pPr>
        <w:pStyle w:val="BodyText"/>
        <w:spacing w:before="39"/>
        <w:rPr>
          <w:rFonts w:ascii="Arial" w:hAnsi="Arial" w:cs="Arial"/>
        </w:rPr>
      </w:pPr>
    </w:p>
    <w:p w14:paraId="05BB37D4" w14:textId="77777777" w:rsidR="00464FF9" w:rsidRPr="008B0222" w:rsidRDefault="00000000">
      <w:pPr>
        <w:pStyle w:val="BodyText"/>
        <w:ind w:left="432"/>
        <w:rPr>
          <w:rFonts w:ascii="Arial" w:hAnsi="Arial" w:cs="Arial"/>
        </w:rPr>
      </w:pPr>
      <w:r w:rsidRPr="008B0222">
        <w:rPr>
          <w:rFonts w:ascii="Arial" w:hAnsi="Arial" w:cs="Arial"/>
        </w:rPr>
        <w:t>The</w:t>
      </w:r>
      <w:r w:rsidRPr="008B0222">
        <w:rPr>
          <w:rFonts w:ascii="Arial" w:hAnsi="Arial" w:cs="Arial"/>
          <w:spacing w:val="-13"/>
        </w:rPr>
        <w:t xml:space="preserve"> </w:t>
      </w:r>
      <w:r w:rsidRPr="008B0222">
        <w:rPr>
          <w:rFonts w:ascii="Arial" w:hAnsi="Arial" w:cs="Arial"/>
        </w:rPr>
        <w:t>precedence</w:t>
      </w:r>
      <w:r w:rsidRPr="008B0222">
        <w:rPr>
          <w:rFonts w:ascii="Arial" w:hAnsi="Arial" w:cs="Arial"/>
          <w:spacing w:val="-6"/>
        </w:rPr>
        <w:t xml:space="preserve"> </w:t>
      </w:r>
      <w:r w:rsidRPr="008B0222">
        <w:rPr>
          <w:rFonts w:ascii="Arial" w:hAnsi="Arial" w:cs="Arial"/>
        </w:rPr>
        <w:t>and</w:t>
      </w:r>
      <w:r w:rsidRPr="008B0222">
        <w:rPr>
          <w:rFonts w:ascii="Arial" w:hAnsi="Arial" w:cs="Arial"/>
          <w:spacing w:val="-6"/>
        </w:rPr>
        <w:t xml:space="preserve"> </w:t>
      </w:r>
      <w:r w:rsidRPr="008B0222">
        <w:rPr>
          <w:rFonts w:ascii="Arial" w:hAnsi="Arial" w:cs="Arial"/>
        </w:rPr>
        <w:t>associativity</w:t>
      </w:r>
      <w:r w:rsidRPr="008B0222">
        <w:rPr>
          <w:rFonts w:ascii="Arial" w:hAnsi="Arial" w:cs="Arial"/>
          <w:spacing w:val="-10"/>
        </w:rPr>
        <w:t xml:space="preserve"> </w:t>
      </w:r>
      <w:r w:rsidRPr="008B0222">
        <w:rPr>
          <w:rFonts w:ascii="Arial" w:hAnsi="Arial" w:cs="Arial"/>
        </w:rPr>
        <w:t>of</w:t>
      </w:r>
      <w:r w:rsidRPr="008B0222">
        <w:rPr>
          <w:rFonts w:ascii="Arial" w:hAnsi="Arial" w:cs="Arial"/>
          <w:spacing w:val="-5"/>
        </w:rPr>
        <w:t xml:space="preserve"> </w:t>
      </w:r>
      <w:r w:rsidRPr="008B0222">
        <w:rPr>
          <w:rFonts w:ascii="Arial" w:hAnsi="Arial" w:cs="Arial"/>
        </w:rPr>
        <w:t>C++</w:t>
      </w:r>
      <w:r w:rsidRPr="008B0222">
        <w:rPr>
          <w:rFonts w:ascii="Arial" w:hAnsi="Arial" w:cs="Arial"/>
          <w:spacing w:val="-7"/>
        </w:rPr>
        <w:t xml:space="preserve"> </w:t>
      </w:r>
      <w:r w:rsidRPr="008B0222">
        <w:rPr>
          <w:rFonts w:ascii="Arial" w:hAnsi="Arial" w:cs="Arial"/>
        </w:rPr>
        <w:t>operators</w:t>
      </w:r>
      <w:r w:rsidRPr="008B0222">
        <w:rPr>
          <w:rFonts w:ascii="Arial" w:hAnsi="Arial" w:cs="Arial"/>
          <w:spacing w:val="-5"/>
        </w:rPr>
        <w:t xml:space="preserve"> </w:t>
      </w:r>
      <w:r w:rsidRPr="008B0222">
        <w:rPr>
          <w:rFonts w:ascii="Arial" w:hAnsi="Arial" w:cs="Arial"/>
        </w:rPr>
        <w:t>is</w:t>
      </w:r>
      <w:r w:rsidRPr="008B0222">
        <w:rPr>
          <w:rFonts w:ascii="Arial" w:hAnsi="Arial" w:cs="Arial"/>
          <w:spacing w:val="-10"/>
        </w:rPr>
        <w:t xml:space="preserve"> </w:t>
      </w:r>
      <w:r w:rsidRPr="008B0222">
        <w:rPr>
          <w:rFonts w:ascii="Arial" w:hAnsi="Arial" w:cs="Arial"/>
        </w:rPr>
        <w:t>given</w:t>
      </w:r>
      <w:r w:rsidRPr="008B0222">
        <w:rPr>
          <w:rFonts w:ascii="Arial" w:hAnsi="Arial" w:cs="Arial"/>
          <w:spacing w:val="-3"/>
        </w:rPr>
        <w:t xml:space="preserve"> </w:t>
      </w:r>
      <w:r w:rsidRPr="008B0222">
        <w:rPr>
          <w:rFonts w:ascii="Arial" w:hAnsi="Arial" w:cs="Arial"/>
          <w:spacing w:val="-2"/>
        </w:rPr>
        <w:t>below:</w:t>
      </w:r>
    </w:p>
    <w:p w14:paraId="7A596195" w14:textId="77777777" w:rsidR="00464FF9" w:rsidRPr="008B0222" w:rsidRDefault="00464FF9">
      <w:pPr>
        <w:pStyle w:val="BodyText"/>
        <w:rPr>
          <w:rFonts w:ascii="Arial" w:hAnsi="Arial" w:cs="Arial"/>
        </w:rPr>
      </w:pPr>
    </w:p>
    <w:p w14:paraId="5201795A" w14:textId="77777777" w:rsidR="00464FF9" w:rsidRPr="008B0222" w:rsidRDefault="00464FF9">
      <w:pPr>
        <w:pStyle w:val="BodyText"/>
        <w:spacing w:before="9"/>
        <w:rPr>
          <w:rFonts w:ascii="Arial" w:hAnsi="Arial" w:cs="Arial"/>
          <w:sz w:val="6"/>
        </w:rPr>
      </w:pPr>
    </w:p>
    <w:tbl>
      <w:tblPr>
        <w:tblW w:w="0" w:type="auto"/>
        <w:tblInd w:w="25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4A0" w:firstRow="1" w:lastRow="0" w:firstColumn="1" w:lastColumn="0" w:noHBand="0" w:noVBand="1"/>
      </w:tblPr>
      <w:tblGrid>
        <w:gridCol w:w="2454"/>
        <w:gridCol w:w="6242"/>
        <w:gridCol w:w="2348"/>
      </w:tblGrid>
      <w:tr w:rsidR="00464FF9" w:rsidRPr="008B0222" w14:paraId="3C744238" w14:textId="77777777">
        <w:trPr>
          <w:trHeight w:val="684"/>
        </w:trPr>
        <w:tc>
          <w:tcPr>
            <w:tcW w:w="2454" w:type="dxa"/>
            <w:tcBorders>
              <w:top w:val="nil"/>
              <w:right w:val="nil"/>
            </w:tcBorders>
            <w:shd w:val="clear" w:color="auto" w:fill="C6CCBD"/>
          </w:tcPr>
          <w:p w14:paraId="1D996503" w14:textId="77777777" w:rsidR="00464FF9" w:rsidRPr="008B0222" w:rsidRDefault="00000000">
            <w:pPr>
              <w:pStyle w:val="TableParagraph"/>
              <w:spacing w:before="194"/>
              <w:ind w:left="184"/>
              <w:rPr>
                <w:rFonts w:ascii="Arial" w:hAnsi="Arial" w:cs="Arial"/>
                <w:b/>
                <w:sz w:val="26"/>
              </w:rPr>
            </w:pPr>
            <w:r w:rsidRPr="008B0222">
              <w:rPr>
                <w:rFonts w:ascii="Arial" w:hAnsi="Arial" w:cs="Arial"/>
                <w:b/>
                <w:spacing w:val="-2"/>
                <w:sz w:val="26"/>
              </w:rPr>
              <w:t>Category</w:t>
            </w:r>
          </w:p>
        </w:tc>
        <w:tc>
          <w:tcPr>
            <w:tcW w:w="6242" w:type="dxa"/>
            <w:tcBorders>
              <w:top w:val="nil"/>
              <w:left w:val="nil"/>
              <w:right w:val="nil"/>
            </w:tcBorders>
            <w:shd w:val="clear" w:color="auto" w:fill="C6CCBD"/>
          </w:tcPr>
          <w:p w14:paraId="20C4EC79" w14:textId="77777777" w:rsidR="00464FF9" w:rsidRPr="008B0222" w:rsidRDefault="00000000">
            <w:pPr>
              <w:pStyle w:val="TableParagraph"/>
              <w:spacing w:before="194"/>
              <w:ind w:left="191"/>
              <w:rPr>
                <w:rFonts w:ascii="Arial" w:hAnsi="Arial" w:cs="Arial"/>
                <w:b/>
                <w:sz w:val="26"/>
              </w:rPr>
            </w:pPr>
            <w:r w:rsidRPr="008B0222">
              <w:rPr>
                <w:rFonts w:ascii="Arial" w:hAnsi="Arial" w:cs="Arial"/>
                <w:b/>
                <w:spacing w:val="-2"/>
                <w:sz w:val="26"/>
              </w:rPr>
              <w:t>Operator</w:t>
            </w:r>
          </w:p>
        </w:tc>
        <w:tc>
          <w:tcPr>
            <w:tcW w:w="2348" w:type="dxa"/>
            <w:tcBorders>
              <w:top w:val="nil"/>
              <w:left w:val="nil"/>
            </w:tcBorders>
            <w:shd w:val="clear" w:color="auto" w:fill="C6CCBD"/>
          </w:tcPr>
          <w:p w14:paraId="3DB0A344" w14:textId="77777777" w:rsidR="00464FF9" w:rsidRPr="008B0222" w:rsidRDefault="00000000">
            <w:pPr>
              <w:pStyle w:val="TableParagraph"/>
              <w:spacing w:before="194"/>
              <w:ind w:left="0" w:right="740"/>
              <w:jc w:val="right"/>
              <w:rPr>
                <w:rFonts w:ascii="Arial" w:hAnsi="Arial" w:cs="Arial"/>
                <w:b/>
                <w:sz w:val="26"/>
              </w:rPr>
            </w:pPr>
            <w:r w:rsidRPr="008B0222">
              <w:rPr>
                <w:rFonts w:ascii="Arial" w:hAnsi="Arial" w:cs="Arial"/>
                <w:b/>
                <w:spacing w:val="-2"/>
                <w:sz w:val="26"/>
              </w:rPr>
              <w:t>Associativity</w:t>
            </w:r>
          </w:p>
        </w:tc>
      </w:tr>
      <w:tr w:rsidR="00464FF9" w:rsidRPr="008B0222" w14:paraId="7C24507F" w14:textId="77777777">
        <w:trPr>
          <w:trHeight w:val="577"/>
        </w:trPr>
        <w:tc>
          <w:tcPr>
            <w:tcW w:w="2454" w:type="dxa"/>
          </w:tcPr>
          <w:p w14:paraId="531D2201" w14:textId="77777777" w:rsidR="00464FF9" w:rsidRPr="008B0222" w:rsidRDefault="00000000">
            <w:pPr>
              <w:pStyle w:val="TableParagraph"/>
              <w:spacing w:before="218"/>
              <w:ind w:left="429"/>
              <w:rPr>
                <w:rFonts w:ascii="Arial" w:hAnsi="Arial" w:cs="Arial"/>
                <w:sz w:val="20"/>
              </w:rPr>
            </w:pPr>
            <w:r w:rsidRPr="008B0222">
              <w:rPr>
                <w:rFonts w:ascii="Arial" w:hAnsi="Arial" w:cs="Arial"/>
                <w:spacing w:val="-2"/>
                <w:sz w:val="20"/>
              </w:rPr>
              <w:t>Postfix</w:t>
            </w:r>
          </w:p>
        </w:tc>
        <w:tc>
          <w:tcPr>
            <w:tcW w:w="6242" w:type="dxa"/>
          </w:tcPr>
          <w:p w14:paraId="1FAE5B07" w14:textId="77777777" w:rsidR="00464FF9" w:rsidRPr="008B0222" w:rsidRDefault="00000000">
            <w:pPr>
              <w:pStyle w:val="TableParagraph"/>
              <w:spacing w:before="218"/>
              <w:rPr>
                <w:rFonts w:ascii="Arial" w:hAnsi="Arial" w:cs="Arial"/>
                <w:sz w:val="20"/>
              </w:rPr>
            </w:pPr>
            <w:r w:rsidRPr="008B0222">
              <w:rPr>
                <w:rFonts w:ascii="Arial" w:hAnsi="Arial" w:cs="Arial"/>
                <w:sz w:val="20"/>
              </w:rPr>
              <w:t>()</w:t>
            </w:r>
            <w:r w:rsidRPr="008B0222">
              <w:rPr>
                <w:rFonts w:ascii="Arial" w:hAnsi="Arial" w:cs="Arial"/>
                <w:spacing w:val="-3"/>
                <w:sz w:val="20"/>
              </w:rPr>
              <w:t xml:space="preserve"> </w:t>
            </w:r>
            <w:r w:rsidRPr="008B0222">
              <w:rPr>
                <w:rFonts w:ascii="Arial" w:hAnsi="Arial" w:cs="Arial"/>
                <w:sz w:val="20"/>
              </w:rPr>
              <w:t>[] -&gt;</w:t>
            </w:r>
            <w:r w:rsidRPr="008B0222">
              <w:rPr>
                <w:rFonts w:ascii="Arial" w:hAnsi="Arial" w:cs="Arial"/>
                <w:spacing w:val="-2"/>
                <w:sz w:val="20"/>
              </w:rPr>
              <w:t xml:space="preserve"> </w:t>
            </w:r>
            <w:r w:rsidRPr="008B0222">
              <w:rPr>
                <w:rFonts w:ascii="Arial" w:hAnsi="Arial" w:cs="Arial"/>
                <w:sz w:val="20"/>
              </w:rPr>
              <w:t>.</w:t>
            </w:r>
            <w:r w:rsidRPr="008B0222">
              <w:rPr>
                <w:rFonts w:ascii="Arial" w:hAnsi="Arial" w:cs="Arial"/>
                <w:spacing w:val="-6"/>
                <w:sz w:val="20"/>
              </w:rPr>
              <w:t xml:space="preserve"> </w:t>
            </w:r>
            <w:r w:rsidRPr="008B0222">
              <w:rPr>
                <w:rFonts w:ascii="Arial" w:hAnsi="Arial" w:cs="Arial"/>
                <w:sz w:val="20"/>
              </w:rPr>
              <w:t>++</w:t>
            </w:r>
            <w:r w:rsidRPr="008B0222">
              <w:rPr>
                <w:rFonts w:ascii="Arial" w:hAnsi="Arial" w:cs="Arial"/>
                <w:spacing w:val="-1"/>
                <w:sz w:val="20"/>
              </w:rPr>
              <w:t xml:space="preserve"> </w:t>
            </w:r>
            <w:r w:rsidRPr="008B0222">
              <w:rPr>
                <w:rFonts w:ascii="Arial" w:hAnsi="Arial" w:cs="Arial"/>
                <w:sz w:val="20"/>
              </w:rPr>
              <w:t>-</w:t>
            </w:r>
            <w:r w:rsidRPr="008B0222">
              <w:rPr>
                <w:rFonts w:ascii="Arial" w:hAnsi="Arial" w:cs="Arial"/>
                <w:spacing w:val="1"/>
                <w:sz w:val="20"/>
              </w:rPr>
              <w:t xml:space="preserve"> </w:t>
            </w:r>
            <w:r w:rsidRPr="008B0222">
              <w:rPr>
                <w:rFonts w:ascii="Arial" w:hAnsi="Arial" w:cs="Arial"/>
                <w:spacing w:val="-10"/>
                <w:sz w:val="20"/>
              </w:rPr>
              <w:t>-</w:t>
            </w:r>
          </w:p>
        </w:tc>
        <w:tc>
          <w:tcPr>
            <w:tcW w:w="2348" w:type="dxa"/>
          </w:tcPr>
          <w:p w14:paraId="7EE6ED23" w14:textId="77777777" w:rsidR="00464FF9" w:rsidRPr="008B0222" w:rsidRDefault="00000000">
            <w:pPr>
              <w:pStyle w:val="TableParagraph"/>
              <w:spacing w:before="218"/>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7252C2E9" w14:textId="77777777">
        <w:trPr>
          <w:trHeight w:val="585"/>
        </w:trPr>
        <w:tc>
          <w:tcPr>
            <w:tcW w:w="2454" w:type="dxa"/>
            <w:shd w:val="clear" w:color="auto" w:fill="EEF0EB"/>
          </w:tcPr>
          <w:p w14:paraId="183110D9"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Unary</w:t>
            </w:r>
          </w:p>
        </w:tc>
        <w:tc>
          <w:tcPr>
            <w:tcW w:w="6242" w:type="dxa"/>
            <w:shd w:val="clear" w:color="auto" w:fill="EEF0EB"/>
          </w:tcPr>
          <w:p w14:paraId="2D602049" w14:textId="77777777" w:rsidR="00464FF9" w:rsidRPr="008B0222" w:rsidRDefault="00000000">
            <w:pPr>
              <w:pStyle w:val="TableParagraph"/>
              <w:rPr>
                <w:rFonts w:ascii="Arial" w:hAnsi="Arial" w:cs="Arial"/>
                <w:sz w:val="20"/>
              </w:rPr>
            </w:pPr>
            <w:r w:rsidRPr="008B0222">
              <w:rPr>
                <w:rFonts w:ascii="Arial" w:hAnsi="Arial" w:cs="Arial"/>
                <w:sz w:val="20"/>
              </w:rPr>
              <w:t>+</w:t>
            </w:r>
            <w:r w:rsidRPr="008B0222">
              <w:rPr>
                <w:rFonts w:ascii="Arial" w:hAnsi="Arial" w:cs="Arial"/>
                <w:spacing w:val="-3"/>
                <w:sz w:val="20"/>
              </w:rPr>
              <w:t xml:space="preserve"> </w:t>
            </w:r>
            <w:r w:rsidRPr="008B0222">
              <w:rPr>
                <w:rFonts w:ascii="Arial" w:hAnsi="Arial" w:cs="Arial"/>
                <w:sz w:val="20"/>
              </w:rPr>
              <w:t>-</w:t>
            </w:r>
            <w:r w:rsidRPr="008B0222">
              <w:rPr>
                <w:rFonts w:ascii="Arial" w:hAnsi="Arial" w:cs="Arial"/>
                <w:spacing w:val="-1"/>
                <w:sz w:val="20"/>
              </w:rPr>
              <w:t xml:space="preserve"> </w:t>
            </w:r>
            <w:r w:rsidRPr="008B0222">
              <w:rPr>
                <w:rFonts w:ascii="Arial" w:hAnsi="Arial" w:cs="Arial"/>
                <w:sz w:val="20"/>
              </w:rPr>
              <w:t>!</w:t>
            </w:r>
            <w:r w:rsidRPr="008B0222">
              <w:rPr>
                <w:rFonts w:ascii="Arial" w:hAnsi="Arial" w:cs="Arial"/>
                <w:spacing w:val="-3"/>
                <w:sz w:val="20"/>
              </w:rPr>
              <w:t xml:space="preserve"> </w:t>
            </w:r>
            <w:r w:rsidRPr="008B0222">
              <w:rPr>
                <w:rFonts w:ascii="Arial" w:hAnsi="Arial" w:cs="Arial"/>
                <w:sz w:val="20"/>
              </w:rPr>
              <w:t>~</w:t>
            </w:r>
            <w:r w:rsidRPr="008B0222">
              <w:rPr>
                <w:rFonts w:ascii="Arial" w:hAnsi="Arial" w:cs="Arial"/>
                <w:spacing w:val="-3"/>
                <w:sz w:val="20"/>
              </w:rPr>
              <w:t xml:space="preserve"> </w:t>
            </w:r>
            <w:r w:rsidRPr="008B0222">
              <w:rPr>
                <w:rFonts w:ascii="Arial" w:hAnsi="Arial" w:cs="Arial"/>
                <w:sz w:val="20"/>
              </w:rPr>
              <w:t>++</w:t>
            </w:r>
            <w:r w:rsidRPr="008B0222">
              <w:rPr>
                <w:rFonts w:ascii="Arial" w:hAnsi="Arial" w:cs="Arial"/>
                <w:spacing w:val="-1"/>
                <w:sz w:val="20"/>
              </w:rPr>
              <w:t xml:space="preserve"> </w:t>
            </w:r>
            <w:r w:rsidRPr="008B0222">
              <w:rPr>
                <w:rFonts w:ascii="Arial" w:hAnsi="Arial" w:cs="Arial"/>
                <w:sz w:val="20"/>
              </w:rPr>
              <w:t>-</w:t>
            </w:r>
            <w:r w:rsidRPr="008B0222">
              <w:rPr>
                <w:rFonts w:ascii="Arial" w:hAnsi="Arial" w:cs="Arial"/>
                <w:spacing w:val="-6"/>
                <w:sz w:val="20"/>
              </w:rPr>
              <w:t xml:space="preserve"> </w:t>
            </w:r>
            <w:r w:rsidRPr="008B0222">
              <w:rPr>
                <w:rFonts w:ascii="Arial" w:hAnsi="Arial" w:cs="Arial"/>
                <w:sz w:val="20"/>
              </w:rPr>
              <w:t>- (type)*</w:t>
            </w:r>
            <w:r w:rsidRPr="008B0222">
              <w:rPr>
                <w:rFonts w:ascii="Arial" w:hAnsi="Arial" w:cs="Arial"/>
                <w:spacing w:val="-4"/>
                <w:sz w:val="20"/>
              </w:rPr>
              <w:t xml:space="preserve"> </w:t>
            </w:r>
            <w:r w:rsidRPr="008B0222">
              <w:rPr>
                <w:rFonts w:ascii="Arial" w:hAnsi="Arial" w:cs="Arial"/>
                <w:sz w:val="20"/>
              </w:rPr>
              <w:t>&amp;</w:t>
            </w:r>
            <w:r w:rsidRPr="008B0222">
              <w:rPr>
                <w:rFonts w:ascii="Arial" w:hAnsi="Arial" w:cs="Arial"/>
                <w:spacing w:val="-3"/>
                <w:sz w:val="20"/>
              </w:rPr>
              <w:t xml:space="preserve"> </w:t>
            </w:r>
            <w:proofErr w:type="spellStart"/>
            <w:r w:rsidRPr="008B0222">
              <w:rPr>
                <w:rFonts w:ascii="Arial" w:hAnsi="Arial" w:cs="Arial"/>
                <w:spacing w:val="-2"/>
                <w:sz w:val="20"/>
              </w:rPr>
              <w:t>sizeof</w:t>
            </w:r>
            <w:proofErr w:type="spellEnd"/>
          </w:p>
        </w:tc>
        <w:tc>
          <w:tcPr>
            <w:tcW w:w="2348" w:type="dxa"/>
            <w:shd w:val="clear" w:color="auto" w:fill="EEF0EB"/>
          </w:tcPr>
          <w:p w14:paraId="5BC366FC" w14:textId="77777777" w:rsidR="00464FF9" w:rsidRPr="008B0222" w:rsidRDefault="00000000">
            <w:pPr>
              <w:pStyle w:val="TableParagraph"/>
              <w:ind w:left="0" w:right="718"/>
              <w:jc w:val="right"/>
              <w:rPr>
                <w:rFonts w:ascii="Arial" w:hAnsi="Arial" w:cs="Arial"/>
                <w:sz w:val="20"/>
              </w:rPr>
            </w:pPr>
            <w:r w:rsidRPr="008B0222">
              <w:rPr>
                <w:rFonts w:ascii="Arial" w:hAnsi="Arial" w:cs="Arial"/>
                <w:sz w:val="20"/>
              </w:rPr>
              <w:t>Right</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4"/>
                <w:sz w:val="20"/>
              </w:rPr>
              <w:t>left</w:t>
            </w:r>
          </w:p>
        </w:tc>
      </w:tr>
      <w:tr w:rsidR="00464FF9" w:rsidRPr="008B0222" w14:paraId="3FF21942" w14:textId="77777777">
        <w:trPr>
          <w:trHeight w:val="585"/>
        </w:trPr>
        <w:tc>
          <w:tcPr>
            <w:tcW w:w="2454" w:type="dxa"/>
          </w:tcPr>
          <w:p w14:paraId="6C0C5E07"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Multiplicative</w:t>
            </w:r>
          </w:p>
        </w:tc>
        <w:tc>
          <w:tcPr>
            <w:tcW w:w="6242" w:type="dxa"/>
          </w:tcPr>
          <w:p w14:paraId="31801646" w14:textId="77777777" w:rsidR="00464FF9" w:rsidRPr="008B0222" w:rsidRDefault="00000000">
            <w:pPr>
              <w:pStyle w:val="TableParagraph"/>
              <w:rPr>
                <w:rFonts w:ascii="Arial" w:hAnsi="Arial" w:cs="Arial"/>
                <w:sz w:val="20"/>
              </w:rPr>
            </w:pPr>
            <w:r w:rsidRPr="008B0222">
              <w:rPr>
                <w:rFonts w:ascii="Arial" w:hAnsi="Arial" w:cs="Arial"/>
                <w:sz w:val="20"/>
              </w:rPr>
              <w:t>*</w:t>
            </w:r>
            <w:r w:rsidRPr="008B0222">
              <w:rPr>
                <w:rFonts w:ascii="Arial" w:hAnsi="Arial" w:cs="Arial"/>
                <w:spacing w:val="2"/>
                <w:sz w:val="20"/>
              </w:rPr>
              <w:t xml:space="preserve"> </w:t>
            </w:r>
            <w:r w:rsidRPr="008B0222">
              <w:rPr>
                <w:rFonts w:ascii="Arial" w:hAnsi="Arial" w:cs="Arial"/>
                <w:sz w:val="20"/>
              </w:rPr>
              <w:t>/</w:t>
            </w:r>
            <w:r w:rsidRPr="008B0222">
              <w:rPr>
                <w:rFonts w:ascii="Arial" w:hAnsi="Arial" w:cs="Arial"/>
                <w:spacing w:val="1"/>
                <w:sz w:val="20"/>
              </w:rPr>
              <w:t xml:space="preserve"> </w:t>
            </w:r>
            <w:r w:rsidRPr="008B0222">
              <w:rPr>
                <w:rFonts w:ascii="Arial" w:hAnsi="Arial" w:cs="Arial"/>
                <w:spacing w:val="-10"/>
                <w:sz w:val="20"/>
              </w:rPr>
              <w:t>%</w:t>
            </w:r>
          </w:p>
        </w:tc>
        <w:tc>
          <w:tcPr>
            <w:tcW w:w="2348" w:type="dxa"/>
          </w:tcPr>
          <w:p w14:paraId="19E34C48"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5167351C" w14:textId="77777777">
        <w:trPr>
          <w:trHeight w:val="585"/>
        </w:trPr>
        <w:tc>
          <w:tcPr>
            <w:tcW w:w="2454" w:type="dxa"/>
            <w:shd w:val="clear" w:color="auto" w:fill="EEF0EB"/>
          </w:tcPr>
          <w:p w14:paraId="45BFCE2C"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Additive</w:t>
            </w:r>
          </w:p>
        </w:tc>
        <w:tc>
          <w:tcPr>
            <w:tcW w:w="6242" w:type="dxa"/>
            <w:shd w:val="clear" w:color="auto" w:fill="EEF0EB"/>
          </w:tcPr>
          <w:p w14:paraId="6A55359D" w14:textId="77777777" w:rsidR="00464FF9" w:rsidRPr="008B0222" w:rsidRDefault="00000000">
            <w:pPr>
              <w:pStyle w:val="TableParagraph"/>
              <w:rPr>
                <w:rFonts w:ascii="Arial" w:hAnsi="Arial" w:cs="Arial"/>
                <w:sz w:val="20"/>
              </w:rPr>
            </w:pPr>
            <w:r w:rsidRPr="008B0222">
              <w:rPr>
                <w:rFonts w:ascii="Arial" w:hAnsi="Arial" w:cs="Arial"/>
                <w:sz w:val="20"/>
              </w:rPr>
              <w:t>+</w:t>
            </w:r>
            <w:r w:rsidRPr="008B0222">
              <w:rPr>
                <w:rFonts w:ascii="Arial" w:hAnsi="Arial" w:cs="Arial"/>
                <w:spacing w:val="-1"/>
                <w:sz w:val="20"/>
              </w:rPr>
              <w:t xml:space="preserve"> </w:t>
            </w:r>
            <w:r w:rsidRPr="008B0222">
              <w:rPr>
                <w:rFonts w:ascii="Arial" w:hAnsi="Arial" w:cs="Arial"/>
                <w:spacing w:val="-12"/>
                <w:sz w:val="20"/>
              </w:rPr>
              <w:t>-</w:t>
            </w:r>
          </w:p>
        </w:tc>
        <w:tc>
          <w:tcPr>
            <w:tcW w:w="2348" w:type="dxa"/>
            <w:shd w:val="clear" w:color="auto" w:fill="EEF0EB"/>
          </w:tcPr>
          <w:p w14:paraId="61F6BAC0" w14:textId="77777777" w:rsidR="00464FF9" w:rsidRPr="008B0222" w:rsidRDefault="00000000">
            <w:pPr>
              <w:pStyle w:val="TableParagraph"/>
              <w:ind w:left="0" w:right="718"/>
              <w:jc w:val="right"/>
              <w:rPr>
                <w:rFonts w:ascii="Arial" w:hAnsi="Arial" w:cs="Arial"/>
                <w:sz w:val="20"/>
              </w:rPr>
            </w:pPr>
            <w:r w:rsidRPr="008B0222">
              <w:rPr>
                <w:rFonts w:ascii="Arial" w:hAnsi="Arial" w:cs="Arial"/>
                <w:sz w:val="20"/>
              </w:rPr>
              <w:t>Right</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4"/>
                <w:sz w:val="20"/>
              </w:rPr>
              <w:t>left</w:t>
            </w:r>
          </w:p>
        </w:tc>
      </w:tr>
      <w:tr w:rsidR="00464FF9" w:rsidRPr="008B0222" w14:paraId="786F1651" w14:textId="77777777">
        <w:trPr>
          <w:trHeight w:val="585"/>
        </w:trPr>
        <w:tc>
          <w:tcPr>
            <w:tcW w:w="2454" w:type="dxa"/>
          </w:tcPr>
          <w:p w14:paraId="7F6D5972"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Shift</w:t>
            </w:r>
          </w:p>
        </w:tc>
        <w:tc>
          <w:tcPr>
            <w:tcW w:w="6242" w:type="dxa"/>
          </w:tcPr>
          <w:p w14:paraId="210D684C" w14:textId="77777777" w:rsidR="00464FF9" w:rsidRPr="008B0222" w:rsidRDefault="00000000">
            <w:pPr>
              <w:pStyle w:val="TableParagraph"/>
              <w:rPr>
                <w:rFonts w:ascii="Arial" w:hAnsi="Arial" w:cs="Arial"/>
                <w:sz w:val="20"/>
              </w:rPr>
            </w:pPr>
            <w:r w:rsidRPr="008B0222">
              <w:rPr>
                <w:rFonts w:ascii="Arial" w:hAnsi="Arial" w:cs="Arial"/>
                <w:sz w:val="20"/>
              </w:rPr>
              <w:t>&lt;&lt;</w:t>
            </w:r>
            <w:r w:rsidRPr="008B0222">
              <w:rPr>
                <w:rFonts w:ascii="Arial" w:hAnsi="Arial" w:cs="Arial"/>
                <w:spacing w:val="-5"/>
                <w:sz w:val="20"/>
              </w:rPr>
              <w:t xml:space="preserve"> &gt;&gt;</w:t>
            </w:r>
          </w:p>
        </w:tc>
        <w:tc>
          <w:tcPr>
            <w:tcW w:w="2348" w:type="dxa"/>
          </w:tcPr>
          <w:p w14:paraId="1A66E515"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1F9BF6C8" w14:textId="77777777">
        <w:trPr>
          <w:trHeight w:val="585"/>
        </w:trPr>
        <w:tc>
          <w:tcPr>
            <w:tcW w:w="2454" w:type="dxa"/>
            <w:shd w:val="clear" w:color="auto" w:fill="EEF0EB"/>
          </w:tcPr>
          <w:p w14:paraId="58B80A66"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Relational</w:t>
            </w:r>
          </w:p>
        </w:tc>
        <w:tc>
          <w:tcPr>
            <w:tcW w:w="6242" w:type="dxa"/>
            <w:shd w:val="clear" w:color="auto" w:fill="EEF0EB"/>
          </w:tcPr>
          <w:p w14:paraId="2773D754" w14:textId="77777777" w:rsidR="00464FF9" w:rsidRPr="008B0222" w:rsidRDefault="00000000">
            <w:pPr>
              <w:pStyle w:val="TableParagraph"/>
              <w:rPr>
                <w:rFonts w:ascii="Arial" w:hAnsi="Arial" w:cs="Arial"/>
                <w:sz w:val="20"/>
              </w:rPr>
            </w:pPr>
            <w:r w:rsidRPr="008B0222">
              <w:rPr>
                <w:rFonts w:ascii="Arial" w:hAnsi="Arial" w:cs="Arial"/>
                <w:sz w:val="20"/>
              </w:rPr>
              <w:t>&lt;</w:t>
            </w:r>
            <w:r w:rsidRPr="008B0222">
              <w:rPr>
                <w:rFonts w:ascii="Arial" w:hAnsi="Arial" w:cs="Arial"/>
                <w:spacing w:val="-2"/>
                <w:sz w:val="20"/>
              </w:rPr>
              <w:t xml:space="preserve"> </w:t>
            </w:r>
            <w:r w:rsidRPr="008B0222">
              <w:rPr>
                <w:rFonts w:ascii="Arial" w:hAnsi="Arial" w:cs="Arial"/>
                <w:sz w:val="20"/>
              </w:rPr>
              <w:t>&lt;=</w:t>
            </w:r>
            <w:r w:rsidRPr="008B0222">
              <w:rPr>
                <w:rFonts w:ascii="Arial" w:hAnsi="Arial" w:cs="Arial"/>
                <w:spacing w:val="-2"/>
                <w:sz w:val="20"/>
              </w:rPr>
              <w:t xml:space="preserve"> </w:t>
            </w:r>
            <w:r w:rsidRPr="008B0222">
              <w:rPr>
                <w:rFonts w:ascii="Arial" w:hAnsi="Arial" w:cs="Arial"/>
                <w:sz w:val="20"/>
              </w:rPr>
              <w:t>&gt;</w:t>
            </w:r>
            <w:r w:rsidRPr="008B0222">
              <w:rPr>
                <w:rFonts w:ascii="Arial" w:hAnsi="Arial" w:cs="Arial"/>
                <w:spacing w:val="-1"/>
                <w:sz w:val="20"/>
              </w:rPr>
              <w:t xml:space="preserve"> </w:t>
            </w:r>
            <w:r w:rsidRPr="008B0222">
              <w:rPr>
                <w:rFonts w:ascii="Arial" w:hAnsi="Arial" w:cs="Arial"/>
                <w:spacing w:val="-7"/>
                <w:sz w:val="20"/>
              </w:rPr>
              <w:t>&gt;=</w:t>
            </w:r>
          </w:p>
        </w:tc>
        <w:tc>
          <w:tcPr>
            <w:tcW w:w="2348" w:type="dxa"/>
            <w:shd w:val="clear" w:color="auto" w:fill="EEF0EB"/>
          </w:tcPr>
          <w:p w14:paraId="2218770D"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2304F89B" w14:textId="77777777">
        <w:trPr>
          <w:trHeight w:val="585"/>
        </w:trPr>
        <w:tc>
          <w:tcPr>
            <w:tcW w:w="2454" w:type="dxa"/>
          </w:tcPr>
          <w:p w14:paraId="3D570DF4"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Equality</w:t>
            </w:r>
          </w:p>
        </w:tc>
        <w:tc>
          <w:tcPr>
            <w:tcW w:w="6242" w:type="dxa"/>
          </w:tcPr>
          <w:p w14:paraId="4FBF256D" w14:textId="77777777" w:rsidR="00464FF9" w:rsidRPr="008B0222" w:rsidRDefault="00000000">
            <w:pPr>
              <w:pStyle w:val="TableParagraph"/>
              <w:rPr>
                <w:rFonts w:ascii="Arial" w:hAnsi="Arial" w:cs="Arial"/>
                <w:sz w:val="20"/>
              </w:rPr>
            </w:pPr>
            <w:r w:rsidRPr="008B0222">
              <w:rPr>
                <w:rFonts w:ascii="Arial" w:hAnsi="Arial" w:cs="Arial"/>
                <w:sz w:val="20"/>
              </w:rPr>
              <w:t>==</w:t>
            </w:r>
            <w:r w:rsidRPr="008B0222">
              <w:rPr>
                <w:rFonts w:ascii="Arial" w:hAnsi="Arial" w:cs="Arial"/>
                <w:spacing w:val="-5"/>
                <w:sz w:val="20"/>
              </w:rPr>
              <w:t xml:space="preserve"> </w:t>
            </w:r>
            <w:r w:rsidRPr="008B0222">
              <w:rPr>
                <w:rFonts w:ascii="Arial" w:hAnsi="Arial" w:cs="Arial"/>
                <w:spacing w:val="-2"/>
                <w:sz w:val="20"/>
              </w:rPr>
              <w:t>!=/td&gt;</w:t>
            </w:r>
          </w:p>
        </w:tc>
        <w:tc>
          <w:tcPr>
            <w:tcW w:w="2348" w:type="dxa"/>
          </w:tcPr>
          <w:p w14:paraId="730BB3FD" w14:textId="77777777" w:rsidR="00464FF9" w:rsidRPr="008B0222" w:rsidRDefault="00000000">
            <w:pPr>
              <w:pStyle w:val="TableParagraph"/>
              <w:ind w:left="0" w:right="718"/>
              <w:jc w:val="right"/>
              <w:rPr>
                <w:rFonts w:ascii="Arial" w:hAnsi="Arial" w:cs="Arial"/>
                <w:sz w:val="20"/>
              </w:rPr>
            </w:pPr>
            <w:r w:rsidRPr="008B0222">
              <w:rPr>
                <w:rFonts w:ascii="Arial" w:hAnsi="Arial" w:cs="Arial"/>
                <w:sz w:val="20"/>
              </w:rPr>
              <w:t>Right</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4"/>
                <w:sz w:val="20"/>
              </w:rPr>
              <w:t>left</w:t>
            </w:r>
          </w:p>
        </w:tc>
      </w:tr>
      <w:tr w:rsidR="00464FF9" w:rsidRPr="008B0222" w14:paraId="38A0437A" w14:textId="77777777">
        <w:trPr>
          <w:trHeight w:val="585"/>
        </w:trPr>
        <w:tc>
          <w:tcPr>
            <w:tcW w:w="2454" w:type="dxa"/>
            <w:shd w:val="clear" w:color="auto" w:fill="EEF0EB"/>
          </w:tcPr>
          <w:p w14:paraId="10C22A5A" w14:textId="77777777" w:rsidR="00464FF9" w:rsidRPr="008B0222" w:rsidRDefault="00000000">
            <w:pPr>
              <w:pStyle w:val="TableParagraph"/>
              <w:ind w:left="429"/>
              <w:rPr>
                <w:rFonts w:ascii="Arial" w:hAnsi="Arial" w:cs="Arial"/>
                <w:sz w:val="20"/>
              </w:rPr>
            </w:pPr>
            <w:r w:rsidRPr="008B0222">
              <w:rPr>
                <w:rFonts w:ascii="Arial" w:hAnsi="Arial" w:cs="Arial"/>
                <w:sz w:val="20"/>
              </w:rPr>
              <w:lastRenderedPageBreak/>
              <w:t>Bitwise</w:t>
            </w:r>
            <w:r w:rsidRPr="008B0222">
              <w:rPr>
                <w:rFonts w:ascii="Arial" w:hAnsi="Arial" w:cs="Arial"/>
                <w:spacing w:val="-5"/>
                <w:sz w:val="20"/>
              </w:rPr>
              <w:t xml:space="preserve"> AND</w:t>
            </w:r>
          </w:p>
        </w:tc>
        <w:tc>
          <w:tcPr>
            <w:tcW w:w="6242" w:type="dxa"/>
            <w:shd w:val="clear" w:color="auto" w:fill="EEF0EB"/>
          </w:tcPr>
          <w:p w14:paraId="03DF8296" w14:textId="77777777" w:rsidR="00464FF9" w:rsidRPr="008B0222" w:rsidRDefault="00000000">
            <w:pPr>
              <w:pStyle w:val="TableParagraph"/>
              <w:rPr>
                <w:rFonts w:ascii="Arial" w:hAnsi="Arial" w:cs="Arial"/>
                <w:sz w:val="20"/>
              </w:rPr>
            </w:pPr>
            <w:r w:rsidRPr="008B0222">
              <w:rPr>
                <w:rFonts w:ascii="Arial" w:hAnsi="Arial" w:cs="Arial"/>
                <w:spacing w:val="-10"/>
                <w:sz w:val="20"/>
              </w:rPr>
              <w:t>&amp;</w:t>
            </w:r>
          </w:p>
        </w:tc>
        <w:tc>
          <w:tcPr>
            <w:tcW w:w="2348" w:type="dxa"/>
            <w:shd w:val="clear" w:color="auto" w:fill="EEF0EB"/>
          </w:tcPr>
          <w:p w14:paraId="30A15756"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450B101C" w14:textId="77777777">
        <w:trPr>
          <w:trHeight w:val="585"/>
        </w:trPr>
        <w:tc>
          <w:tcPr>
            <w:tcW w:w="2454" w:type="dxa"/>
          </w:tcPr>
          <w:p w14:paraId="774972DD" w14:textId="77777777" w:rsidR="00464FF9" w:rsidRPr="008B0222" w:rsidRDefault="00000000">
            <w:pPr>
              <w:pStyle w:val="TableParagraph"/>
              <w:ind w:left="429"/>
              <w:rPr>
                <w:rFonts w:ascii="Arial" w:hAnsi="Arial" w:cs="Arial"/>
                <w:sz w:val="20"/>
              </w:rPr>
            </w:pPr>
            <w:r w:rsidRPr="008B0222">
              <w:rPr>
                <w:rFonts w:ascii="Arial" w:hAnsi="Arial" w:cs="Arial"/>
                <w:sz w:val="20"/>
              </w:rPr>
              <w:t>Bitwise</w:t>
            </w:r>
            <w:r w:rsidRPr="008B0222">
              <w:rPr>
                <w:rFonts w:ascii="Arial" w:hAnsi="Arial" w:cs="Arial"/>
                <w:spacing w:val="-5"/>
                <w:sz w:val="20"/>
              </w:rPr>
              <w:t xml:space="preserve"> XOR</w:t>
            </w:r>
          </w:p>
        </w:tc>
        <w:tc>
          <w:tcPr>
            <w:tcW w:w="6242" w:type="dxa"/>
          </w:tcPr>
          <w:p w14:paraId="57C8766E" w14:textId="77777777" w:rsidR="00464FF9" w:rsidRPr="008B0222" w:rsidRDefault="00000000">
            <w:pPr>
              <w:pStyle w:val="TableParagraph"/>
              <w:rPr>
                <w:rFonts w:ascii="Arial" w:hAnsi="Arial" w:cs="Arial"/>
                <w:sz w:val="20"/>
              </w:rPr>
            </w:pPr>
            <w:r w:rsidRPr="008B0222">
              <w:rPr>
                <w:rFonts w:ascii="Arial" w:hAnsi="Arial" w:cs="Arial"/>
                <w:spacing w:val="-10"/>
                <w:sz w:val="20"/>
              </w:rPr>
              <w:t>^</w:t>
            </w:r>
          </w:p>
        </w:tc>
        <w:tc>
          <w:tcPr>
            <w:tcW w:w="2348" w:type="dxa"/>
          </w:tcPr>
          <w:p w14:paraId="40743466"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64828D0A" w14:textId="77777777">
        <w:trPr>
          <w:trHeight w:val="585"/>
        </w:trPr>
        <w:tc>
          <w:tcPr>
            <w:tcW w:w="2454" w:type="dxa"/>
            <w:shd w:val="clear" w:color="auto" w:fill="EEF0EB"/>
          </w:tcPr>
          <w:p w14:paraId="5475E0F5" w14:textId="77777777" w:rsidR="00464FF9" w:rsidRPr="008B0222" w:rsidRDefault="00000000">
            <w:pPr>
              <w:pStyle w:val="TableParagraph"/>
              <w:ind w:left="429"/>
              <w:rPr>
                <w:rFonts w:ascii="Arial" w:hAnsi="Arial" w:cs="Arial"/>
                <w:sz w:val="20"/>
              </w:rPr>
            </w:pPr>
            <w:r w:rsidRPr="008B0222">
              <w:rPr>
                <w:rFonts w:ascii="Arial" w:hAnsi="Arial" w:cs="Arial"/>
                <w:sz w:val="20"/>
              </w:rPr>
              <w:t>Bitwise</w:t>
            </w:r>
            <w:r w:rsidRPr="008B0222">
              <w:rPr>
                <w:rFonts w:ascii="Arial" w:hAnsi="Arial" w:cs="Arial"/>
                <w:spacing w:val="-5"/>
                <w:sz w:val="20"/>
              </w:rPr>
              <w:t xml:space="preserve"> OR</w:t>
            </w:r>
          </w:p>
        </w:tc>
        <w:tc>
          <w:tcPr>
            <w:tcW w:w="6242" w:type="dxa"/>
            <w:shd w:val="clear" w:color="auto" w:fill="EEF0EB"/>
          </w:tcPr>
          <w:p w14:paraId="4943E83A" w14:textId="77777777" w:rsidR="00464FF9" w:rsidRPr="008B0222" w:rsidRDefault="00000000">
            <w:pPr>
              <w:pStyle w:val="TableParagraph"/>
              <w:rPr>
                <w:rFonts w:ascii="Arial" w:hAnsi="Arial" w:cs="Arial"/>
                <w:sz w:val="20"/>
              </w:rPr>
            </w:pPr>
            <w:r w:rsidRPr="008B0222">
              <w:rPr>
                <w:rFonts w:ascii="Arial" w:hAnsi="Arial" w:cs="Arial"/>
                <w:spacing w:val="-10"/>
                <w:sz w:val="20"/>
              </w:rPr>
              <w:t>|</w:t>
            </w:r>
          </w:p>
        </w:tc>
        <w:tc>
          <w:tcPr>
            <w:tcW w:w="2348" w:type="dxa"/>
            <w:shd w:val="clear" w:color="auto" w:fill="EEF0EB"/>
          </w:tcPr>
          <w:p w14:paraId="4D30CF03" w14:textId="77777777" w:rsidR="00464FF9" w:rsidRPr="008B0222" w:rsidRDefault="00000000">
            <w:pPr>
              <w:pStyle w:val="TableParagraph"/>
              <w:ind w:left="0" w:right="718"/>
              <w:jc w:val="right"/>
              <w:rPr>
                <w:rFonts w:ascii="Arial" w:hAnsi="Arial" w:cs="Arial"/>
                <w:sz w:val="20"/>
              </w:rPr>
            </w:pPr>
            <w:r w:rsidRPr="008B0222">
              <w:rPr>
                <w:rFonts w:ascii="Arial" w:hAnsi="Arial" w:cs="Arial"/>
                <w:sz w:val="20"/>
              </w:rPr>
              <w:t>Right</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4"/>
                <w:sz w:val="20"/>
              </w:rPr>
              <w:t>left</w:t>
            </w:r>
          </w:p>
        </w:tc>
      </w:tr>
      <w:tr w:rsidR="00464FF9" w:rsidRPr="008B0222" w14:paraId="7D0ABB93" w14:textId="77777777">
        <w:trPr>
          <w:trHeight w:val="585"/>
        </w:trPr>
        <w:tc>
          <w:tcPr>
            <w:tcW w:w="2454" w:type="dxa"/>
          </w:tcPr>
          <w:p w14:paraId="7F69A87F" w14:textId="77777777" w:rsidR="00464FF9" w:rsidRPr="008B0222" w:rsidRDefault="00000000">
            <w:pPr>
              <w:pStyle w:val="TableParagraph"/>
              <w:ind w:left="429"/>
              <w:rPr>
                <w:rFonts w:ascii="Arial" w:hAnsi="Arial" w:cs="Arial"/>
                <w:sz w:val="20"/>
              </w:rPr>
            </w:pPr>
            <w:r w:rsidRPr="008B0222">
              <w:rPr>
                <w:rFonts w:ascii="Arial" w:hAnsi="Arial" w:cs="Arial"/>
                <w:sz w:val="20"/>
              </w:rPr>
              <w:t>Logical</w:t>
            </w:r>
            <w:r w:rsidRPr="008B0222">
              <w:rPr>
                <w:rFonts w:ascii="Arial" w:hAnsi="Arial" w:cs="Arial"/>
                <w:spacing w:val="-8"/>
                <w:sz w:val="20"/>
              </w:rPr>
              <w:t xml:space="preserve"> </w:t>
            </w:r>
            <w:r w:rsidRPr="008B0222">
              <w:rPr>
                <w:rFonts w:ascii="Arial" w:hAnsi="Arial" w:cs="Arial"/>
                <w:spacing w:val="-5"/>
                <w:sz w:val="20"/>
              </w:rPr>
              <w:t>AND</w:t>
            </w:r>
          </w:p>
        </w:tc>
        <w:tc>
          <w:tcPr>
            <w:tcW w:w="6242" w:type="dxa"/>
          </w:tcPr>
          <w:p w14:paraId="1372179C" w14:textId="77777777" w:rsidR="00464FF9" w:rsidRPr="008B0222" w:rsidRDefault="00000000">
            <w:pPr>
              <w:pStyle w:val="TableParagraph"/>
              <w:rPr>
                <w:rFonts w:ascii="Arial" w:hAnsi="Arial" w:cs="Arial"/>
                <w:sz w:val="20"/>
              </w:rPr>
            </w:pPr>
            <w:r w:rsidRPr="008B0222">
              <w:rPr>
                <w:rFonts w:ascii="Arial" w:hAnsi="Arial" w:cs="Arial"/>
                <w:spacing w:val="-5"/>
                <w:sz w:val="20"/>
              </w:rPr>
              <w:t>&amp;&amp;</w:t>
            </w:r>
          </w:p>
        </w:tc>
        <w:tc>
          <w:tcPr>
            <w:tcW w:w="2348" w:type="dxa"/>
          </w:tcPr>
          <w:p w14:paraId="1B007EBC"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2193899E" w14:textId="77777777">
        <w:trPr>
          <w:trHeight w:val="585"/>
        </w:trPr>
        <w:tc>
          <w:tcPr>
            <w:tcW w:w="2454" w:type="dxa"/>
            <w:shd w:val="clear" w:color="auto" w:fill="EEF0EB"/>
          </w:tcPr>
          <w:p w14:paraId="1FCAE8F8" w14:textId="77777777" w:rsidR="00464FF9" w:rsidRPr="008B0222" w:rsidRDefault="00000000">
            <w:pPr>
              <w:pStyle w:val="TableParagraph"/>
              <w:ind w:left="429"/>
              <w:rPr>
                <w:rFonts w:ascii="Arial" w:hAnsi="Arial" w:cs="Arial"/>
                <w:sz w:val="20"/>
              </w:rPr>
            </w:pPr>
            <w:r w:rsidRPr="008B0222">
              <w:rPr>
                <w:rFonts w:ascii="Arial" w:hAnsi="Arial" w:cs="Arial"/>
                <w:sz w:val="20"/>
              </w:rPr>
              <w:t>Logical</w:t>
            </w:r>
            <w:r w:rsidRPr="008B0222">
              <w:rPr>
                <w:rFonts w:ascii="Arial" w:hAnsi="Arial" w:cs="Arial"/>
                <w:spacing w:val="-8"/>
                <w:sz w:val="20"/>
              </w:rPr>
              <w:t xml:space="preserve"> </w:t>
            </w:r>
            <w:r w:rsidRPr="008B0222">
              <w:rPr>
                <w:rFonts w:ascii="Arial" w:hAnsi="Arial" w:cs="Arial"/>
                <w:spacing w:val="-5"/>
                <w:sz w:val="20"/>
              </w:rPr>
              <w:t>OR</w:t>
            </w:r>
          </w:p>
        </w:tc>
        <w:tc>
          <w:tcPr>
            <w:tcW w:w="6242" w:type="dxa"/>
            <w:shd w:val="clear" w:color="auto" w:fill="EEF0EB"/>
          </w:tcPr>
          <w:p w14:paraId="46584198" w14:textId="77777777" w:rsidR="00464FF9" w:rsidRPr="008B0222" w:rsidRDefault="00000000">
            <w:pPr>
              <w:pStyle w:val="TableParagraph"/>
              <w:rPr>
                <w:rFonts w:ascii="Arial" w:hAnsi="Arial" w:cs="Arial"/>
                <w:sz w:val="20"/>
              </w:rPr>
            </w:pPr>
            <w:r w:rsidRPr="008B0222">
              <w:rPr>
                <w:rFonts w:ascii="Arial" w:hAnsi="Arial" w:cs="Arial"/>
                <w:spacing w:val="-5"/>
                <w:sz w:val="20"/>
              </w:rPr>
              <w:t>||</w:t>
            </w:r>
          </w:p>
        </w:tc>
        <w:tc>
          <w:tcPr>
            <w:tcW w:w="2348" w:type="dxa"/>
            <w:shd w:val="clear" w:color="auto" w:fill="EEF0EB"/>
          </w:tcPr>
          <w:p w14:paraId="42D93358"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r w:rsidR="00464FF9" w:rsidRPr="008B0222" w14:paraId="56200D45" w14:textId="77777777">
        <w:trPr>
          <w:trHeight w:val="585"/>
        </w:trPr>
        <w:tc>
          <w:tcPr>
            <w:tcW w:w="2454" w:type="dxa"/>
          </w:tcPr>
          <w:p w14:paraId="3413334A"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Conditional</w:t>
            </w:r>
          </w:p>
        </w:tc>
        <w:tc>
          <w:tcPr>
            <w:tcW w:w="6242" w:type="dxa"/>
          </w:tcPr>
          <w:p w14:paraId="5FA35CE5" w14:textId="77777777" w:rsidR="00464FF9" w:rsidRPr="008B0222" w:rsidRDefault="00000000">
            <w:pPr>
              <w:pStyle w:val="TableParagraph"/>
              <w:rPr>
                <w:rFonts w:ascii="Arial" w:hAnsi="Arial" w:cs="Arial"/>
                <w:sz w:val="20"/>
              </w:rPr>
            </w:pPr>
            <w:r w:rsidRPr="008B0222">
              <w:rPr>
                <w:rFonts w:ascii="Arial" w:hAnsi="Arial" w:cs="Arial"/>
                <w:spacing w:val="-5"/>
                <w:sz w:val="20"/>
              </w:rPr>
              <w:t>?:</w:t>
            </w:r>
          </w:p>
        </w:tc>
        <w:tc>
          <w:tcPr>
            <w:tcW w:w="2348" w:type="dxa"/>
          </w:tcPr>
          <w:p w14:paraId="192FB42E" w14:textId="77777777" w:rsidR="00464FF9" w:rsidRPr="008B0222" w:rsidRDefault="00000000">
            <w:pPr>
              <w:pStyle w:val="TableParagraph"/>
              <w:ind w:left="0" w:right="718"/>
              <w:jc w:val="right"/>
              <w:rPr>
                <w:rFonts w:ascii="Arial" w:hAnsi="Arial" w:cs="Arial"/>
                <w:sz w:val="20"/>
              </w:rPr>
            </w:pPr>
            <w:r w:rsidRPr="008B0222">
              <w:rPr>
                <w:rFonts w:ascii="Arial" w:hAnsi="Arial" w:cs="Arial"/>
                <w:sz w:val="20"/>
              </w:rPr>
              <w:t>Right</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4"/>
                <w:sz w:val="20"/>
              </w:rPr>
              <w:t>left</w:t>
            </w:r>
          </w:p>
        </w:tc>
      </w:tr>
      <w:tr w:rsidR="00464FF9" w:rsidRPr="008B0222" w14:paraId="54285204" w14:textId="77777777">
        <w:trPr>
          <w:trHeight w:val="585"/>
        </w:trPr>
        <w:tc>
          <w:tcPr>
            <w:tcW w:w="2454" w:type="dxa"/>
            <w:shd w:val="clear" w:color="auto" w:fill="EEF0EB"/>
          </w:tcPr>
          <w:p w14:paraId="26A9F1A0"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Assignment</w:t>
            </w:r>
          </w:p>
        </w:tc>
        <w:tc>
          <w:tcPr>
            <w:tcW w:w="6242" w:type="dxa"/>
            <w:shd w:val="clear" w:color="auto" w:fill="EEF0EB"/>
          </w:tcPr>
          <w:p w14:paraId="60A74DA1" w14:textId="77777777" w:rsidR="00464FF9" w:rsidRPr="008B0222" w:rsidRDefault="00000000">
            <w:pPr>
              <w:pStyle w:val="TableParagraph"/>
              <w:rPr>
                <w:rFonts w:ascii="Arial" w:hAnsi="Arial" w:cs="Arial"/>
                <w:sz w:val="20"/>
              </w:rPr>
            </w:pPr>
            <w:r w:rsidRPr="008B0222">
              <w:rPr>
                <w:rFonts w:ascii="Arial" w:hAnsi="Arial" w:cs="Arial"/>
                <w:sz w:val="20"/>
              </w:rPr>
              <w:t>=</w:t>
            </w:r>
            <w:r w:rsidRPr="008B0222">
              <w:rPr>
                <w:rFonts w:ascii="Arial" w:hAnsi="Arial" w:cs="Arial"/>
                <w:spacing w:val="-5"/>
                <w:sz w:val="20"/>
              </w:rPr>
              <w:t xml:space="preserve"> </w:t>
            </w:r>
            <w:r w:rsidRPr="008B0222">
              <w:rPr>
                <w:rFonts w:ascii="Arial" w:hAnsi="Arial" w:cs="Arial"/>
                <w:sz w:val="20"/>
              </w:rPr>
              <w:t>+=</w:t>
            </w:r>
            <w:r w:rsidRPr="008B0222">
              <w:rPr>
                <w:rFonts w:ascii="Arial" w:hAnsi="Arial" w:cs="Arial"/>
                <w:spacing w:val="-3"/>
                <w:sz w:val="20"/>
              </w:rPr>
              <w:t xml:space="preserve"> </w:t>
            </w:r>
            <w:r w:rsidRPr="008B0222">
              <w:rPr>
                <w:rFonts w:ascii="Arial" w:hAnsi="Arial" w:cs="Arial"/>
                <w:sz w:val="20"/>
              </w:rPr>
              <w:t>-=</w:t>
            </w:r>
            <w:r w:rsidRPr="008B0222">
              <w:rPr>
                <w:rFonts w:ascii="Arial" w:hAnsi="Arial" w:cs="Arial"/>
                <w:spacing w:val="-2"/>
                <w:sz w:val="20"/>
              </w:rPr>
              <w:t xml:space="preserve"> </w:t>
            </w:r>
            <w:r w:rsidRPr="008B0222">
              <w:rPr>
                <w:rFonts w:ascii="Arial" w:hAnsi="Arial" w:cs="Arial"/>
                <w:sz w:val="20"/>
              </w:rPr>
              <w:t>*=</w:t>
            </w:r>
            <w:r w:rsidRPr="008B0222">
              <w:rPr>
                <w:rFonts w:ascii="Arial" w:hAnsi="Arial" w:cs="Arial"/>
                <w:spacing w:val="-8"/>
                <w:sz w:val="20"/>
              </w:rPr>
              <w:t xml:space="preserve"> </w:t>
            </w:r>
            <w:r w:rsidRPr="008B0222">
              <w:rPr>
                <w:rFonts w:ascii="Arial" w:hAnsi="Arial" w:cs="Arial"/>
                <w:sz w:val="20"/>
              </w:rPr>
              <w:t>/=</w:t>
            </w:r>
            <w:r w:rsidRPr="008B0222">
              <w:rPr>
                <w:rFonts w:ascii="Arial" w:hAnsi="Arial" w:cs="Arial"/>
                <w:spacing w:val="-2"/>
                <w:sz w:val="20"/>
              </w:rPr>
              <w:t xml:space="preserve"> </w:t>
            </w:r>
            <w:r w:rsidRPr="008B0222">
              <w:rPr>
                <w:rFonts w:ascii="Arial" w:hAnsi="Arial" w:cs="Arial"/>
                <w:sz w:val="20"/>
              </w:rPr>
              <w:t>%=&gt;&gt;=</w:t>
            </w:r>
            <w:r w:rsidRPr="008B0222">
              <w:rPr>
                <w:rFonts w:ascii="Arial" w:hAnsi="Arial" w:cs="Arial"/>
                <w:spacing w:val="-3"/>
                <w:sz w:val="20"/>
              </w:rPr>
              <w:t xml:space="preserve"> </w:t>
            </w:r>
            <w:r w:rsidRPr="008B0222">
              <w:rPr>
                <w:rFonts w:ascii="Arial" w:hAnsi="Arial" w:cs="Arial"/>
                <w:sz w:val="20"/>
              </w:rPr>
              <w:t>&lt;&lt;=</w:t>
            </w:r>
            <w:r w:rsidRPr="008B0222">
              <w:rPr>
                <w:rFonts w:ascii="Arial" w:hAnsi="Arial" w:cs="Arial"/>
                <w:spacing w:val="-6"/>
                <w:sz w:val="20"/>
              </w:rPr>
              <w:t xml:space="preserve"> </w:t>
            </w:r>
            <w:r w:rsidRPr="008B0222">
              <w:rPr>
                <w:rFonts w:ascii="Arial" w:hAnsi="Arial" w:cs="Arial"/>
                <w:sz w:val="20"/>
              </w:rPr>
              <w:t>&amp;=</w:t>
            </w:r>
            <w:r w:rsidRPr="008B0222">
              <w:rPr>
                <w:rFonts w:ascii="Arial" w:hAnsi="Arial" w:cs="Arial"/>
                <w:spacing w:val="-3"/>
                <w:sz w:val="20"/>
              </w:rPr>
              <w:t xml:space="preserve"> </w:t>
            </w:r>
            <w:r w:rsidRPr="008B0222">
              <w:rPr>
                <w:rFonts w:ascii="Arial" w:hAnsi="Arial" w:cs="Arial"/>
                <w:sz w:val="20"/>
              </w:rPr>
              <w:t>^=</w:t>
            </w:r>
            <w:r w:rsidRPr="008B0222">
              <w:rPr>
                <w:rFonts w:ascii="Arial" w:hAnsi="Arial" w:cs="Arial"/>
                <w:spacing w:val="-2"/>
                <w:sz w:val="20"/>
              </w:rPr>
              <w:t xml:space="preserve"> </w:t>
            </w:r>
            <w:r w:rsidRPr="008B0222">
              <w:rPr>
                <w:rFonts w:ascii="Arial" w:hAnsi="Arial" w:cs="Arial"/>
                <w:spacing w:val="-5"/>
                <w:sz w:val="20"/>
              </w:rPr>
              <w:t>|=</w:t>
            </w:r>
          </w:p>
        </w:tc>
        <w:tc>
          <w:tcPr>
            <w:tcW w:w="2348" w:type="dxa"/>
            <w:shd w:val="clear" w:color="auto" w:fill="EEF0EB"/>
          </w:tcPr>
          <w:p w14:paraId="0D5A16C6" w14:textId="77777777" w:rsidR="00464FF9" w:rsidRPr="008B0222" w:rsidRDefault="00000000">
            <w:pPr>
              <w:pStyle w:val="TableParagraph"/>
              <w:ind w:left="0" w:right="718"/>
              <w:jc w:val="right"/>
              <w:rPr>
                <w:rFonts w:ascii="Arial" w:hAnsi="Arial" w:cs="Arial"/>
                <w:sz w:val="20"/>
              </w:rPr>
            </w:pPr>
            <w:r w:rsidRPr="008B0222">
              <w:rPr>
                <w:rFonts w:ascii="Arial" w:hAnsi="Arial" w:cs="Arial"/>
                <w:sz w:val="20"/>
              </w:rPr>
              <w:t>Right</w:t>
            </w:r>
            <w:r w:rsidRPr="008B0222">
              <w:rPr>
                <w:rFonts w:ascii="Arial" w:hAnsi="Arial" w:cs="Arial"/>
                <w:spacing w:val="-5"/>
                <w:sz w:val="20"/>
              </w:rPr>
              <w:t xml:space="preserve"> </w:t>
            </w:r>
            <w:r w:rsidRPr="008B0222">
              <w:rPr>
                <w:rFonts w:ascii="Arial" w:hAnsi="Arial" w:cs="Arial"/>
                <w:sz w:val="20"/>
              </w:rPr>
              <w:t>to</w:t>
            </w:r>
            <w:r w:rsidRPr="008B0222">
              <w:rPr>
                <w:rFonts w:ascii="Arial" w:hAnsi="Arial" w:cs="Arial"/>
                <w:spacing w:val="-2"/>
                <w:sz w:val="20"/>
              </w:rPr>
              <w:t xml:space="preserve"> </w:t>
            </w:r>
            <w:r w:rsidRPr="008B0222">
              <w:rPr>
                <w:rFonts w:ascii="Arial" w:hAnsi="Arial" w:cs="Arial"/>
                <w:spacing w:val="-4"/>
                <w:sz w:val="20"/>
              </w:rPr>
              <w:t>left</w:t>
            </w:r>
          </w:p>
        </w:tc>
      </w:tr>
      <w:tr w:rsidR="00464FF9" w:rsidRPr="008B0222" w14:paraId="445D8884" w14:textId="77777777">
        <w:trPr>
          <w:trHeight w:val="585"/>
        </w:trPr>
        <w:tc>
          <w:tcPr>
            <w:tcW w:w="2454" w:type="dxa"/>
          </w:tcPr>
          <w:p w14:paraId="29DF441D" w14:textId="77777777" w:rsidR="00464FF9" w:rsidRPr="008B0222" w:rsidRDefault="00000000">
            <w:pPr>
              <w:pStyle w:val="TableParagraph"/>
              <w:ind w:left="429"/>
              <w:rPr>
                <w:rFonts w:ascii="Arial" w:hAnsi="Arial" w:cs="Arial"/>
                <w:sz w:val="20"/>
              </w:rPr>
            </w:pPr>
            <w:r w:rsidRPr="008B0222">
              <w:rPr>
                <w:rFonts w:ascii="Arial" w:hAnsi="Arial" w:cs="Arial"/>
                <w:spacing w:val="-2"/>
                <w:sz w:val="20"/>
              </w:rPr>
              <w:t>Comma</w:t>
            </w:r>
          </w:p>
        </w:tc>
        <w:tc>
          <w:tcPr>
            <w:tcW w:w="6242" w:type="dxa"/>
          </w:tcPr>
          <w:p w14:paraId="7544CC25" w14:textId="77777777" w:rsidR="00464FF9" w:rsidRPr="008B0222" w:rsidRDefault="00000000">
            <w:pPr>
              <w:pStyle w:val="TableParagraph"/>
              <w:rPr>
                <w:rFonts w:ascii="Arial" w:hAnsi="Arial" w:cs="Arial"/>
                <w:sz w:val="20"/>
              </w:rPr>
            </w:pPr>
            <w:r w:rsidRPr="008B0222">
              <w:rPr>
                <w:rFonts w:ascii="Arial" w:hAnsi="Arial" w:cs="Arial"/>
                <w:spacing w:val="-10"/>
                <w:sz w:val="20"/>
              </w:rPr>
              <w:t>,</w:t>
            </w:r>
          </w:p>
        </w:tc>
        <w:tc>
          <w:tcPr>
            <w:tcW w:w="2348" w:type="dxa"/>
          </w:tcPr>
          <w:p w14:paraId="6B58AFCF" w14:textId="77777777" w:rsidR="00464FF9" w:rsidRPr="008B0222" w:rsidRDefault="00000000">
            <w:pPr>
              <w:pStyle w:val="TableParagraph"/>
              <w:ind w:left="0" w:right="714"/>
              <w:jc w:val="right"/>
              <w:rPr>
                <w:rFonts w:ascii="Arial" w:hAnsi="Arial" w:cs="Arial"/>
                <w:sz w:val="20"/>
              </w:rPr>
            </w:pPr>
            <w:r w:rsidRPr="008B0222">
              <w:rPr>
                <w:rFonts w:ascii="Arial" w:hAnsi="Arial" w:cs="Arial"/>
                <w:sz w:val="20"/>
              </w:rPr>
              <w:t>Left</w:t>
            </w:r>
            <w:r w:rsidRPr="008B0222">
              <w:rPr>
                <w:rFonts w:ascii="Arial" w:hAnsi="Arial" w:cs="Arial"/>
                <w:spacing w:val="-4"/>
                <w:sz w:val="20"/>
              </w:rPr>
              <w:t xml:space="preserve"> </w:t>
            </w:r>
            <w:r w:rsidRPr="008B0222">
              <w:rPr>
                <w:rFonts w:ascii="Arial" w:hAnsi="Arial" w:cs="Arial"/>
                <w:sz w:val="20"/>
              </w:rPr>
              <w:t>to</w:t>
            </w:r>
            <w:r w:rsidRPr="008B0222">
              <w:rPr>
                <w:rFonts w:ascii="Arial" w:hAnsi="Arial" w:cs="Arial"/>
                <w:spacing w:val="-1"/>
                <w:sz w:val="20"/>
              </w:rPr>
              <w:t xml:space="preserve"> </w:t>
            </w:r>
            <w:r w:rsidRPr="008B0222">
              <w:rPr>
                <w:rFonts w:ascii="Arial" w:hAnsi="Arial" w:cs="Arial"/>
                <w:spacing w:val="-2"/>
                <w:sz w:val="20"/>
              </w:rPr>
              <w:t>right</w:t>
            </w:r>
          </w:p>
        </w:tc>
      </w:tr>
    </w:tbl>
    <w:p w14:paraId="534B1495" w14:textId="77777777" w:rsidR="00464FF9" w:rsidRPr="008B0222" w:rsidRDefault="00000000">
      <w:pPr>
        <w:pStyle w:val="Heading1"/>
        <w:spacing w:before="83"/>
        <w:jc w:val="both"/>
        <w:rPr>
          <w:rFonts w:ascii="Arial" w:hAnsi="Arial" w:cs="Arial"/>
        </w:rPr>
      </w:pPr>
      <w:bookmarkStart w:id="32" w:name="C++_Identifiers"/>
      <w:bookmarkEnd w:id="32"/>
      <w:r w:rsidRPr="008B0222">
        <w:rPr>
          <w:rFonts w:ascii="Arial" w:hAnsi="Arial" w:cs="Arial"/>
          <w:spacing w:val="-3"/>
        </w:rPr>
        <w:t xml:space="preserve"> </w:t>
      </w:r>
      <w:r w:rsidRPr="008B0222">
        <w:rPr>
          <w:rFonts w:ascii="Arial" w:hAnsi="Arial" w:cs="Arial"/>
          <w:spacing w:val="-2"/>
        </w:rPr>
        <w:t>Identifiers</w:t>
      </w:r>
    </w:p>
    <w:p w14:paraId="02616FCD" w14:textId="77777777" w:rsidR="00464FF9" w:rsidRPr="008B0222" w:rsidRDefault="00000000">
      <w:pPr>
        <w:pStyle w:val="BodyText"/>
        <w:spacing w:before="286"/>
        <w:ind w:left="432" w:right="726"/>
        <w:jc w:val="both"/>
        <w:rPr>
          <w:rFonts w:ascii="Arial" w:hAnsi="Arial" w:cs="Arial"/>
        </w:rPr>
      </w:pPr>
      <w:r w:rsidRPr="008B0222">
        <w:rPr>
          <w:rFonts w:ascii="Arial" w:hAnsi="Arial" w:cs="Arial"/>
        </w:rPr>
        <w:t>C++</w:t>
      </w:r>
      <w:r w:rsidRPr="008B0222">
        <w:rPr>
          <w:rFonts w:ascii="Arial" w:hAnsi="Arial" w:cs="Arial"/>
          <w:spacing w:val="-2"/>
        </w:rPr>
        <w:t xml:space="preserve"> </w:t>
      </w:r>
      <w:r w:rsidRPr="008B0222">
        <w:rPr>
          <w:rFonts w:ascii="Arial" w:hAnsi="Arial" w:cs="Arial"/>
        </w:rPr>
        <w:t>identifiers</w:t>
      </w:r>
      <w:r w:rsidRPr="008B0222">
        <w:rPr>
          <w:rFonts w:ascii="Arial" w:hAnsi="Arial" w:cs="Arial"/>
          <w:spacing w:val="-4"/>
        </w:rPr>
        <w:t xml:space="preserve"> </w:t>
      </w:r>
      <w:r w:rsidRPr="008B0222">
        <w:rPr>
          <w:rFonts w:ascii="Arial" w:hAnsi="Arial" w:cs="Arial"/>
        </w:rPr>
        <w:t>in a</w:t>
      </w:r>
      <w:r w:rsidRPr="008B0222">
        <w:rPr>
          <w:rFonts w:ascii="Arial" w:hAnsi="Arial" w:cs="Arial"/>
          <w:spacing w:val="-6"/>
        </w:rPr>
        <w:t xml:space="preserve"> </w:t>
      </w:r>
      <w:r w:rsidRPr="008B0222">
        <w:rPr>
          <w:rFonts w:ascii="Arial" w:hAnsi="Arial" w:cs="Arial"/>
        </w:rPr>
        <w:t>program</w:t>
      </w:r>
      <w:r w:rsidRPr="008B0222">
        <w:rPr>
          <w:rFonts w:ascii="Arial" w:hAnsi="Arial" w:cs="Arial"/>
          <w:spacing w:val="-4"/>
        </w:rPr>
        <w:t xml:space="preserve"> </w:t>
      </w:r>
      <w:r w:rsidRPr="008B0222">
        <w:rPr>
          <w:rFonts w:ascii="Arial" w:hAnsi="Arial" w:cs="Arial"/>
        </w:rPr>
        <w:t>are</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refer</w:t>
      </w:r>
      <w:r w:rsidRPr="008B0222">
        <w:rPr>
          <w:rFonts w:ascii="Arial" w:hAnsi="Arial" w:cs="Arial"/>
          <w:spacing w:val="-4"/>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name of the</w:t>
      </w:r>
      <w:r w:rsidRPr="008B0222">
        <w:rPr>
          <w:rFonts w:ascii="Arial" w:hAnsi="Arial" w:cs="Arial"/>
          <w:spacing w:val="-5"/>
        </w:rPr>
        <w:t xml:space="preserve"> </w:t>
      </w:r>
      <w:r w:rsidRPr="008B0222">
        <w:rPr>
          <w:rFonts w:ascii="Arial" w:hAnsi="Arial" w:cs="Arial"/>
        </w:rPr>
        <w:t>variables,</w:t>
      </w:r>
      <w:r w:rsidRPr="008B0222">
        <w:rPr>
          <w:rFonts w:ascii="Arial" w:hAnsi="Arial" w:cs="Arial"/>
          <w:spacing w:val="-1"/>
        </w:rPr>
        <w:t xml:space="preserve"> </w:t>
      </w:r>
      <w:r w:rsidRPr="008B0222">
        <w:rPr>
          <w:rFonts w:ascii="Arial" w:hAnsi="Arial" w:cs="Arial"/>
        </w:rPr>
        <w:t>functions,</w:t>
      </w:r>
      <w:r w:rsidRPr="008B0222">
        <w:rPr>
          <w:rFonts w:ascii="Arial" w:hAnsi="Arial" w:cs="Arial"/>
          <w:spacing w:val="-1"/>
        </w:rPr>
        <w:t xml:space="preserve"> </w:t>
      </w:r>
      <w:r w:rsidRPr="008B0222">
        <w:rPr>
          <w:rFonts w:ascii="Arial" w:hAnsi="Arial" w:cs="Arial"/>
        </w:rPr>
        <w:t>arrays,</w:t>
      </w:r>
      <w:r w:rsidRPr="008B0222">
        <w:rPr>
          <w:rFonts w:ascii="Arial" w:hAnsi="Arial" w:cs="Arial"/>
          <w:spacing w:val="-1"/>
        </w:rPr>
        <w:t xml:space="preserve"> </w:t>
      </w:r>
      <w:r w:rsidRPr="008B0222">
        <w:rPr>
          <w:rFonts w:ascii="Arial" w:hAnsi="Arial" w:cs="Arial"/>
        </w:rPr>
        <w:t>or other user-defined</w:t>
      </w:r>
      <w:r w:rsidRPr="008B0222">
        <w:rPr>
          <w:rFonts w:ascii="Arial" w:hAnsi="Arial" w:cs="Arial"/>
          <w:spacing w:val="-4"/>
        </w:rPr>
        <w:t xml:space="preserve"> </w:t>
      </w:r>
      <w:r w:rsidRPr="008B0222">
        <w:rPr>
          <w:rFonts w:ascii="Arial" w:hAnsi="Arial" w:cs="Arial"/>
        </w:rPr>
        <w:t>data</w:t>
      </w:r>
      <w:r w:rsidRPr="008B0222">
        <w:rPr>
          <w:rFonts w:ascii="Arial" w:hAnsi="Arial" w:cs="Arial"/>
          <w:spacing w:val="-4"/>
        </w:rPr>
        <w:t xml:space="preserve"> </w:t>
      </w:r>
      <w:r w:rsidRPr="008B0222">
        <w:rPr>
          <w:rFonts w:ascii="Arial" w:hAnsi="Arial" w:cs="Arial"/>
        </w:rPr>
        <w:t>types</w:t>
      </w:r>
      <w:r w:rsidRPr="008B0222">
        <w:rPr>
          <w:rFonts w:ascii="Arial" w:hAnsi="Arial" w:cs="Arial"/>
          <w:spacing w:val="-2"/>
        </w:rPr>
        <w:t xml:space="preserve"> </w:t>
      </w:r>
      <w:r w:rsidRPr="008B0222">
        <w:rPr>
          <w:rFonts w:ascii="Arial" w:hAnsi="Arial" w:cs="Arial"/>
        </w:rPr>
        <w:t>created by the programmer. They are</w:t>
      </w:r>
      <w:r w:rsidRPr="008B0222">
        <w:rPr>
          <w:rFonts w:ascii="Arial" w:hAnsi="Arial" w:cs="Arial"/>
          <w:spacing w:val="-3"/>
        </w:rPr>
        <w:t xml:space="preserve"> </w:t>
      </w:r>
      <w:r w:rsidRPr="008B0222">
        <w:rPr>
          <w:rFonts w:ascii="Arial" w:hAnsi="Arial" w:cs="Arial"/>
        </w:rPr>
        <w:t>the basic requirement of</w:t>
      </w:r>
      <w:r w:rsidRPr="008B0222">
        <w:rPr>
          <w:rFonts w:ascii="Arial" w:hAnsi="Arial" w:cs="Arial"/>
          <w:spacing w:val="-2"/>
        </w:rPr>
        <w:t xml:space="preserve"> </w:t>
      </w:r>
      <w:r w:rsidRPr="008B0222">
        <w:rPr>
          <w:rFonts w:ascii="Arial" w:hAnsi="Arial" w:cs="Arial"/>
        </w:rPr>
        <w:t>any</w:t>
      </w:r>
      <w:r w:rsidRPr="008B0222">
        <w:rPr>
          <w:rFonts w:ascii="Arial" w:hAnsi="Arial" w:cs="Arial"/>
          <w:spacing w:val="-2"/>
        </w:rPr>
        <w:t xml:space="preserve"> </w:t>
      </w:r>
      <w:r w:rsidRPr="008B0222">
        <w:rPr>
          <w:rFonts w:ascii="Arial" w:hAnsi="Arial" w:cs="Arial"/>
        </w:rPr>
        <w:t>language. Every language has its own rules for naming the identifiers.</w:t>
      </w:r>
    </w:p>
    <w:p w14:paraId="6F0AAC83" w14:textId="77777777" w:rsidR="00464FF9" w:rsidRPr="008B0222" w:rsidRDefault="00464FF9">
      <w:pPr>
        <w:pStyle w:val="BodyText"/>
        <w:spacing w:before="36"/>
        <w:rPr>
          <w:rFonts w:ascii="Arial" w:hAnsi="Arial" w:cs="Arial"/>
        </w:rPr>
      </w:pPr>
    </w:p>
    <w:p w14:paraId="078921C5" w14:textId="77777777" w:rsidR="00464FF9" w:rsidRPr="008B0222" w:rsidRDefault="00000000">
      <w:pPr>
        <w:pStyle w:val="BodyText"/>
        <w:spacing w:line="242" w:lineRule="auto"/>
        <w:ind w:left="432" w:right="788"/>
        <w:jc w:val="both"/>
        <w:rPr>
          <w:rFonts w:ascii="Arial" w:hAnsi="Arial" w:cs="Arial"/>
        </w:rPr>
      </w:pPr>
      <w:r w:rsidRPr="008B0222">
        <w:rPr>
          <w:rFonts w:ascii="Arial" w:hAnsi="Arial" w:cs="Arial"/>
        </w:rPr>
        <w:t>In</w:t>
      </w:r>
      <w:r w:rsidRPr="008B0222">
        <w:rPr>
          <w:rFonts w:ascii="Arial" w:hAnsi="Arial" w:cs="Arial"/>
          <w:spacing w:val="-4"/>
        </w:rPr>
        <w:t xml:space="preserve"> </w:t>
      </w:r>
      <w:r w:rsidRPr="008B0222">
        <w:rPr>
          <w:rFonts w:ascii="Arial" w:hAnsi="Arial" w:cs="Arial"/>
        </w:rPr>
        <w:t>short,</w:t>
      </w:r>
      <w:r w:rsidRPr="008B0222">
        <w:rPr>
          <w:rFonts w:ascii="Arial" w:hAnsi="Arial" w:cs="Arial"/>
          <w:spacing w:val="-2"/>
        </w:rPr>
        <w:t xml:space="preserve"> </w:t>
      </w:r>
      <w:r w:rsidRPr="008B0222">
        <w:rPr>
          <w:rFonts w:ascii="Arial" w:hAnsi="Arial" w:cs="Arial"/>
        </w:rPr>
        <w:t>we</w:t>
      </w:r>
      <w:r w:rsidRPr="008B0222">
        <w:rPr>
          <w:rFonts w:ascii="Arial" w:hAnsi="Arial" w:cs="Arial"/>
          <w:spacing w:val="-6"/>
        </w:rPr>
        <w:t xml:space="preserve"> </w:t>
      </w:r>
      <w:r w:rsidRPr="008B0222">
        <w:rPr>
          <w:rFonts w:ascii="Arial" w:hAnsi="Arial" w:cs="Arial"/>
        </w:rPr>
        <w:t>can</w:t>
      </w:r>
      <w:r w:rsidRPr="008B0222">
        <w:rPr>
          <w:rFonts w:ascii="Arial" w:hAnsi="Arial" w:cs="Arial"/>
          <w:spacing w:val="-4"/>
        </w:rPr>
        <w:t xml:space="preserve"> </w:t>
      </w:r>
      <w:r w:rsidRPr="008B0222">
        <w:rPr>
          <w:rFonts w:ascii="Arial" w:hAnsi="Arial" w:cs="Arial"/>
        </w:rPr>
        <w:t>say</w:t>
      </w:r>
      <w:r w:rsidRPr="008B0222">
        <w:rPr>
          <w:rFonts w:ascii="Arial" w:hAnsi="Arial" w:cs="Arial"/>
          <w:spacing w:val="-6"/>
        </w:rPr>
        <w:t xml:space="preserve"> </w:t>
      </w:r>
      <w:r w:rsidRPr="008B0222">
        <w:rPr>
          <w:rFonts w:ascii="Arial" w:hAnsi="Arial" w:cs="Arial"/>
        </w:rPr>
        <w:t>that</w:t>
      </w:r>
      <w:r w:rsidRPr="008B0222">
        <w:rPr>
          <w:rFonts w:ascii="Arial" w:hAnsi="Arial" w:cs="Arial"/>
          <w:spacing w:val="-4"/>
        </w:rPr>
        <w:t xml:space="preserve"> </w:t>
      </w:r>
      <w:r w:rsidRPr="008B0222">
        <w:rPr>
          <w:rFonts w:ascii="Arial" w:hAnsi="Arial" w:cs="Arial"/>
        </w:rPr>
        <w:t>the</w:t>
      </w:r>
      <w:r w:rsidRPr="008B0222">
        <w:rPr>
          <w:rFonts w:ascii="Arial" w:hAnsi="Arial" w:cs="Arial"/>
          <w:spacing w:val="-6"/>
        </w:rPr>
        <w:t xml:space="preserve"> </w:t>
      </w:r>
      <w:r w:rsidRPr="008B0222">
        <w:rPr>
          <w:rFonts w:ascii="Arial" w:hAnsi="Arial" w:cs="Arial"/>
        </w:rPr>
        <w:t>C++</w:t>
      </w:r>
      <w:r w:rsidRPr="008B0222">
        <w:rPr>
          <w:rFonts w:ascii="Arial" w:hAnsi="Arial" w:cs="Arial"/>
          <w:spacing w:val="-3"/>
        </w:rPr>
        <w:t xml:space="preserve"> </w:t>
      </w:r>
      <w:r w:rsidRPr="008B0222">
        <w:rPr>
          <w:rFonts w:ascii="Arial" w:hAnsi="Arial" w:cs="Arial"/>
        </w:rPr>
        <w:t>identifiers</w:t>
      </w:r>
      <w:r w:rsidRPr="008B0222">
        <w:rPr>
          <w:rFonts w:ascii="Arial" w:hAnsi="Arial" w:cs="Arial"/>
          <w:spacing w:val="-5"/>
        </w:rPr>
        <w:t xml:space="preserve"> </w:t>
      </w:r>
      <w:r w:rsidRPr="008B0222">
        <w:rPr>
          <w:rFonts w:ascii="Arial" w:hAnsi="Arial" w:cs="Arial"/>
        </w:rPr>
        <w:t>represent</w:t>
      </w:r>
      <w:r w:rsidRPr="008B0222">
        <w:rPr>
          <w:rFonts w:ascii="Arial" w:hAnsi="Arial" w:cs="Arial"/>
          <w:spacing w:val="-4"/>
        </w:rPr>
        <w:t xml:space="preserve"> </w:t>
      </w:r>
      <w:r w:rsidRPr="008B0222">
        <w:rPr>
          <w:rFonts w:ascii="Arial" w:hAnsi="Arial" w:cs="Arial"/>
        </w:rPr>
        <w:t>the</w:t>
      </w:r>
      <w:r w:rsidRPr="008B0222">
        <w:rPr>
          <w:rFonts w:ascii="Arial" w:hAnsi="Arial" w:cs="Arial"/>
          <w:spacing w:val="-1"/>
        </w:rPr>
        <w:t xml:space="preserve"> </w:t>
      </w:r>
      <w:r w:rsidRPr="008B0222">
        <w:rPr>
          <w:rFonts w:ascii="Arial" w:hAnsi="Arial" w:cs="Arial"/>
        </w:rPr>
        <w:t>essential elements</w:t>
      </w:r>
      <w:r w:rsidRPr="008B0222">
        <w:rPr>
          <w:rFonts w:ascii="Arial" w:hAnsi="Arial" w:cs="Arial"/>
          <w:spacing w:val="-5"/>
        </w:rPr>
        <w:t xml:space="preserve"> </w:t>
      </w:r>
      <w:r w:rsidRPr="008B0222">
        <w:rPr>
          <w:rFonts w:ascii="Arial" w:hAnsi="Arial" w:cs="Arial"/>
        </w:rPr>
        <w:t>in a</w:t>
      </w:r>
      <w:r w:rsidRPr="008B0222">
        <w:rPr>
          <w:rFonts w:ascii="Arial" w:hAnsi="Arial" w:cs="Arial"/>
          <w:spacing w:val="-2"/>
        </w:rPr>
        <w:t xml:space="preserve"> </w:t>
      </w:r>
      <w:r w:rsidRPr="008B0222">
        <w:rPr>
          <w:rFonts w:ascii="Arial" w:hAnsi="Arial" w:cs="Arial"/>
        </w:rPr>
        <w:t>program</w:t>
      </w:r>
      <w:r w:rsidRPr="008B0222">
        <w:rPr>
          <w:rFonts w:ascii="Arial" w:hAnsi="Arial" w:cs="Arial"/>
          <w:spacing w:val="-1"/>
        </w:rPr>
        <w:t xml:space="preserve"> </w:t>
      </w:r>
      <w:r w:rsidRPr="008B0222">
        <w:rPr>
          <w:rFonts w:ascii="Arial" w:hAnsi="Arial" w:cs="Arial"/>
        </w:rPr>
        <w:t>which are given below:</w:t>
      </w:r>
    </w:p>
    <w:p w14:paraId="32E136A5" w14:textId="77777777" w:rsidR="00464FF9" w:rsidRPr="008B0222" w:rsidRDefault="00464FF9">
      <w:pPr>
        <w:pStyle w:val="BodyText"/>
        <w:spacing w:before="106"/>
        <w:rPr>
          <w:rFonts w:ascii="Arial" w:hAnsi="Arial" w:cs="Arial"/>
        </w:rPr>
      </w:pPr>
    </w:p>
    <w:p w14:paraId="04FA14A3" w14:textId="77777777" w:rsidR="00464FF9" w:rsidRPr="008B0222" w:rsidRDefault="00000000">
      <w:pPr>
        <w:pStyle w:val="ListParagraph"/>
        <w:numPr>
          <w:ilvl w:val="1"/>
          <w:numId w:val="6"/>
        </w:numPr>
        <w:tabs>
          <w:tab w:val="left" w:pos="1151"/>
        </w:tabs>
        <w:ind w:left="1151" w:hanging="359"/>
        <w:rPr>
          <w:rFonts w:ascii="Arial" w:hAnsi="Arial" w:cs="Arial"/>
          <w:b/>
          <w:sz w:val="20"/>
        </w:rPr>
      </w:pPr>
      <w:r w:rsidRPr="008B0222">
        <w:rPr>
          <w:rFonts w:ascii="Arial" w:hAnsi="Arial" w:cs="Arial"/>
          <w:b/>
          <w:noProof/>
          <w:sz w:val="20"/>
        </w:rPr>
        <mc:AlternateContent>
          <mc:Choice Requires="wps">
            <w:drawing>
              <wp:anchor distT="0" distB="0" distL="0" distR="0" simplePos="0" relativeHeight="251630592" behindDoc="1" locked="0" layoutInCell="1" allowOverlap="1" wp14:anchorId="2609C730" wp14:editId="602B4B1C">
                <wp:simplePos x="0" y="0"/>
                <wp:positionH relativeFrom="page">
                  <wp:posOffset>941705</wp:posOffset>
                </wp:positionH>
                <wp:positionV relativeFrom="paragraph">
                  <wp:posOffset>152400</wp:posOffset>
                </wp:positionV>
                <wp:extent cx="6668770" cy="951865"/>
                <wp:effectExtent l="0" t="0" r="0" b="0"/>
                <wp:wrapNone/>
                <wp:docPr id="9" name="Graphic 9"/>
                <wp:cNvGraphicFramePr/>
                <a:graphic xmlns:a="http://schemas.openxmlformats.org/drawingml/2006/main">
                  <a:graphicData uri="http://schemas.microsoft.com/office/word/2010/wordprocessingShape">
                    <wps:wsp>
                      <wps:cNvSpPr/>
                      <wps:spPr>
                        <a:xfrm>
                          <a:off x="0" y="0"/>
                          <a:ext cx="6668770" cy="951865"/>
                        </a:xfrm>
                        <a:custGeom>
                          <a:avLst/>
                          <a:gdLst/>
                          <a:ahLst/>
                          <a:cxnLst/>
                          <a:rect l="l" t="t" r="r" b="b"/>
                          <a:pathLst>
                            <a:path w="6668770" h="951865">
                              <a:moveTo>
                                <a:pt x="6668389" y="237769"/>
                              </a:moveTo>
                              <a:lnTo>
                                <a:pt x="0" y="237769"/>
                              </a:lnTo>
                              <a:lnTo>
                                <a:pt x="0" y="475513"/>
                              </a:lnTo>
                              <a:lnTo>
                                <a:pt x="0" y="713562"/>
                              </a:lnTo>
                              <a:lnTo>
                                <a:pt x="0" y="951306"/>
                              </a:lnTo>
                              <a:lnTo>
                                <a:pt x="6668389" y="951306"/>
                              </a:lnTo>
                              <a:lnTo>
                                <a:pt x="6668389" y="713562"/>
                              </a:lnTo>
                              <a:lnTo>
                                <a:pt x="6668389" y="475513"/>
                              </a:lnTo>
                              <a:lnTo>
                                <a:pt x="6668389" y="237769"/>
                              </a:lnTo>
                              <a:close/>
                            </a:path>
                            <a:path w="6668770" h="951865">
                              <a:moveTo>
                                <a:pt x="6668389" y="0"/>
                              </a:moveTo>
                              <a:lnTo>
                                <a:pt x="0" y="0"/>
                              </a:lnTo>
                              <a:lnTo>
                                <a:pt x="0" y="237744"/>
                              </a:lnTo>
                              <a:lnTo>
                                <a:pt x="6668389" y="237744"/>
                              </a:lnTo>
                              <a:lnTo>
                                <a:pt x="6668389" y="0"/>
                              </a:lnTo>
                              <a:close/>
                            </a:path>
                          </a:pathLst>
                        </a:custGeom>
                        <a:solidFill>
                          <a:srgbClr val="FFFFFF"/>
                        </a:solidFill>
                      </wps:spPr>
                      <wps:bodyPr wrap="square" lIns="0" tIns="0" rIns="0" bIns="0" rtlCol="0">
                        <a:noAutofit/>
                      </wps:bodyPr>
                    </wps:wsp>
                  </a:graphicData>
                </a:graphic>
              </wp:anchor>
            </w:drawing>
          </mc:Choice>
          <mc:Fallback>
            <w:pict>
              <v:shape w14:anchorId="02ACC64E" id="Graphic 9" o:spid="_x0000_s1026" style="position:absolute;margin-left:74.15pt;margin-top:12pt;width:525.1pt;height:74.95pt;z-index:-251685888;visibility:visible;mso-wrap-style:square;mso-wrap-distance-left:0;mso-wrap-distance-top:0;mso-wrap-distance-right:0;mso-wrap-distance-bottom:0;mso-position-horizontal:absolute;mso-position-horizontal-relative:page;mso-position-vertical:absolute;mso-position-vertical-relative:text;v-text-anchor:top" coordsize="6668770,951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" path="m6668389,237769l,237769,,475513,,713562,,951306r6668389,l6668389,713562r,-238049l6668389,237769xem6668389,l,,,237744r6668389,l6668389,xe" stroked="f">
                <v:path arrowok="t"/>
                <w10:wrap anchorx="page"/>
              </v:shape>
            </w:pict>
          </mc:Fallback>
        </mc:AlternateContent>
      </w:r>
      <w:r w:rsidRPr="008B0222">
        <w:rPr>
          <w:rFonts w:ascii="Arial" w:hAnsi="Arial" w:cs="Arial"/>
          <w:b/>
          <w:spacing w:val="-2"/>
          <w:sz w:val="20"/>
        </w:rPr>
        <w:t>Constants</w:t>
      </w:r>
    </w:p>
    <w:p w14:paraId="08F669A4" w14:textId="77777777" w:rsidR="00464FF9" w:rsidRPr="008B0222" w:rsidRDefault="00000000">
      <w:pPr>
        <w:pStyle w:val="ListParagraph"/>
        <w:numPr>
          <w:ilvl w:val="1"/>
          <w:numId w:val="6"/>
        </w:numPr>
        <w:tabs>
          <w:tab w:val="left" w:pos="1151"/>
        </w:tabs>
        <w:spacing w:before="114"/>
        <w:ind w:left="1151" w:hanging="359"/>
        <w:rPr>
          <w:rFonts w:ascii="Arial" w:hAnsi="Arial" w:cs="Arial"/>
          <w:b/>
          <w:sz w:val="20"/>
        </w:rPr>
      </w:pPr>
      <w:r w:rsidRPr="008B0222">
        <w:rPr>
          <w:rFonts w:ascii="Arial" w:hAnsi="Arial" w:cs="Arial"/>
          <w:b/>
          <w:spacing w:val="-2"/>
          <w:sz w:val="20"/>
        </w:rPr>
        <w:t>Variables</w:t>
      </w:r>
    </w:p>
    <w:p w14:paraId="703F636F" w14:textId="77777777" w:rsidR="00464FF9" w:rsidRPr="008B0222" w:rsidRDefault="00000000">
      <w:pPr>
        <w:pStyle w:val="ListParagraph"/>
        <w:numPr>
          <w:ilvl w:val="1"/>
          <w:numId w:val="6"/>
        </w:numPr>
        <w:tabs>
          <w:tab w:val="left" w:pos="1151"/>
        </w:tabs>
        <w:spacing w:before="113"/>
        <w:ind w:left="1151" w:hanging="359"/>
        <w:rPr>
          <w:rFonts w:ascii="Arial" w:hAnsi="Arial" w:cs="Arial"/>
          <w:b/>
          <w:sz w:val="20"/>
        </w:rPr>
      </w:pPr>
      <w:r w:rsidRPr="008B0222">
        <w:rPr>
          <w:rFonts w:ascii="Arial" w:hAnsi="Arial" w:cs="Arial"/>
          <w:b/>
          <w:spacing w:val="-2"/>
          <w:sz w:val="20"/>
        </w:rPr>
        <w:t>Functions</w:t>
      </w:r>
    </w:p>
    <w:p w14:paraId="4AD695A1" w14:textId="77777777" w:rsidR="00464FF9" w:rsidRPr="008B0222" w:rsidRDefault="00000000">
      <w:pPr>
        <w:pStyle w:val="ListParagraph"/>
        <w:numPr>
          <w:ilvl w:val="1"/>
          <w:numId w:val="6"/>
        </w:numPr>
        <w:tabs>
          <w:tab w:val="left" w:pos="1151"/>
        </w:tabs>
        <w:spacing w:before="114"/>
        <w:ind w:left="1151" w:hanging="359"/>
        <w:rPr>
          <w:rFonts w:ascii="Arial" w:hAnsi="Arial" w:cs="Arial"/>
          <w:b/>
          <w:sz w:val="20"/>
        </w:rPr>
      </w:pPr>
      <w:r w:rsidRPr="008B0222">
        <w:rPr>
          <w:rFonts w:ascii="Arial" w:hAnsi="Arial" w:cs="Arial"/>
          <w:b/>
          <w:spacing w:val="-2"/>
          <w:sz w:val="20"/>
        </w:rPr>
        <w:t>Labels</w:t>
      </w:r>
    </w:p>
    <w:p w14:paraId="25372884" w14:textId="77777777" w:rsidR="00464FF9" w:rsidRPr="008B0222" w:rsidRDefault="00000000">
      <w:pPr>
        <w:pStyle w:val="ListParagraph"/>
        <w:numPr>
          <w:ilvl w:val="1"/>
          <w:numId w:val="6"/>
        </w:numPr>
        <w:tabs>
          <w:tab w:val="left" w:pos="1151"/>
        </w:tabs>
        <w:spacing w:before="113"/>
        <w:ind w:left="1151" w:hanging="359"/>
        <w:rPr>
          <w:rFonts w:ascii="Arial" w:hAnsi="Arial" w:cs="Arial"/>
          <w:b/>
          <w:sz w:val="20"/>
        </w:rPr>
      </w:pPr>
      <w:r w:rsidRPr="008B0222">
        <w:rPr>
          <w:rFonts w:ascii="Arial" w:hAnsi="Arial" w:cs="Arial"/>
          <w:b/>
          <w:sz w:val="20"/>
        </w:rPr>
        <w:t>Defined</w:t>
      </w:r>
      <w:r w:rsidRPr="008B0222">
        <w:rPr>
          <w:rFonts w:ascii="Arial" w:hAnsi="Arial" w:cs="Arial"/>
          <w:b/>
          <w:spacing w:val="-9"/>
          <w:sz w:val="20"/>
        </w:rPr>
        <w:t xml:space="preserve"> </w:t>
      </w:r>
      <w:r w:rsidRPr="008B0222">
        <w:rPr>
          <w:rFonts w:ascii="Arial" w:hAnsi="Arial" w:cs="Arial"/>
          <w:b/>
          <w:sz w:val="20"/>
        </w:rPr>
        <w:t>data</w:t>
      </w:r>
      <w:r w:rsidRPr="008B0222">
        <w:rPr>
          <w:rFonts w:ascii="Arial" w:hAnsi="Arial" w:cs="Arial"/>
          <w:b/>
          <w:spacing w:val="-7"/>
          <w:sz w:val="20"/>
        </w:rPr>
        <w:t xml:space="preserve"> </w:t>
      </w:r>
      <w:r w:rsidRPr="008B0222">
        <w:rPr>
          <w:rFonts w:ascii="Arial" w:hAnsi="Arial" w:cs="Arial"/>
          <w:b/>
          <w:spacing w:val="-2"/>
          <w:sz w:val="20"/>
        </w:rPr>
        <w:t>types</w:t>
      </w:r>
    </w:p>
    <w:p w14:paraId="501A206D" w14:textId="77777777" w:rsidR="00464FF9" w:rsidRPr="008B0222" w:rsidRDefault="00464FF9">
      <w:pPr>
        <w:pStyle w:val="ListParagraph"/>
        <w:rPr>
          <w:rFonts w:ascii="Arial" w:hAnsi="Arial" w:cs="Arial"/>
          <w:b/>
          <w:sz w:val="20"/>
        </w:rPr>
      </w:pPr>
    </w:p>
    <w:p w14:paraId="5480E6DA" w14:textId="1D7665DD" w:rsidR="008C56F3" w:rsidRPr="001C2388" w:rsidRDefault="008C56F3" w:rsidP="008C56F3">
      <w:pPr>
        <w:spacing w:after="160" w:line="259" w:lineRule="auto"/>
        <w:rPr>
          <w:rFonts w:ascii="Arial" w:hAnsi="Arial" w:cs="Arial"/>
          <w:b/>
          <w:bCs/>
          <w:sz w:val="34"/>
          <w:szCs w:val="34"/>
        </w:rPr>
      </w:pPr>
      <w:bookmarkStart w:id="33" w:name="C++_Control_Statement"/>
      <w:bookmarkEnd w:id="33"/>
      <w:r w:rsidRPr="001C2388">
        <w:rPr>
          <w:rFonts w:ascii="Arial" w:hAnsi="Arial" w:cs="Arial"/>
          <w:b/>
          <w:bCs/>
          <w:sz w:val="34"/>
          <w:szCs w:val="34"/>
        </w:rPr>
        <w:t xml:space="preserve">Expression Evaluation </w:t>
      </w:r>
    </w:p>
    <w:p w14:paraId="70250B3D" w14:textId="77777777" w:rsidR="008C56F3" w:rsidRPr="001C2388" w:rsidRDefault="008C56F3" w:rsidP="008C56F3">
      <w:pPr>
        <w:spacing w:after="160" w:line="259" w:lineRule="auto"/>
        <w:rPr>
          <w:rFonts w:ascii="Arial" w:hAnsi="Arial" w:cs="Arial"/>
          <w:b/>
          <w:bCs/>
        </w:rPr>
      </w:pPr>
      <w:r w:rsidRPr="001C2388">
        <w:rPr>
          <w:rFonts w:ascii="Arial" w:hAnsi="Arial" w:cs="Arial"/>
          <w:b/>
          <w:bCs/>
        </w:rPr>
        <w:t>1. Introduction to Expressions</w:t>
      </w:r>
    </w:p>
    <w:p w14:paraId="582D1F64" w14:textId="77777777" w:rsidR="008C56F3" w:rsidRPr="001C2388" w:rsidRDefault="008C56F3" w:rsidP="008C56F3">
      <w:pPr>
        <w:spacing w:after="160" w:line="259" w:lineRule="auto"/>
        <w:rPr>
          <w:rFonts w:ascii="Arial" w:hAnsi="Arial" w:cs="Arial"/>
        </w:rPr>
      </w:pPr>
      <w:r w:rsidRPr="001C2388">
        <w:rPr>
          <w:rFonts w:ascii="Arial" w:hAnsi="Arial" w:cs="Arial"/>
        </w:rPr>
        <w:t>An expression in C++ is a combination of variables, constants, operators, and function calls that produces a value.</w:t>
      </w:r>
    </w:p>
    <w:p w14:paraId="561A1F76" w14:textId="77777777" w:rsidR="008C56F3" w:rsidRPr="001C2388" w:rsidRDefault="008C56F3" w:rsidP="008C56F3">
      <w:pPr>
        <w:spacing w:after="160" w:line="259" w:lineRule="auto"/>
        <w:rPr>
          <w:rFonts w:ascii="Arial" w:hAnsi="Arial" w:cs="Arial"/>
        </w:rPr>
      </w:pPr>
      <w:r w:rsidRPr="001C2388">
        <w:rPr>
          <w:rFonts w:ascii="Arial" w:hAnsi="Arial" w:cs="Arial"/>
        </w:rPr>
        <w:t>Example:</w:t>
      </w:r>
    </w:p>
    <w:p w14:paraId="4335CD6E" w14:textId="77777777" w:rsidR="008C56F3" w:rsidRPr="001C2388" w:rsidRDefault="008C56F3" w:rsidP="008C56F3">
      <w:pPr>
        <w:spacing w:after="160" w:line="259" w:lineRule="auto"/>
        <w:rPr>
          <w:rFonts w:ascii="Arial" w:hAnsi="Arial" w:cs="Arial"/>
        </w:rPr>
      </w:pPr>
      <w:r w:rsidRPr="001C2388">
        <w:rPr>
          <w:rFonts w:ascii="Arial" w:hAnsi="Arial" w:cs="Arial"/>
        </w:rPr>
        <w:t>int result = 5 + 3 * 2;</w:t>
      </w:r>
    </w:p>
    <w:p w14:paraId="0216CD75" w14:textId="77777777" w:rsidR="008C56F3" w:rsidRPr="001C2388" w:rsidRDefault="008C56F3" w:rsidP="008C56F3">
      <w:pPr>
        <w:spacing w:after="160" w:line="259" w:lineRule="auto"/>
        <w:rPr>
          <w:rFonts w:ascii="Arial" w:hAnsi="Arial" w:cs="Arial"/>
          <w:b/>
          <w:bCs/>
        </w:rPr>
      </w:pPr>
      <w:r w:rsidRPr="001C2388">
        <w:rPr>
          <w:rFonts w:ascii="Arial" w:hAnsi="Arial" w:cs="Arial"/>
          <w:b/>
          <w:bCs/>
        </w:rPr>
        <w:t>2. Operator Precedence</w:t>
      </w:r>
    </w:p>
    <w:p w14:paraId="3FD4A279" w14:textId="77777777" w:rsidR="008C56F3" w:rsidRPr="001C2388" w:rsidRDefault="008C56F3" w:rsidP="008C56F3">
      <w:pPr>
        <w:spacing w:after="160" w:line="259" w:lineRule="auto"/>
        <w:rPr>
          <w:rFonts w:ascii="Arial" w:hAnsi="Arial" w:cs="Arial"/>
        </w:rPr>
      </w:pPr>
      <w:r w:rsidRPr="001C2388">
        <w:rPr>
          <w:rFonts w:ascii="Arial" w:hAnsi="Arial" w:cs="Arial"/>
        </w:rPr>
        <w:t>Operator precedence determines which operator is evaluated first in an expression.</w:t>
      </w:r>
    </w:p>
    <w:p w14:paraId="5B69D2CD" w14:textId="77777777" w:rsidR="008C56F3" w:rsidRPr="001C2388" w:rsidRDefault="008C56F3" w:rsidP="008C56F3">
      <w:pPr>
        <w:spacing w:after="160" w:line="259" w:lineRule="auto"/>
        <w:rPr>
          <w:rFonts w:ascii="Arial" w:hAnsi="Arial" w:cs="Arial"/>
        </w:rPr>
      </w:pPr>
      <w:r w:rsidRPr="001C2388">
        <w:rPr>
          <w:rFonts w:ascii="Arial" w:hAnsi="Arial" w:cs="Arial"/>
        </w:rPr>
        <w:t>Example:</w:t>
      </w:r>
    </w:p>
    <w:p w14:paraId="05C8E0F6" w14:textId="77777777" w:rsidR="008C56F3" w:rsidRPr="001C2388" w:rsidRDefault="008C56F3" w:rsidP="008C56F3">
      <w:pPr>
        <w:spacing w:after="160" w:line="259" w:lineRule="auto"/>
        <w:rPr>
          <w:rFonts w:ascii="Arial" w:hAnsi="Arial" w:cs="Arial"/>
        </w:rPr>
      </w:pPr>
      <w:r w:rsidRPr="001C2388">
        <w:rPr>
          <w:rFonts w:ascii="Arial" w:hAnsi="Arial" w:cs="Arial"/>
        </w:rPr>
        <w:t>5 + 3 * 2  -&gt;  5 + (3 * 2) = 11</w:t>
      </w:r>
    </w:p>
    <w:p w14:paraId="066AF2B8" w14:textId="77777777" w:rsidR="008C56F3" w:rsidRPr="001C2388" w:rsidRDefault="008C56F3" w:rsidP="008C56F3">
      <w:pPr>
        <w:spacing w:after="160" w:line="259" w:lineRule="auto"/>
        <w:rPr>
          <w:rFonts w:ascii="Arial" w:hAnsi="Arial" w:cs="Arial"/>
        </w:rPr>
      </w:pPr>
      <w:r w:rsidRPr="001C2388">
        <w:rPr>
          <w:rFonts w:ascii="Arial" w:hAnsi="Arial" w:cs="Arial"/>
        </w:rPr>
        <w:t>Common Operator Precedence (High to Low):</w:t>
      </w:r>
    </w:p>
    <w:tbl>
      <w:tblPr>
        <w:tblW w:w="0" w:type="auto"/>
        <w:tblLook w:val="04A0" w:firstRow="1" w:lastRow="0" w:firstColumn="1" w:lastColumn="0" w:noHBand="0" w:noVBand="1"/>
      </w:tblPr>
      <w:tblGrid>
        <w:gridCol w:w="4320"/>
        <w:gridCol w:w="4320"/>
      </w:tblGrid>
      <w:tr w:rsidR="008C56F3" w:rsidRPr="001C2388" w14:paraId="76E884E3" w14:textId="77777777" w:rsidTr="0021663A">
        <w:tc>
          <w:tcPr>
            <w:tcW w:w="4320" w:type="dxa"/>
            <w:hideMark/>
          </w:tcPr>
          <w:p w14:paraId="4FEE3CE8" w14:textId="77777777" w:rsidR="008C56F3" w:rsidRPr="001C2388" w:rsidRDefault="008C56F3" w:rsidP="0021663A">
            <w:pPr>
              <w:spacing w:after="160" w:line="259" w:lineRule="auto"/>
              <w:rPr>
                <w:rFonts w:ascii="Arial" w:hAnsi="Arial" w:cs="Arial"/>
              </w:rPr>
            </w:pPr>
            <w:r w:rsidRPr="001C2388">
              <w:rPr>
                <w:rFonts w:ascii="Arial" w:hAnsi="Arial" w:cs="Arial"/>
              </w:rPr>
              <w:t>Operators</w:t>
            </w:r>
          </w:p>
        </w:tc>
        <w:tc>
          <w:tcPr>
            <w:tcW w:w="4320" w:type="dxa"/>
            <w:hideMark/>
          </w:tcPr>
          <w:p w14:paraId="01A375BD" w14:textId="77777777" w:rsidR="008C56F3" w:rsidRPr="001C2388" w:rsidRDefault="008C56F3" w:rsidP="0021663A">
            <w:pPr>
              <w:spacing w:after="160" w:line="259" w:lineRule="auto"/>
              <w:rPr>
                <w:rFonts w:ascii="Arial" w:hAnsi="Arial" w:cs="Arial"/>
              </w:rPr>
            </w:pPr>
            <w:r w:rsidRPr="001C2388">
              <w:rPr>
                <w:rFonts w:ascii="Arial" w:hAnsi="Arial" w:cs="Arial"/>
              </w:rPr>
              <w:t>Description</w:t>
            </w:r>
          </w:p>
        </w:tc>
      </w:tr>
      <w:tr w:rsidR="008C56F3" w:rsidRPr="001C2388" w14:paraId="76ED7D48" w14:textId="77777777" w:rsidTr="0021663A">
        <w:tc>
          <w:tcPr>
            <w:tcW w:w="4320" w:type="dxa"/>
            <w:hideMark/>
          </w:tcPr>
          <w:p w14:paraId="513EDF44" w14:textId="77777777" w:rsidR="008C56F3" w:rsidRPr="001C2388" w:rsidRDefault="008C56F3" w:rsidP="0021663A">
            <w:pPr>
              <w:spacing w:after="160" w:line="259" w:lineRule="auto"/>
              <w:rPr>
                <w:rFonts w:ascii="Arial" w:hAnsi="Arial" w:cs="Arial"/>
              </w:rPr>
            </w:pPr>
            <w:r w:rsidRPr="001C2388">
              <w:rPr>
                <w:rFonts w:ascii="Arial" w:hAnsi="Arial" w:cs="Arial"/>
              </w:rPr>
              <w:t>()</w:t>
            </w:r>
          </w:p>
        </w:tc>
        <w:tc>
          <w:tcPr>
            <w:tcW w:w="4320" w:type="dxa"/>
            <w:hideMark/>
          </w:tcPr>
          <w:p w14:paraId="7408212C" w14:textId="77777777" w:rsidR="008C56F3" w:rsidRPr="001C2388" w:rsidRDefault="008C56F3" w:rsidP="0021663A">
            <w:pPr>
              <w:spacing w:after="160" w:line="259" w:lineRule="auto"/>
              <w:rPr>
                <w:rFonts w:ascii="Arial" w:hAnsi="Arial" w:cs="Arial"/>
              </w:rPr>
            </w:pPr>
            <w:r w:rsidRPr="001C2388">
              <w:rPr>
                <w:rFonts w:ascii="Arial" w:hAnsi="Arial" w:cs="Arial"/>
              </w:rPr>
              <w:t>Parentheses</w:t>
            </w:r>
          </w:p>
        </w:tc>
      </w:tr>
      <w:tr w:rsidR="008C56F3" w:rsidRPr="001C2388" w14:paraId="5FD994B9" w14:textId="77777777" w:rsidTr="0021663A">
        <w:tc>
          <w:tcPr>
            <w:tcW w:w="4320" w:type="dxa"/>
            <w:hideMark/>
          </w:tcPr>
          <w:p w14:paraId="0FEC2D5E" w14:textId="77777777" w:rsidR="008C56F3" w:rsidRPr="001C2388" w:rsidRDefault="008C56F3" w:rsidP="0021663A">
            <w:pPr>
              <w:spacing w:after="160" w:line="259" w:lineRule="auto"/>
              <w:rPr>
                <w:rFonts w:ascii="Arial" w:hAnsi="Arial" w:cs="Arial"/>
              </w:rPr>
            </w:pPr>
            <w:r w:rsidRPr="001C2388">
              <w:rPr>
                <w:rFonts w:ascii="Arial" w:hAnsi="Arial" w:cs="Arial"/>
              </w:rPr>
              <w:lastRenderedPageBreak/>
              <w:t>++ --</w:t>
            </w:r>
          </w:p>
        </w:tc>
        <w:tc>
          <w:tcPr>
            <w:tcW w:w="4320" w:type="dxa"/>
            <w:hideMark/>
          </w:tcPr>
          <w:p w14:paraId="72952C83" w14:textId="77777777" w:rsidR="008C56F3" w:rsidRPr="001C2388" w:rsidRDefault="008C56F3" w:rsidP="0021663A">
            <w:pPr>
              <w:spacing w:after="160" w:line="259" w:lineRule="auto"/>
              <w:rPr>
                <w:rFonts w:ascii="Arial" w:hAnsi="Arial" w:cs="Arial"/>
              </w:rPr>
            </w:pPr>
            <w:r w:rsidRPr="001C2388">
              <w:rPr>
                <w:rFonts w:ascii="Arial" w:hAnsi="Arial" w:cs="Arial"/>
              </w:rPr>
              <w:t>Increment / Decrement</w:t>
            </w:r>
          </w:p>
        </w:tc>
      </w:tr>
      <w:tr w:rsidR="008C56F3" w:rsidRPr="001C2388" w14:paraId="187FD3D0" w14:textId="77777777" w:rsidTr="0021663A">
        <w:tc>
          <w:tcPr>
            <w:tcW w:w="4320" w:type="dxa"/>
            <w:hideMark/>
          </w:tcPr>
          <w:p w14:paraId="392B7638" w14:textId="77777777" w:rsidR="008C56F3" w:rsidRPr="001C2388" w:rsidRDefault="008C56F3" w:rsidP="0021663A">
            <w:pPr>
              <w:spacing w:after="160" w:line="259" w:lineRule="auto"/>
              <w:rPr>
                <w:rFonts w:ascii="Arial" w:hAnsi="Arial" w:cs="Arial"/>
              </w:rPr>
            </w:pPr>
            <w:r w:rsidRPr="001C2388">
              <w:rPr>
                <w:rFonts w:ascii="Arial" w:hAnsi="Arial" w:cs="Arial"/>
              </w:rPr>
              <w:t>* / %</w:t>
            </w:r>
          </w:p>
        </w:tc>
        <w:tc>
          <w:tcPr>
            <w:tcW w:w="4320" w:type="dxa"/>
            <w:hideMark/>
          </w:tcPr>
          <w:p w14:paraId="5363033B" w14:textId="77777777" w:rsidR="008C56F3" w:rsidRPr="001C2388" w:rsidRDefault="008C56F3" w:rsidP="0021663A">
            <w:pPr>
              <w:spacing w:after="160" w:line="259" w:lineRule="auto"/>
              <w:rPr>
                <w:rFonts w:ascii="Arial" w:hAnsi="Arial" w:cs="Arial"/>
              </w:rPr>
            </w:pPr>
            <w:r w:rsidRPr="001C2388">
              <w:rPr>
                <w:rFonts w:ascii="Arial" w:hAnsi="Arial" w:cs="Arial"/>
              </w:rPr>
              <w:t>Multiplication / Division / Modulus</w:t>
            </w:r>
          </w:p>
        </w:tc>
      </w:tr>
      <w:tr w:rsidR="008C56F3" w:rsidRPr="001C2388" w14:paraId="7ABD1444" w14:textId="77777777" w:rsidTr="0021663A">
        <w:tc>
          <w:tcPr>
            <w:tcW w:w="4320" w:type="dxa"/>
            <w:hideMark/>
          </w:tcPr>
          <w:p w14:paraId="7AEDA32F" w14:textId="77777777" w:rsidR="008C56F3" w:rsidRPr="001C2388" w:rsidRDefault="008C56F3" w:rsidP="0021663A">
            <w:pPr>
              <w:spacing w:after="160" w:line="259" w:lineRule="auto"/>
              <w:rPr>
                <w:rFonts w:ascii="Arial" w:hAnsi="Arial" w:cs="Arial"/>
              </w:rPr>
            </w:pPr>
            <w:r w:rsidRPr="001C2388">
              <w:rPr>
                <w:rFonts w:ascii="Arial" w:hAnsi="Arial" w:cs="Arial"/>
              </w:rPr>
              <w:t>+ -</w:t>
            </w:r>
          </w:p>
        </w:tc>
        <w:tc>
          <w:tcPr>
            <w:tcW w:w="4320" w:type="dxa"/>
            <w:hideMark/>
          </w:tcPr>
          <w:p w14:paraId="099A2D00" w14:textId="77777777" w:rsidR="008C56F3" w:rsidRPr="001C2388" w:rsidRDefault="008C56F3" w:rsidP="0021663A">
            <w:pPr>
              <w:spacing w:after="160" w:line="259" w:lineRule="auto"/>
              <w:rPr>
                <w:rFonts w:ascii="Arial" w:hAnsi="Arial" w:cs="Arial"/>
              </w:rPr>
            </w:pPr>
            <w:r w:rsidRPr="001C2388">
              <w:rPr>
                <w:rFonts w:ascii="Arial" w:hAnsi="Arial" w:cs="Arial"/>
              </w:rPr>
              <w:t>Addition / Subtraction</w:t>
            </w:r>
          </w:p>
        </w:tc>
      </w:tr>
      <w:tr w:rsidR="008C56F3" w:rsidRPr="001C2388" w14:paraId="45321ED0" w14:textId="77777777" w:rsidTr="0021663A">
        <w:tc>
          <w:tcPr>
            <w:tcW w:w="4320" w:type="dxa"/>
            <w:hideMark/>
          </w:tcPr>
          <w:p w14:paraId="42BF688B" w14:textId="77777777" w:rsidR="008C56F3" w:rsidRPr="001C2388" w:rsidRDefault="008C56F3" w:rsidP="0021663A">
            <w:pPr>
              <w:spacing w:after="160" w:line="259" w:lineRule="auto"/>
              <w:rPr>
                <w:rFonts w:ascii="Arial" w:hAnsi="Arial" w:cs="Arial"/>
              </w:rPr>
            </w:pPr>
            <w:r w:rsidRPr="001C2388">
              <w:rPr>
                <w:rFonts w:ascii="Arial" w:hAnsi="Arial" w:cs="Arial"/>
              </w:rPr>
              <w:t>&lt; &lt;= &gt; &gt;=</w:t>
            </w:r>
          </w:p>
        </w:tc>
        <w:tc>
          <w:tcPr>
            <w:tcW w:w="4320" w:type="dxa"/>
            <w:hideMark/>
          </w:tcPr>
          <w:p w14:paraId="441A6F71" w14:textId="77777777" w:rsidR="008C56F3" w:rsidRPr="001C2388" w:rsidRDefault="008C56F3" w:rsidP="0021663A">
            <w:pPr>
              <w:spacing w:after="160" w:line="259" w:lineRule="auto"/>
              <w:rPr>
                <w:rFonts w:ascii="Arial" w:hAnsi="Arial" w:cs="Arial"/>
              </w:rPr>
            </w:pPr>
            <w:r w:rsidRPr="001C2388">
              <w:rPr>
                <w:rFonts w:ascii="Arial" w:hAnsi="Arial" w:cs="Arial"/>
              </w:rPr>
              <w:t>Relational Operators</w:t>
            </w:r>
          </w:p>
        </w:tc>
      </w:tr>
      <w:tr w:rsidR="008C56F3" w:rsidRPr="001C2388" w14:paraId="037E1EF7" w14:textId="77777777" w:rsidTr="0021663A">
        <w:tc>
          <w:tcPr>
            <w:tcW w:w="4320" w:type="dxa"/>
            <w:hideMark/>
          </w:tcPr>
          <w:p w14:paraId="2ED4E675" w14:textId="77777777" w:rsidR="008C56F3" w:rsidRPr="001C2388" w:rsidRDefault="008C56F3" w:rsidP="0021663A">
            <w:pPr>
              <w:spacing w:after="160" w:line="259" w:lineRule="auto"/>
              <w:rPr>
                <w:rFonts w:ascii="Arial" w:hAnsi="Arial" w:cs="Arial"/>
              </w:rPr>
            </w:pPr>
            <w:r w:rsidRPr="001C2388">
              <w:rPr>
                <w:rFonts w:ascii="Arial" w:hAnsi="Arial" w:cs="Arial"/>
              </w:rPr>
              <w:t>== !=</w:t>
            </w:r>
          </w:p>
        </w:tc>
        <w:tc>
          <w:tcPr>
            <w:tcW w:w="4320" w:type="dxa"/>
            <w:hideMark/>
          </w:tcPr>
          <w:p w14:paraId="3899E8A0" w14:textId="77777777" w:rsidR="008C56F3" w:rsidRPr="001C2388" w:rsidRDefault="008C56F3" w:rsidP="0021663A">
            <w:pPr>
              <w:spacing w:after="160" w:line="259" w:lineRule="auto"/>
              <w:rPr>
                <w:rFonts w:ascii="Arial" w:hAnsi="Arial" w:cs="Arial"/>
              </w:rPr>
            </w:pPr>
            <w:r w:rsidRPr="001C2388">
              <w:rPr>
                <w:rFonts w:ascii="Arial" w:hAnsi="Arial" w:cs="Arial"/>
              </w:rPr>
              <w:t>Equality Operators</w:t>
            </w:r>
          </w:p>
        </w:tc>
      </w:tr>
      <w:tr w:rsidR="008C56F3" w:rsidRPr="001C2388" w14:paraId="11FE478A" w14:textId="77777777" w:rsidTr="0021663A">
        <w:tc>
          <w:tcPr>
            <w:tcW w:w="4320" w:type="dxa"/>
            <w:hideMark/>
          </w:tcPr>
          <w:p w14:paraId="18769F3B" w14:textId="77777777" w:rsidR="008C56F3" w:rsidRPr="001C2388" w:rsidRDefault="008C56F3" w:rsidP="0021663A">
            <w:pPr>
              <w:spacing w:after="160" w:line="259" w:lineRule="auto"/>
              <w:rPr>
                <w:rFonts w:ascii="Arial" w:hAnsi="Arial" w:cs="Arial"/>
              </w:rPr>
            </w:pPr>
            <w:r w:rsidRPr="001C2388">
              <w:rPr>
                <w:rFonts w:ascii="Arial" w:hAnsi="Arial" w:cs="Arial"/>
              </w:rPr>
              <w:t>&amp;&amp;</w:t>
            </w:r>
          </w:p>
        </w:tc>
        <w:tc>
          <w:tcPr>
            <w:tcW w:w="4320" w:type="dxa"/>
            <w:hideMark/>
          </w:tcPr>
          <w:p w14:paraId="19C76870" w14:textId="77777777" w:rsidR="008C56F3" w:rsidRPr="001C2388" w:rsidRDefault="008C56F3" w:rsidP="0021663A">
            <w:pPr>
              <w:spacing w:after="160" w:line="259" w:lineRule="auto"/>
              <w:rPr>
                <w:rFonts w:ascii="Arial" w:hAnsi="Arial" w:cs="Arial"/>
              </w:rPr>
            </w:pPr>
            <w:r w:rsidRPr="001C2388">
              <w:rPr>
                <w:rFonts w:ascii="Arial" w:hAnsi="Arial" w:cs="Arial"/>
              </w:rPr>
              <w:t>Logical AND</w:t>
            </w:r>
          </w:p>
        </w:tc>
      </w:tr>
      <w:tr w:rsidR="008C56F3" w:rsidRPr="001C2388" w14:paraId="106D798C" w14:textId="77777777" w:rsidTr="0021663A">
        <w:tc>
          <w:tcPr>
            <w:tcW w:w="4320" w:type="dxa"/>
            <w:hideMark/>
          </w:tcPr>
          <w:p w14:paraId="630B2B1C" w14:textId="77777777" w:rsidR="008C56F3" w:rsidRPr="001C2388" w:rsidRDefault="008C56F3" w:rsidP="0021663A">
            <w:pPr>
              <w:spacing w:after="160" w:line="259" w:lineRule="auto"/>
              <w:rPr>
                <w:rFonts w:ascii="Arial" w:hAnsi="Arial" w:cs="Arial"/>
              </w:rPr>
            </w:pPr>
            <w:r w:rsidRPr="001C2388">
              <w:rPr>
                <w:rFonts w:ascii="Arial" w:hAnsi="Arial" w:cs="Arial"/>
              </w:rPr>
              <w:t>||</w:t>
            </w:r>
          </w:p>
        </w:tc>
        <w:tc>
          <w:tcPr>
            <w:tcW w:w="4320" w:type="dxa"/>
            <w:hideMark/>
          </w:tcPr>
          <w:p w14:paraId="3E81B0EE" w14:textId="77777777" w:rsidR="008C56F3" w:rsidRPr="001C2388" w:rsidRDefault="008C56F3" w:rsidP="0021663A">
            <w:pPr>
              <w:spacing w:after="160" w:line="259" w:lineRule="auto"/>
              <w:rPr>
                <w:rFonts w:ascii="Arial" w:hAnsi="Arial" w:cs="Arial"/>
              </w:rPr>
            </w:pPr>
            <w:r w:rsidRPr="001C2388">
              <w:rPr>
                <w:rFonts w:ascii="Arial" w:hAnsi="Arial" w:cs="Arial"/>
              </w:rPr>
              <w:t>Logical OR</w:t>
            </w:r>
          </w:p>
        </w:tc>
      </w:tr>
      <w:tr w:rsidR="008C56F3" w:rsidRPr="001C2388" w14:paraId="0981974D" w14:textId="77777777" w:rsidTr="0021663A">
        <w:tc>
          <w:tcPr>
            <w:tcW w:w="4320" w:type="dxa"/>
            <w:hideMark/>
          </w:tcPr>
          <w:p w14:paraId="52DCB697" w14:textId="77777777" w:rsidR="008C56F3" w:rsidRPr="001C2388" w:rsidRDefault="008C56F3" w:rsidP="0021663A">
            <w:pPr>
              <w:spacing w:after="160" w:line="259" w:lineRule="auto"/>
              <w:rPr>
                <w:rFonts w:ascii="Arial" w:hAnsi="Arial" w:cs="Arial"/>
              </w:rPr>
            </w:pPr>
            <w:r w:rsidRPr="001C2388">
              <w:rPr>
                <w:rFonts w:ascii="Arial" w:hAnsi="Arial" w:cs="Arial"/>
              </w:rPr>
              <w:t>=</w:t>
            </w:r>
          </w:p>
        </w:tc>
        <w:tc>
          <w:tcPr>
            <w:tcW w:w="4320" w:type="dxa"/>
            <w:hideMark/>
          </w:tcPr>
          <w:p w14:paraId="7855AAAD" w14:textId="77777777" w:rsidR="008C56F3" w:rsidRPr="001C2388" w:rsidRDefault="008C56F3" w:rsidP="0021663A">
            <w:pPr>
              <w:spacing w:after="160" w:line="259" w:lineRule="auto"/>
              <w:rPr>
                <w:rFonts w:ascii="Arial" w:hAnsi="Arial" w:cs="Arial"/>
              </w:rPr>
            </w:pPr>
            <w:r w:rsidRPr="001C2388">
              <w:rPr>
                <w:rFonts w:ascii="Arial" w:hAnsi="Arial" w:cs="Arial"/>
              </w:rPr>
              <w:t>Assignment</w:t>
            </w:r>
          </w:p>
        </w:tc>
      </w:tr>
    </w:tbl>
    <w:p w14:paraId="4B96208A" w14:textId="77777777" w:rsidR="008C56F3" w:rsidRPr="001C2388" w:rsidRDefault="008C56F3" w:rsidP="008C56F3">
      <w:pPr>
        <w:spacing w:after="160" w:line="259" w:lineRule="auto"/>
        <w:rPr>
          <w:rFonts w:ascii="Arial" w:hAnsi="Arial" w:cs="Arial"/>
          <w:b/>
          <w:bCs/>
        </w:rPr>
      </w:pPr>
      <w:r w:rsidRPr="001C2388">
        <w:rPr>
          <w:rFonts w:ascii="Arial" w:hAnsi="Arial" w:cs="Arial"/>
          <w:b/>
          <w:bCs/>
        </w:rPr>
        <w:t>3. Associativity</w:t>
      </w:r>
    </w:p>
    <w:p w14:paraId="596B377B" w14:textId="77777777" w:rsidR="008C56F3" w:rsidRPr="001C2388" w:rsidRDefault="008C56F3" w:rsidP="008C56F3">
      <w:pPr>
        <w:spacing w:after="160" w:line="259" w:lineRule="auto"/>
        <w:rPr>
          <w:rFonts w:ascii="Arial" w:hAnsi="Arial" w:cs="Arial"/>
        </w:rPr>
      </w:pPr>
      <w:r w:rsidRPr="001C2388">
        <w:rPr>
          <w:rFonts w:ascii="Arial" w:hAnsi="Arial" w:cs="Arial"/>
        </w:rPr>
        <w:t>Associativity determines the direction of evaluation when operators have the same precedence.</w:t>
      </w:r>
    </w:p>
    <w:p w14:paraId="013C525D" w14:textId="77777777" w:rsidR="008C56F3" w:rsidRPr="001C2388" w:rsidRDefault="008C56F3" w:rsidP="008C56F3">
      <w:pPr>
        <w:spacing w:after="160" w:line="259" w:lineRule="auto"/>
        <w:rPr>
          <w:rFonts w:ascii="Arial" w:hAnsi="Arial" w:cs="Arial"/>
        </w:rPr>
      </w:pPr>
      <w:r w:rsidRPr="001C2388">
        <w:rPr>
          <w:rFonts w:ascii="Arial" w:hAnsi="Arial" w:cs="Arial"/>
        </w:rPr>
        <w:t>Left to Right Example:</w:t>
      </w:r>
    </w:p>
    <w:p w14:paraId="023063C0" w14:textId="77777777" w:rsidR="008C56F3" w:rsidRPr="001C2388" w:rsidRDefault="008C56F3" w:rsidP="008C56F3">
      <w:pPr>
        <w:spacing w:after="160" w:line="259" w:lineRule="auto"/>
        <w:rPr>
          <w:rFonts w:ascii="Arial" w:hAnsi="Arial" w:cs="Arial"/>
        </w:rPr>
      </w:pPr>
      <w:r w:rsidRPr="001C2388">
        <w:rPr>
          <w:rFonts w:ascii="Arial" w:hAnsi="Arial" w:cs="Arial"/>
        </w:rPr>
        <w:t>10 - 5 - 2  -&gt;  (10 - 5) - 2 = 3</w:t>
      </w:r>
    </w:p>
    <w:p w14:paraId="156F6571" w14:textId="77777777" w:rsidR="008C56F3" w:rsidRPr="001C2388" w:rsidRDefault="008C56F3" w:rsidP="008C56F3">
      <w:pPr>
        <w:spacing w:after="160" w:line="259" w:lineRule="auto"/>
        <w:rPr>
          <w:rFonts w:ascii="Arial" w:hAnsi="Arial" w:cs="Arial"/>
        </w:rPr>
      </w:pPr>
      <w:r w:rsidRPr="001C2388">
        <w:rPr>
          <w:rFonts w:ascii="Arial" w:hAnsi="Arial" w:cs="Arial"/>
        </w:rPr>
        <w:t>Right to Left Example (Assignment):</w:t>
      </w:r>
    </w:p>
    <w:p w14:paraId="6D9350DD" w14:textId="77777777" w:rsidR="008C56F3" w:rsidRPr="001C2388" w:rsidRDefault="008C56F3" w:rsidP="008C56F3">
      <w:pPr>
        <w:spacing w:after="160" w:line="259" w:lineRule="auto"/>
        <w:rPr>
          <w:rFonts w:ascii="Arial" w:hAnsi="Arial" w:cs="Arial"/>
        </w:rPr>
      </w:pPr>
      <w:r w:rsidRPr="001C2388">
        <w:rPr>
          <w:rFonts w:ascii="Arial" w:hAnsi="Arial" w:cs="Arial"/>
        </w:rPr>
        <w:t>a = b = c = 10;</w:t>
      </w:r>
    </w:p>
    <w:p w14:paraId="4792114E" w14:textId="77777777" w:rsidR="008C56F3" w:rsidRPr="001C2388" w:rsidRDefault="008C56F3" w:rsidP="008C56F3">
      <w:pPr>
        <w:spacing w:after="160" w:line="259" w:lineRule="auto"/>
        <w:rPr>
          <w:rFonts w:ascii="Arial" w:hAnsi="Arial" w:cs="Arial"/>
          <w:b/>
          <w:bCs/>
        </w:rPr>
      </w:pPr>
      <w:r w:rsidRPr="001C2388">
        <w:rPr>
          <w:rFonts w:ascii="Arial" w:hAnsi="Arial" w:cs="Arial"/>
          <w:b/>
          <w:bCs/>
        </w:rPr>
        <w:t>4. Order of Evaluation and Undefined Behavior</w:t>
      </w:r>
    </w:p>
    <w:p w14:paraId="49AEA57E" w14:textId="77777777" w:rsidR="008C56F3" w:rsidRPr="001C2388" w:rsidRDefault="008C56F3" w:rsidP="008C56F3">
      <w:pPr>
        <w:spacing w:after="160" w:line="259" w:lineRule="auto"/>
        <w:rPr>
          <w:rFonts w:ascii="Arial" w:hAnsi="Arial" w:cs="Arial"/>
        </w:rPr>
      </w:pPr>
      <w:r w:rsidRPr="001C2388">
        <w:rPr>
          <w:rFonts w:ascii="Arial" w:hAnsi="Arial" w:cs="Arial"/>
        </w:rPr>
        <w:t>C++ does not always evaluate expressions left to right. Modifying a variable more than once in a single expression leads to undefined behavior.</w:t>
      </w:r>
    </w:p>
    <w:p w14:paraId="4C0FA98A" w14:textId="77777777" w:rsidR="008C56F3" w:rsidRPr="001C2388" w:rsidRDefault="008C56F3" w:rsidP="008C56F3">
      <w:pPr>
        <w:spacing w:after="160" w:line="259" w:lineRule="auto"/>
        <w:rPr>
          <w:rFonts w:ascii="Arial" w:hAnsi="Arial" w:cs="Arial"/>
        </w:rPr>
      </w:pPr>
      <w:r w:rsidRPr="001C2388">
        <w:rPr>
          <w:rFonts w:ascii="Arial" w:hAnsi="Arial" w:cs="Arial"/>
        </w:rPr>
        <w:t>Example (Avoid):</w:t>
      </w:r>
    </w:p>
    <w:p w14:paraId="0FE7FA03" w14:textId="77777777" w:rsidR="008C56F3" w:rsidRPr="001C2388" w:rsidRDefault="008C56F3" w:rsidP="008C56F3">
      <w:pPr>
        <w:spacing w:after="160" w:line="259" w:lineRule="auto"/>
        <w:rPr>
          <w:rFonts w:ascii="Arial" w:hAnsi="Arial" w:cs="Arial"/>
        </w:rPr>
      </w:pPr>
      <w:r w:rsidRPr="001C2388">
        <w:rPr>
          <w:rFonts w:ascii="Arial" w:hAnsi="Arial" w:cs="Arial"/>
        </w:rPr>
        <w:t xml:space="preserve">int </w:t>
      </w:r>
      <w:proofErr w:type="spellStart"/>
      <w:r w:rsidRPr="001C2388">
        <w:rPr>
          <w:rFonts w:ascii="Arial" w:hAnsi="Arial" w:cs="Arial"/>
        </w:rPr>
        <w:t>i</w:t>
      </w:r>
      <w:proofErr w:type="spellEnd"/>
      <w:r w:rsidRPr="001C2388">
        <w:rPr>
          <w:rFonts w:ascii="Arial" w:hAnsi="Arial" w:cs="Arial"/>
        </w:rPr>
        <w:t xml:space="preserve"> = 5;</w:t>
      </w:r>
    </w:p>
    <w:p w14:paraId="516F07A0" w14:textId="77777777" w:rsidR="008C56F3" w:rsidRPr="001C2388" w:rsidRDefault="008C56F3" w:rsidP="008C56F3">
      <w:pPr>
        <w:spacing w:after="160" w:line="259" w:lineRule="auto"/>
        <w:rPr>
          <w:rFonts w:ascii="Arial" w:hAnsi="Arial" w:cs="Arial"/>
        </w:rPr>
      </w:pPr>
      <w:r w:rsidRPr="001C2388">
        <w:rPr>
          <w:rFonts w:ascii="Arial" w:hAnsi="Arial" w:cs="Arial"/>
        </w:rPr>
        <w:t xml:space="preserve">int result = </w:t>
      </w:r>
      <w:proofErr w:type="spellStart"/>
      <w:r w:rsidRPr="001C2388">
        <w:rPr>
          <w:rFonts w:ascii="Arial" w:hAnsi="Arial" w:cs="Arial"/>
        </w:rPr>
        <w:t>i</w:t>
      </w:r>
      <w:proofErr w:type="spellEnd"/>
      <w:r w:rsidRPr="001C2388">
        <w:rPr>
          <w:rFonts w:ascii="Arial" w:hAnsi="Arial" w:cs="Arial"/>
        </w:rPr>
        <w:t>++ + ++</w:t>
      </w:r>
      <w:proofErr w:type="spellStart"/>
      <w:r w:rsidRPr="001C2388">
        <w:rPr>
          <w:rFonts w:ascii="Arial" w:hAnsi="Arial" w:cs="Arial"/>
        </w:rPr>
        <w:t>i</w:t>
      </w:r>
      <w:proofErr w:type="spellEnd"/>
      <w:r w:rsidRPr="001C2388">
        <w:rPr>
          <w:rFonts w:ascii="Arial" w:hAnsi="Arial" w:cs="Arial"/>
        </w:rPr>
        <w:t>;</w:t>
      </w:r>
    </w:p>
    <w:p w14:paraId="2B846A5B" w14:textId="77777777" w:rsidR="008C56F3" w:rsidRPr="001C2388" w:rsidRDefault="008C56F3" w:rsidP="008C56F3">
      <w:pPr>
        <w:spacing w:after="160" w:line="259" w:lineRule="auto"/>
        <w:rPr>
          <w:rFonts w:ascii="Arial" w:hAnsi="Arial" w:cs="Arial"/>
          <w:b/>
          <w:bCs/>
        </w:rPr>
      </w:pPr>
      <w:r w:rsidRPr="001C2388">
        <w:rPr>
          <w:rFonts w:ascii="Arial" w:hAnsi="Arial" w:cs="Arial"/>
          <w:b/>
          <w:bCs/>
        </w:rPr>
        <w:t>5. Short-Circuit Evaluation</w:t>
      </w:r>
    </w:p>
    <w:p w14:paraId="11F0E7BF" w14:textId="77777777" w:rsidR="008C56F3" w:rsidRPr="001C2388" w:rsidRDefault="008C56F3" w:rsidP="008C56F3">
      <w:pPr>
        <w:spacing w:after="160" w:line="259" w:lineRule="auto"/>
        <w:rPr>
          <w:rFonts w:ascii="Arial" w:hAnsi="Arial" w:cs="Arial"/>
        </w:rPr>
      </w:pPr>
      <w:r w:rsidRPr="001C2388">
        <w:rPr>
          <w:rFonts w:ascii="Arial" w:hAnsi="Arial" w:cs="Arial"/>
        </w:rPr>
        <w:t>Logical AND (&amp;&amp;): If the first condition is false, the second is not evaluated.</w:t>
      </w:r>
    </w:p>
    <w:p w14:paraId="61F75730" w14:textId="77777777" w:rsidR="008C56F3" w:rsidRPr="001C2388" w:rsidRDefault="008C56F3" w:rsidP="008C56F3">
      <w:pPr>
        <w:spacing w:after="160" w:line="259" w:lineRule="auto"/>
        <w:rPr>
          <w:rFonts w:ascii="Arial" w:hAnsi="Arial" w:cs="Arial"/>
        </w:rPr>
      </w:pPr>
      <w:r w:rsidRPr="001C2388">
        <w:rPr>
          <w:rFonts w:ascii="Arial" w:hAnsi="Arial" w:cs="Arial"/>
        </w:rPr>
        <w:t>Logical OR (||): If the first condition is true, the second is not evaluated.</w:t>
      </w:r>
    </w:p>
    <w:p w14:paraId="68D8AD3E" w14:textId="77777777" w:rsidR="008C56F3" w:rsidRPr="001C2388" w:rsidRDefault="008C56F3" w:rsidP="008C56F3">
      <w:pPr>
        <w:spacing w:after="160" w:line="259" w:lineRule="auto"/>
        <w:rPr>
          <w:rFonts w:ascii="Arial" w:hAnsi="Arial" w:cs="Arial"/>
          <w:b/>
          <w:bCs/>
        </w:rPr>
      </w:pPr>
      <w:r w:rsidRPr="001C2388">
        <w:rPr>
          <w:rFonts w:ascii="Arial" w:hAnsi="Arial" w:cs="Arial"/>
          <w:b/>
          <w:bCs/>
        </w:rPr>
        <w:t>6. Increment and Decrement Operators</w:t>
      </w:r>
    </w:p>
    <w:p w14:paraId="5B7B1770" w14:textId="77777777" w:rsidR="008C56F3" w:rsidRPr="001C2388" w:rsidRDefault="008C56F3" w:rsidP="008C56F3">
      <w:pPr>
        <w:spacing w:after="160" w:line="259" w:lineRule="auto"/>
        <w:rPr>
          <w:rFonts w:ascii="Arial" w:hAnsi="Arial" w:cs="Arial"/>
        </w:rPr>
      </w:pPr>
      <w:r w:rsidRPr="001C2388">
        <w:rPr>
          <w:rFonts w:ascii="Arial" w:hAnsi="Arial" w:cs="Arial"/>
        </w:rPr>
        <w:t>Prefix: ++</w:t>
      </w:r>
      <w:proofErr w:type="spellStart"/>
      <w:r w:rsidRPr="001C2388">
        <w:rPr>
          <w:rFonts w:ascii="Arial" w:hAnsi="Arial" w:cs="Arial"/>
        </w:rPr>
        <w:t>i</w:t>
      </w:r>
      <w:proofErr w:type="spellEnd"/>
      <w:r w:rsidRPr="001C2388">
        <w:rPr>
          <w:rFonts w:ascii="Arial" w:hAnsi="Arial" w:cs="Arial"/>
        </w:rPr>
        <w:t xml:space="preserve"> (Increment first, then use value)</w:t>
      </w:r>
    </w:p>
    <w:p w14:paraId="1C3EFD74" w14:textId="77777777" w:rsidR="008C56F3" w:rsidRPr="001C2388" w:rsidRDefault="008C56F3" w:rsidP="008C56F3">
      <w:pPr>
        <w:spacing w:after="160" w:line="259" w:lineRule="auto"/>
        <w:rPr>
          <w:rFonts w:ascii="Arial" w:hAnsi="Arial" w:cs="Arial"/>
        </w:rPr>
      </w:pPr>
      <w:r w:rsidRPr="001C2388">
        <w:rPr>
          <w:rFonts w:ascii="Arial" w:hAnsi="Arial" w:cs="Arial"/>
        </w:rPr>
        <w:t xml:space="preserve">Postfix: </w:t>
      </w:r>
      <w:proofErr w:type="spellStart"/>
      <w:r w:rsidRPr="001C2388">
        <w:rPr>
          <w:rFonts w:ascii="Arial" w:hAnsi="Arial" w:cs="Arial"/>
        </w:rPr>
        <w:t>i</w:t>
      </w:r>
      <w:proofErr w:type="spellEnd"/>
      <w:r w:rsidRPr="001C2388">
        <w:rPr>
          <w:rFonts w:ascii="Arial" w:hAnsi="Arial" w:cs="Arial"/>
        </w:rPr>
        <w:t>++ (Use value first, then increment)</w:t>
      </w:r>
    </w:p>
    <w:p w14:paraId="378E15D8" w14:textId="77777777" w:rsidR="008C56F3" w:rsidRPr="001C2388" w:rsidRDefault="008C56F3" w:rsidP="008C56F3">
      <w:pPr>
        <w:rPr>
          <w:rFonts w:ascii="Arial" w:hAnsi="Arial" w:cs="Arial"/>
        </w:rPr>
      </w:pPr>
    </w:p>
    <w:p w14:paraId="488E94D1" w14:textId="77777777" w:rsidR="008E4B86" w:rsidRPr="00A16295" w:rsidRDefault="00000000" w:rsidP="008E4B86">
      <w:pPr>
        <w:spacing w:after="160" w:line="259" w:lineRule="auto"/>
        <w:rPr>
          <w:rFonts w:ascii="Arial" w:hAnsi="Arial" w:cs="Arial"/>
          <w:b/>
          <w:bCs/>
        </w:rPr>
      </w:pPr>
      <w:r w:rsidRPr="008B0222">
        <w:rPr>
          <w:rFonts w:ascii="Arial" w:hAnsi="Arial" w:cs="Arial"/>
          <w:spacing w:val="-3"/>
        </w:rPr>
        <w:t xml:space="preserve"> </w:t>
      </w:r>
      <w:r w:rsidR="008E4B86" w:rsidRPr="00A16295">
        <w:rPr>
          <w:rFonts w:ascii="Arial" w:hAnsi="Arial" w:cs="Arial"/>
          <w:b/>
          <w:bCs/>
        </w:rPr>
        <w:t>Type Conversions in C++</w:t>
      </w:r>
    </w:p>
    <w:p w14:paraId="20EFE8A6" w14:textId="77777777" w:rsidR="008E4B86" w:rsidRPr="00A16295" w:rsidRDefault="008E4B86" w:rsidP="008E4B86">
      <w:pPr>
        <w:spacing w:after="160" w:line="259" w:lineRule="auto"/>
        <w:rPr>
          <w:rFonts w:ascii="Arial" w:hAnsi="Arial" w:cs="Arial"/>
          <w:b/>
          <w:bCs/>
        </w:rPr>
      </w:pPr>
      <w:r w:rsidRPr="00A16295">
        <w:rPr>
          <w:rFonts w:ascii="Arial" w:hAnsi="Arial" w:cs="Arial"/>
          <w:b/>
          <w:bCs/>
        </w:rPr>
        <w:t>1. Implicit Type Conversion (Type Promotion)</w:t>
      </w:r>
    </w:p>
    <w:p w14:paraId="2EBCF02A" w14:textId="77777777" w:rsidR="008E4B86" w:rsidRPr="00A16295" w:rsidRDefault="008E4B86" w:rsidP="008E4B86">
      <w:pPr>
        <w:spacing w:after="160" w:line="259" w:lineRule="auto"/>
        <w:rPr>
          <w:rFonts w:ascii="Arial" w:hAnsi="Arial" w:cs="Arial"/>
        </w:rPr>
      </w:pPr>
      <w:r w:rsidRPr="00A16295">
        <w:rPr>
          <w:rFonts w:ascii="Arial" w:hAnsi="Arial" w:cs="Arial"/>
        </w:rPr>
        <w:t>Implicit conversion is automatically performed by the compiler when different data types are used in an expression.</w:t>
      </w:r>
    </w:p>
    <w:p w14:paraId="21563627" w14:textId="77777777" w:rsidR="008E4B86" w:rsidRPr="00A16295" w:rsidRDefault="008E4B86" w:rsidP="008E4B86">
      <w:pPr>
        <w:spacing w:after="160" w:line="259" w:lineRule="auto"/>
        <w:rPr>
          <w:rFonts w:ascii="Arial" w:hAnsi="Arial" w:cs="Arial"/>
        </w:rPr>
      </w:pPr>
      <w:r w:rsidRPr="00A16295">
        <w:rPr>
          <w:rFonts w:ascii="Arial" w:hAnsi="Arial" w:cs="Arial"/>
        </w:rPr>
        <w:t>Example:</w:t>
      </w:r>
    </w:p>
    <w:p w14:paraId="0368472B" w14:textId="77777777" w:rsidR="008E4B86" w:rsidRPr="00A16295" w:rsidRDefault="008E4B86" w:rsidP="008E4B86">
      <w:pPr>
        <w:spacing w:after="160" w:line="259" w:lineRule="auto"/>
        <w:rPr>
          <w:rFonts w:ascii="Arial" w:hAnsi="Arial" w:cs="Arial"/>
        </w:rPr>
      </w:pPr>
      <w:r w:rsidRPr="00A16295">
        <w:rPr>
          <w:rFonts w:ascii="Arial" w:hAnsi="Arial" w:cs="Arial"/>
        </w:rPr>
        <w:t>int a = 5;</w:t>
      </w:r>
    </w:p>
    <w:p w14:paraId="527EFDA8" w14:textId="77777777" w:rsidR="008E4B86" w:rsidRPr="00A16295" w:rsidRDefault="008E4B86" w:rsidP="008E4B86">
      <w:pPr>
        <w:spacing w:after="160" w:line="259" w:lineRule="auto"/>
        <w:rPr>
          <w:rFonts w:ascii="Arial" w:hAnsi="Arial" w:cs="Arial"/>
        </w:rPr>
      </w:pPr>
      <w:r w:rsidRPr="00A16295">
        <w:rPr>
          <w:rFonts w:ascii="Arial" w:hAnsi="Arial" w:cs="Arial"/>
        </w:rPr>
        <w:t>double b = 2.0;</w:t>
      </w:r>
    </w:p>
    <w:p w14:paraId="6CD60958" w14:textId="77777777" w:rsidR="008E4B86" w:rsidRPr="00A16295" w:rsidRDefault="008E4B86" w:rsidP="008E4B86">
      <w:pPr>
        <w:spacing w:after="160" w:line="259" w:lineRule="auto"/>
        <w:rPr>
          <w:rFonts w:ascii="Arial" w:hAnsi="Arial" w:cs="Arial"/>
        </w:rPr>
      </w:pPr>
      <w:r w:rsidRPr="00A16295">
        <w:rPr>
          <w:rFonts w:ascii="Arial" w:hAnsi="Arial" w:cs="Arial"/>
        </w:rPr>
        <w:t>double result = a + b;</w:t>
      </w:r>
    </w:p>
    <w:p w14:paraId="6A3163B6" w14:textId="77777777" w:rsidR="008E4B86" w:rsidRPr="00A16295" w:rsidRDefault="008E4B86" w:rsidP="008E4B86">
      <w:pPr>
        <w:spacing w:after="160" w:line="259" w:lineRule="auto"/>
        <w:rPr>
          <w:rFonts w:ascii="Arial" w:hAnsi="Arial" w:cs="Arial"/>
        </w:rPr>
      </w:pPr>
      <w:r w:rsidRPr="00A16295">
        <w:rPr>
          <w:rFonts w:ascii="Arial" w:hAnsi="Arial" w:cs="Arial"/>
        </w:rPr>
        <w:lastRenderedPageBreak/>
        <w:t>Promotion Order: char -&gt; int -&gt; float -&gt; double -&gt; long double</w:t>
      </w:r>
    </w:p>
    <w:p w14:paraId="03CB28F1" w14:textId="77777777" w:rsidR="008E4B86" w:rsidRPr="00A16295" w:rsidRDefault="008E4B86" w:rsidP="008E4B86">
      <w:pPr>
        <w:spacing w:after="160" w:line="259" w:lineRule="auto"/>
        <w:rPr>
          <w:rFonts w:ascii="Arial" w:hAnsi="Arial" w:cs="Arial"/>
          <w:b/>
          <w:bCs/>
        </w:rPr>
      </w:pPr>
      <w:r w:rsidRPr="00A16295">
        <w:rPr>
          <w:rFonts w:ascii="Arial" w:hAnsi="Arial" w:cs="Arial"/>
          <w:b/>
          <w:bCs/>
        </w:rPr>
        <w:t>2. Integer Division</w:t>
      </w:r>
    </w:p>
    <w:p w14:paraId="23EE67A4" w14:textId="77777777" w:rsidR="008E4B86" w:rsidRPr="00A16295" w:rsidRDefault="008E4B86" w:rsidP="008E4B86">
      <w:pPr>
        <w:spacing w:after="160" w:line="259" w:lineRule="auto"/>
        <w:rPr>
          <w:rFonts w:ascii="Arial" w:hAnsi="Arial" w:cs="Arial"/>
        </w:rPr>
      </w:pPr>
      <w:r w:rsidRPr="00A16295">
        <w:rPr>
          <w:rFonts w:ascii="Arial" w:hAnsi="Arial" w:cs="Arial"/>
        </w:rPr>
        <w:t>If both operands are integers, integer division is performed and fractional parts are discarded.</w:t>
      </w:r>
    </w:p>
    <w:p w14:paraId="0C0ABA00" w14:textId="77777777" w:rsidR="008E4B86" w:rsidRPr="00A16295" w:rsidRDefault="008E4B86" w:rsidP="008E4B86">
      <w:pPr>
        <w:spacing w:after="160" w:line="259" w:lineRule="auto"/>
        <w:rPr>
          <w:rFonts w:ascii="Arial" w:hAnsi="Arial" w:cs="Arial"/>
        </w:rPr>
      </w:pPr>
      <w:r w:rsidRPr="00A16295">
        <w:rPr>
          <w:rFonts w:ascii="Arial" w:hAnsi="Arial" w:cs="Arial"/>
        </w:rPr>
        <w:t>Example:</w:t>
      </w:r>
    </w:p>
    <w:p w14:paraId="128E470D" w14:textId="77777777" w:rsidR="008E4B86" w:rsidRPr="00A16295" w:rsidRDefault="008E4B86" w:rsidP="008E4B86">
      <w:pPr>
        <w:spacing w:after="160" w:line="259" w:lineRule="auto"/>
        <w:rPr>
          <w:rFonts w:ascii="Arial" w:hAnsi="Arial" w:cs="Arial"/>
        </w:rPr>
      </w:pPr>
      <w:r w:rsidRPr="00A16295">
        <w:rPr>
          <w:rFonts w:ascii="Arial" w:hAnsi="Arial" w:cs="Arial"/>
        </w:rPr>
        <w:t>int a = 5;</w:t>
      </w:r>
    </w:p>
    <w:p w14:paraId="77488846" w14:textId="77777777" w:rsidR="008E4B86" w:rsidRPr="00A16295" w:rsidRDefault="008E4B86" w:rsidP="008E4B86">
      <w:pPr>
        <w:spacing w:after="160" w:line="259" w:lineRule="auto"/>
        <w:rPr>
          <w:rFonts w:ascii="Arial" w:hAnsi="Arial" w:cs="Arial"/>
        </w:rPr>
      </w:pPr>
      <w:r w:rsidRPr="00A16295">
        <w:rPr>
          <w:rFonts w:ascii="Arial" w:hAnsi="Arial" w:cs="Arial"/>
        </w:rPr>
        <w:t>int b = 2;</w:t>
      </w:r>
    </w:p>
    <w:p w14:paraId="34A0DB5E" w14:textId="77777777" w:rsidR="008E4B86" w:rsidRPr="00A16295" w:rsidRDefault="008E4B86" w:rsidP="008E4B86">
      <w:pPr>
        <w:spacing w:after="160" w:line="259" w:lineRule="auto"/>
        <w:rPr>
          <w:rFonts w:ascii="Arial" w:hAnsi="Arial" w:cs="Arial"/>
        </w:rPr>
      </w:pPr>
      <w:r w:rsidRPr="00A16295">
        <w:rPr>
          <w:rFonts w:ascii="Arial" w:hAnsi="Arial" w:cs="Arial"/>
        </w:rPr>
        <w:t>double result = a / b;  // Result = 2</w:t>
      </w:r>
    </w:p>
    <w:p w14:paraId="1A0C7B65" w14:textId="77777777" w:rsidR="008E4B86" w:rsidRPr="00A16295" w:rsidRDefault="008E4B86" w:rsidP="008E4B86">
      <w:pPr>
        <w:spacing w:after="160" w:line="259" w:lineRule="auto"/>
        <w:rPr>
          <w:rFonts w:ascii="Arial" w:hAnsi="Arial" w:cs="Arial"/>
        </w:rPr>
      </w:pPr>
      <w:r w:rsidRPr="00A16295">
        <w:rPr>
          <w:rFonts w:ascii="Arial" w:hAnsi="Arial" w:cs="Arial"/>
        </w:rPr>
        <w:t>Correct Method:</w:t>
      </w:r>
    </w:p>
    <w:p w14:paraId="6BE687CA" w14:textId="77777777" w:rsidR="008E4B86" w:rsidRPr="00A16295" w:rsidRDefault="008E4B86" w:rsidP="008E4B86">
      <w:pPr>
        <w:spacing w:after="160" w:line="259" w:lineRule="auto"/>
        <w:rPr>
          <w:rFonts w:ascii="Arial" w:hAnsi="Arial" w:cs="Arial"/>
        </w:rPr>
      </w:pPr>
      <w:r w:rsidRPr="00A16295">
        <w:rPr>
          <w:rFonts w:ascii="Arial" w:hAnsi="Arial" w:cs="Arial"/>
        </w:rPr>
        <w:t xml:space="preserve">double result = </w:t>
      </w:r>
      <w:proofErr w:type="spellStart"/>
      <w:r w:rsidRPr="00A16295">
        <w:rPr>
          <w:rFonts w:ascii="Arial" w:hAnsi="Arial" w:cs="Arial"/>
        </w:rPr>
        <w:t>static_cast</w:t>
      </w:r>
      <w:proofErr w:type="spellEnd"/>
      <w:r w:rsidRPr="00A16295">
        <w:rPr>
          <w:rFonts w:ascii="Arial" w:hAnsi="Arial" w:cs="Arial"/>
        </w:rPr>
        <w:t>&lt;double&gt;(a) / b;</w:t>
      </w:r>
    </w:p>
    <w:p w14:paraId="05F42FC5" w14:textId="77777777" w:rsidR="008E4B86" w:rsidRPr="00A16295" w:rsidRDefault="008E4B86" w:rsidP="008E4B86">
      <w:pPr>
        <w:spacing w:after="160" w:line="259" w:lineRule="auto"/>
        <w:rPr>
          <w:rFonts w:ascii="Arial" w:hAnsi="Arial" w:cs="Arial"/>
          <w:b/>
          <w:bCs/>
        </w:rPr>
      </w:pPr>
      <w:r w:rsidRPr="00A16295">
        <w:rPr>
          <w:rFonts w:ascii="Arial" w:hAnsi="Arial" w:cs="Arial"/>
          <w:b/>
          <w:bCs/>
        </w:rPr>
        <w:t>3. Explicit Type Conversion (Casting)</w:t>
      </w:r>
    </w:p>
    <w:p w14:paraId="03D954E3" w14:textId="77777777" w:rsidR="008E4B86" w:rsidRPr="00A16295" w:rsidRDefault="008E4B86" w:rsidP="008E4B86">
      <w:pPr>
        <w:spacing w:after="160" w:line="259" w:lineRule="auto"/>
        <w:rPr>
          <w:rFonts w:ascii="Arial" w:hAnsi="Arial" w:cs="Arial"/>
        </w:rPr>
      </w:pPr>
      <w:r w:rsidRPr="00A16295">
        <w:rPr>
          <w:rFonts w:ascii="Arial" w:hAnsi="Arial" w:cs="Arial"/>
        </w:rPr>
        <w:t>C-Style Cast: (double)a</w:t>
      </w:r>
    </w:p>
    <w:p w14:paraId="439A4468" w14:textId="77777777" w:rsidR="008E4B86" w:rsidRPr="00A16295" w:rsidRDefault="008E4B86" w:rsidP="008E4B86">
      <w:pPr>
        <w:spacing w:after="160" w:line="259" w:lineRule="auto"/>
        <w:rPr>
          <w:rFonts w:ascii="Arial" w:hAnsi="Arial" w:cs="Arial"/>
        </w:rPr>
      </w:pPr>
      <w:r w:rsidRPr="00A16295">
        <w:rPr>
          <w:rFonts w:ascii="Arial" w:hAnsi="Arial" w:cs="Arial"/>
        </w:rPr>
        <w:t xml:space="preserve">C++ Style Cast (Recommended): </w:t>
      </w:r>
      <w:proofErr w:type="spellStart"/>
      <w:r w:rsidRPr="00A16295">
        <w:rPr>
          <w:rFonts w:ascii="Arial" w:hAnsi="Arial" w:cs="Arial"/>
        </w:rPr>
        <w:t>static_cast</w:t>
      </w:r>
      <w:proofErr w:type="spellEnd"/>
      <w:r w:rsidRPr="00A16295">
        <w:rPr>
          <w:rFonts w:ascii="Arial" w:hAnsi="Arial" w:cs="Arial"/>
        </w:rPr>
        <w:t>&lt;double&gt;(a)</w:t>
      </w:r>
    </w:p>
    <w:p w14:paraId="103F2F9D" w14:textId="77777777" w:rsidR="008E4B86" w:rsidRPr="00A16295" w:rsidRDefault="008E4B86" w:rsidP="008E4B86">
      <w:pPr>
        <w:spacing w:after="160" w:line="259" w:lineRule="auto"/>
        <w:rPr>
          <w:rFonts w:ascii="Arial" w:hAnsi="Arial" w:cs="Arial"/>
          <w:b/>
          <w:bCs/>
        </w:rPr>
      </w:pPr>
      <w:r w:rsidRPr="00A16295">
        <w:rPr>
          <w:rFonts w:ascii="Arial" w:hAnsi="Arial" w:cs="Arial"/>
          <w:b/>
          <w:bCs/>
        </w:rPr>
        <w:t>4. Narrowing Conversion</w:t>
      </w:r>
    </w:p>
    <w:p w14:paraId="631247BD" w14:textId="77777777" w:rsidR="008E4B86" w:rsidRPr="00A16295" w:rsidRDefault="008E4B86" w:rsidP="008E4B86">
      <w:pPr>
        <w:spacing w:after="160" w:line="259" w:lineRule="auto"/>
        <w:rPr>
          <w:rFonts w:ascii="Arial" w:hAnsi="Arial" w:cs="Arial"/>
        </w:rPr>
      </w:pPr>
      <w:r w:rsidRPr="00A16295">
        <w:rPr>
          <w:rFonts w:ascii="Arial" w:hAnsi="Arial" w:cs="Arial"/>
        </w:rPr>
        <w:t>When a larger data type is converted into a smaller type, data loss may occur.</w:t>
      </w:r>
    </w:p>
    <w:p w14:paraId="4F571638" w14:textId="77777777" w:rsidR="008E4B86" w:rsidRPr="00A16295" w:rsidRDefault="008E4B86" w:rsidP="008E4B86">
      <w:pPr>
        <w:spacing w:after="160" w:line="259" w:lineRule="auto"/>
        <w:rPr>
          <w:rFonts w:ascii="Arial" w:hAnsi="Arial" w:cs="Arial"/>
        </w:rPr>
      </w:pPr>
      <w:r w:rsidRPr="00A16295">
        <w:rPr>
          <w:rFonts w:ascii="Arial" w:hAnsi="Arial" w:cs="Arial"/>
        </w:rPr>
        <w:t>Example:</w:t>
      </w:r>
    </w:p>
    <w:p w14:paraId="5AFC4626" w14:textId="77777777" w:rsidR="008E4B86" w:rsidRPr="00A16295" w:rsidRDefault="008E4B86" w:rsidP="008E4B86">
      <w:pPr>
        <w:spacing w:after="160" w:line="259" w:lineRule="auto"/>
        <w:rPr>
          <w:rFonts w:ascii="Arial" w:hAnsi="Arial" w:cs="Arial"/>
        </w:rPr>
      </w:pPr>
      <w:r w:rsidRPr="00A16295">
        <w:rPr>
          <w:rFonts w:ascii="Arial" w:hAnsi="Arial" w:cs="Arial"/>
        </w:rPr>
        <w:t>double x = 3.7;</w:t>
      </w:r>
    </w:p>
    <w:p w14:paraId="1B1BF78C" w14:textId="77777777" w:rsidR="008E4B86" w:rsidRPr="00A16295" w:rsidRDefault="008E4B86" w:rsidP="008E4B86">
      <w:pPr>
        <w:spacing w:after="160" w:line="259" w:lineRule="auto"/>
        <w:rPr>
          <w:rFonts w:ascii="Arial" w:hAnsi="Arial" w:cs="Arial"/>
        </w:rPr>
      </w:pPr>
      <w:r w:rsidRPr="00A16295">
        <w:rPr>
          <w:rFonts w:ascii="Arial" w:hAnsi="Arial" w:cs="Arial"/>
        </w:rPr>
        <w:t>int y = x;  // y = 3</w:t>
      </w:r>
    </w:p>
    <w:p w14:paraId="1AF4843D" w14:textId="77777777" w:rsidR="008E4B86" w:rsidRPr="00A16295" w:rsidRDefault="008E4B86" w:rsidP="008E4B86">
      <w:pPr>
        <w:spacing w:after="160" w:line="259" w:lineRule="auto"/>
        <w:rPr>
          <w:rFonts w:ascii="Arial" w:hAnsi="Arial" w:cs="Arial"/>
          <w:b/>
          <w:bCs/>
        </w:rPr>
      </w:pPr>
      <w:r w:rsidRPr="00A16295">
        <w:rPr>
          <w:rFonts w:ascii="Arial" w:hAnsi="Arial" w:cs="Arial"/>
          <w:b/>
          <w:bCs/>
        </w:rPr>
        <w:t>5. Boolean Conversion</w:t>
      </w:r>
    </w:p>
    <w:p w14:paraId="3181CB7D" w14:textId="77777777" w:rsidR="008E4B86" w:rsidRPr="00A16295" w:rsidRDefault="008E4B86" w:rsidP="008E4B86">
      <w:pPr>
        <w:spacing w:after="160" w:line="259" w:lineRule="auto"/>
        <w:rPr>
          <w:rFonts w:ascii="Arial" w:hAnsi="Arial" w:cs="Arial"/>
        </w:rPr>
      </w:pPr>
      <w:r w:rsidRPr="00A16295">
        <w:rPr>
          <w:rFonts w:ascii="Arial" w:hAnsi="Arial" w:cs="Arial"/>
        </w:rPr>
        <w:t>0 is treated as false. Any non-zero value is treated as true.</w:t>
      </w:r>
    </w:p>
    <w:p w14:paraId="5B683E25" w14:textId="77777777" w:rsidR="008E4B86" w:rsidRPr="00A16295" w:rsidRDefault="008E4B86" w:rsidP="008E4B86">
      <w:pPr>
        <w:rPr>
          <w:rFonts w:ascii="Arial" w:hAnsi="Arial" w:cs="Arial"/>
        </w:rPr>
      </w:pPr>
    </w:p>
    <w:p w14:paraId="5A3C77C4" w14:textId="4924F313" w:rsidR="008C56F3" w:rsidRDefault="008C56F3">
      <w:pPr>
        <w:pStyle w:val="Heading1"/>
        <w:spacing w:before="90"/>
        <w:rPr>
          <w:rFonts w:ascii="Arial" w:hAnsi="Arial" w:cs="Arial"/>
          <w:spacing w:val="-3"/>
        </w:rPr>
      </w:pPr>
    </w:p>
    <w:p w14:paraId="057FEC8A" w14:textId="77777777" w:rsidR="008C56F3" w:rsidRDefault="008C56F3">
      <w:pPr>
        <w:pStyle w:val="Heading1"/>
        <w:spacing w:before="90"/>
        <w:rPr>
          <w:rFonts w:ascii="Arial" w:hAnsi="Arial" w:cs="Arial"/>
          <w:spacing w:val="-3"/>
        </w:rPr>
      </w:pPr>
    </w:p>
    <w:p w14:paraId="43C0BF8A" w14:textId="77777777" w:rsidR="008C56F3" w:rsidRDefault="008C56F3">
      <w:pPr>
        <w:pStyle w:val="Heading1"/>
        <w:spacing w:before="90"/>
        <w:rPr>
          <w:rFonts w:ascii="Arial" w:hAnsi="Arial" w:cs="Arial"/>
          <w:spacing w:val="-3"/>
        </w:rPr>
      </w:pPr>
    </w:p>
    <w:p w14:paraId="155AD296" w14:textId="17A22DB9" w:rsidR="00464FF9" w:rsidRPr="008B0222" w:rsidRDefault="008B0222">
      <w:pPr>
        <w:pStyle w:val="Heading1"/>
        <w:spacing w:before="90"/>
        <w:rPr>
          <w:rFonts w:ascii="Arial" w:hAnsi="Arial" w:cs="Arial"/>
        </w:rPr>
      </w:pPr>
      <w:r>
        <w:rPr>
          <w:rFonts w:ascii="Arial" w:hAnsi="Arial" w:cs="Arial"/>
          <w:spacing w:val="-3"/>
        </w:rPr>
        <w:t xml:space="preserve">Flow </w:t>
      </w:r>
      <w:r w:rsidR="00000000" w:rsidRPr="008B0222">
        <w:rPr>
          <w:rFonts w:ascii="Arial" w:hAnsi="Arial" w:cs="Arial"/>
        </w:rPr>
        <w:t>Control</w:t>
      </w:r>
      <w:r w:rsidR="00000000" w:rsidRPr="008B0222">
        <w:rPr>
          <w:rFonts w:ascii="Arial" w:hAnsi="Arial" w:cs="Arial"/>
          <w:spacing w:val="-7"/>
        </w:rPr>
        <w:t xml:space="preserve"> </w:t>
      </w:r>
      <w:r w:rsidR="00000000" w:rsidRPr="008B0222">
        <w:rPr>
          <w:rFonts w:ascii="Arial" w:hAnsi="Arial" w:cs="Arial"/>
          <w:spacing w:val="-2"/>
        </w:rPr>
        <w:t>Statement</w:t>
      </w:r>
    </w:p>
    <w:p w14:paraId="584D87ED" w14:textId="77777777" w:rsidR="00464FF9" w:rsidRPr="008B0222" w:rsidRDefault="00000000">
      <w:pPr>
        <w:pStyle w:val="BodyText"/>
        <w:spacing w:before="281"/>
        <w:ind w:left="432" w:right="442"/>
        <w:rPr>
          <w:rFonts w:ascii="Arial" w:hAnsi="Arial" w:cs="Arial"/>
        </w:rPr>
      </w:pPr>
      <w:r w:rsidRPr="008B0222">
        <w:rPr>
          <w:rFonts w:ascii="Arial" w:hAnsi="Arial" w:cs="Arial"/>
        </w:rPr>
        <w:t>In C++</w:t>
      </w:r>
      <w:r w:rsidRPr="008B0222">
        <w:rPr>
          <w:rFonts w:ascii="Arial" w:hAnsi="Arial" w:cs="Arial"/>
          <w:spacing w:val="-7"/>
        </w:rPr>
        <w:t xml:space="preserve"> </w:t>
      </w:r>
      <w:r w:rsidRPr="008B0222">
        <w:rPr>
          <w:rFonts w:ascii="Arial" w:hAnsi="Arial" w:cs="Arial"/>
        </w:rPr>
        <w:t>programming,</w:t>
      </w:r>
      <w:r w:rsidRPr="008B0222">
        <w:rPr>
          <w:rFonts w:ascii="Arial" w:hAnsi="Arial" w:cs="Arial"/>
          <w:spacing w:val="-6"/>
        </w:rPr>
        <w:t xml:space="preserve"> </w:t>
      </w:r>
      <w:r w:rsidRPr="008B0222">
        <w:rPr>
          <w:rFonts w:ascii="Arial" w:hAnsi="Arial" w:cs="Arial"/>
        </w:rPr>
        <w:t>if</w:t>
      </w:r>
      <w:r w:rsidRPr="008B0222">
        <w:rPr>
          <w:rFonts w:ascii="Arial" w:hAnsi="Arial" w:cs="Arial"/>
          <w:spacing w:val="-4"/>
        </w:rPr>
        <w:t xml:space="preserve"> </w:t>
      </w:r>
      <w:r w:rsidRPr="008B0222">
        <w:rPr>
          <w:rFonts w:ascii="Arial" w:hAnsi="Arial" w:cs="Arial"/>
        </w:rPr>
        <w:t>statement</w:t>
      </w:r>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6"/>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test</w:t>
      </w:r>
      <w:r w:rsidRPr="008B0222">
        <w:rPr>
          <w:rFonts w:ascii="Arial" w:hAnsi="Arial" w:cs="Arial"/>
          <w:spacing w:val="-2"/>
        </w:rPr>
        <w:t xml:space="preserve"> </w:t>
      </w:r>
      <w:r w:rsidRPr="008B0222">
        <w:rPr>
          <w:rFonts w:ascii="Arial" w:hAnsi="Arial" w:cs="Arial"/>
        </w:rPr>
        <w:t>the condition.</w:t>
      </w:r>
      <w:r w:rsidRPr="008B0222">
        <w:rPr>
          <w:rFonts w:ascii="Arial" w:hAnsi="Arial" w:cs="Arial"/>
          <w:spacing w:val="-1"/>
        </w:rPr>
        <w:t xml:space="preserve"> </w:t>
      </w:r>
      <w:r w:rsidRPr="008B0222">
        <w:rPr>
          <w:rFonts w:ascii="Arial" w:hAnsi="Arial" w:cs="Arial"/>
        </w:rPr>
        <w:t>There are</w:t>
      </w:r>
      <w:r w:rsidRPr="008B0222">
        <w:rPr>
          <w:rFonts w:ascii="Arial" w:hAnsi="Arial" w:cs="Arial"/>
          <w:spacing w:val="-5"/>
        </w:rPr>
        <w:t xml:space="preserve"> </w:t>
      </w:r>
      <w:r w:rsidRPr="008B0222">
        <w:rPr>
          <w:rFonts w:ascii="Arial" w:hAnsi="Arial" w:cs="Arial"/>
        </w:rPr>
        <w:t>various</w:t>
      </w:r>
      <w:r w:rsidRPr="008B0222">
        <w:rPr>
          <w:rFonts w:ascii="Arial" w:hAnsi="Arial" w:cs="Arial"/>
          <w:spacing w:val="-4"/>
        </w:rPr>
        <w:t xml:space="preserve"> </w:t>
      </w:r>
      <w:r w:rsidRPr="008B0222">
        <w:rPr>
          <w:rFonts w:ascii="Arial" w:hAnsi="Arial" w:cs="Arial"/>
        </w:rPr>
        <w:t>types</w:t>
      </w:r>
      <w:r w:rsidRPr="008B0222">
        <w:rPr>
          <w:rFonts w:ascii="Arial" w:hAnsi="Arial" w:cs="Arial"/>
          <w:spacing w:val="-4"/>
        </w:rPr>
        <w:t xml:space="preserve"> </w:t>
      </w:r>
      <w:r w:rsidRPr="008B0222">
        <w:rPr>
          <w:rFonts w:ascii="Arial" w:hAnsi="Arial" w:cs="Arial"/>
        </w:rPr>
        <w:t>of</w:t>
      </w:r>
      <w:r w:rsidRPr="008B0222">
        <w:rPr>
          <w:rFonts w:ascii="Arial" w:hAnsi="Arial" w:cs="Arial"/>
          <w:spacing w:val="-4"/>
        </w:rPr>
        <w:t xml:space="preserve"> </w:t>
      </w:r>
      <w:r w:rsidRPr="008B0222">
        <w:rPr>
          <w:rFonts w:ascii="Arial" w:hAnsi="Arial" w:cs="Arial"/>
        </w:rPr>
        <w:t>if</w:t>
      </w:r>
      <w:r w:rsidRPr="008B0222">
        <w:rPr>
          <w:rFonts w:ascii="Arial" w:hAnsi="Arial" w:cs="Arial"/>
          <w:spacing w:val="-4"/>
        </w:rPr>
        <w:t xml:space="preserve"> </w:t>
      </w:r>
      <w:r w:rsidRPr="008B0222">
        <w:rPr>
          <w:rFonts w:ascii="Arial" w:hAnsi="Arial" w:cs="Arial"/>
        </w:rPr>
        <w:t>statements in C++.</w:t>
      </w:r>
    </w:p>
    <w:p w14:paraId="31647B38" w14:textId="77777777" w:rsidR="00464FF9" w:rsidRPr="008B0222" w:rsidRDefault="00464FF9">
      <w:pPr>
        <w:pStyle w:val="BodyText"/>
        <w:spacing w:before="112"/>
        <w:rPr>
          <w:rFonts w:ascii="Arial" w:hAnsi="Arial" w:cs="Arial"/>
        </w:rPr>
      </w:pPr>
    </w:p>
    <w:p w14:paraId="76D7F14D" w14:textId="77777777" w:rsidR="00464FF9" w:rsidRPr="008B0222" w:rsidRDefault="00000000">
      <w:pPr>
        <w:pStyle w:val="ListParagraph"/>
        <w:numPr>
          <w:ilvl w:val="1"/>
          <w:numId w:val="6"/>
        </w:numPr>
        <w:tabs>
          <w:tab w:val="left" w:pos="1151"/>
        </w:tabs>
        <w:ind w:left="1151" w:hanging="359"/>
        <w:rPr>
          <w:rFonts w:ascii="Arial" w:hAnsi="Arial" w:cs="Arial"/>
          <w:sz w:val="20"/>
        </w:rPr>
      </w:pPr>
      <w:r w:rsidRPr="008B0222">
        <w:rPr>
          <w:rFonts w:ascii="Arial" w:hAnsi="Arial" w:cs="Arial"/>
          <w:noProof/>
          <w:sz w:val="20"/>
        </w:rPr>
        <mc:AlternateContent>
          <mc:Choice Requires="wps">
            <w:drawing>
              <wp:anchor distT="0" distB="0" distL="0" distR="0" simplePos="0" relativeHeight="251632640" behindDoc="1" locked="0" layoutInCell="1" allowOverlap="1" wp14:anchorId="77ED66BB" wp14:editId="698B13E9">
                <wp:simplePos x="0" y="0"/>
                <wp:positionH relativeFrom="page">
                  <wp:posOffset>941705</wp:posOffset>
                </wp:positionH>
                <wp:positionV relativeFrom="paragraph">
                  <wp:posOffset>151765</wp:posOffset>
                </wp:positionV>
                <wp:extent cx="6668770" cy="716280"/>
                <wp:effectExtent l="0" t="0" r="0" b="0"/>
                <wp:wrapNone/>
                <wp:docPr id="10" name="Graphic 10"/>
                <wp:cNvGraphicFramePr/>
                <a:graphic xmlns:a="http://schemas.openxmlformats.org/drawingml/2006/main">
                  <a:graphicData uri="http://schemas.microsoft.com/office/word/2010/wordprocessingShape">
                    <wps:wsp>
                      <wps:cNvSpPr/>
                      <wps:spPr>
                        <a:xfrm>
                          <a:off x="0" y="0"/>
                          <a:ext cx="6668770" cy="716280"/>
                        </a:xfrm>
                        <a:custGeom>
                          <a:avLst/>
                          <a:gdLst/>
                          <a:ahLst/>
                          <a:cxnLst/>
                          <a:rect l="l" t="t" r="r" b="b"/>
                          <a:pathLst>
                            <a:path w="6668770" h="716280">
                              <a:moveTo>
                                <a:pt x="6668389" y="0"/>
                              </a:moveTo>
                              <a:lnTo>
                                <a:pt x="0" y="0"/>
                              </a:lnTo>
                              <a:lnTo>
                                <a:pt x="0" y="237744"/>
                              </a:lnTo>
                              <a:lnTo>
                                <a:pt x="0" y="475488"/>
                              </a:lnTo>
                              <a:lnTo>
                                <a:pt x="0" y="716280"/>
                              </a:lnTo>
                              <a:lnTo>
                                <a:pt x="6668389" y="716280"/>
                              </a:lnTo>
                              <a:lnTo>
                                <a:pt x="6668389" y="475488"/>
                              </a:lnTo>
                              <a:lnTo>
                                <a:pt x="6668389" y="237744"/>
                              </a:lnTo>
                              <a:lnTo>
                                <a:pt x="6668389" y="0"/>
                              </a:lnTo>
                              <a:close/>
                            </a:path>
                          </a:pathLst>
                        </a:custGeom>
                        <a:solidFill>
                          <a:srgbClr val="FFFFFF"/>
                        </a:solidFill>
                      </wps:spPr>
                      <wps:bodyPr wrap="square" lIns="0" tIns="0" rIns="0" bIns="0" rtlCol="0">
                        <a:noAutofit/>
                      </wps:bodyPr>
                    </wps:wsp>
                  </a:graphicData>
                </a:graphic>
              </wp:anchor>
            </w:drawing>
          </mc:Choice>
          <mc:Fallback>
            <w:pict>
              <v:shape w14:anchorId="1D9BD464" id="Graphic 10" o:spid="_x0000_s1026" style="position:absolute;margin-left:74.15pt;margin-top:11.95pt;width:525.1pt;height:56.4pt;z-index:-251683840;visibility:visible;mso-wrap-style:square;mso-wrap-distance-left:0;mso-wrap-distance-top:0;mso-wrap-distance-right:0;mso-wrap-distance-bottom:0;mso-position-horizontal:absolute;mso-position-horizontal-relative:page;mso-position-vertical:absolute;mso-position-vertical-relative:text;v-text-anchor:top" coordsize="6668770,71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" path="m6668389,l,,,237744,,475488,,716280r6668389,l6668389,475488r,-237744l6668389,xe" stroked="f">
                <v:path arrowok="t"/>
                <w10:wrap anchorx="page"/>
              </v:shape>
            </w:pict>
          </mc:Fallback>
        </mc:AlternateContent>
      </w:r>
      <w:r w:rsidRPr="008B0222">
        <w:rPr>
          <w:rFonts w:ascii="Arial" w:hAnsi="Arial" w:cs="Arial"/>
          <w:sz w:val="20"/>
        </w:rPr>
        <w:t>if</w:t>
      </w:r>
      <w:r w:rsidRPr="008B0222">
        <w:rPr>
          <w:rFonts w:ascii="Arial" w:hAnsi="Arial" w:cs="Arial"/>
          <w:spacing w:val="-1"/>
          <w:sz w:val="20"/>
        </w:rPr>
        <w:t xml:space="preserve"> </w:t>
      </w:r>
      <w:r w:rsidRPr="008B0222">
        <w:rPr>
          <w:rFonts w:ascii="Arial" w:hAnsi="Arial" w:cs="Arial"/>
          <w:spacing w:val="-2"/>
          <w:sz w:val="20"/>
        </w:rPr>
        <w:t>statement</w:t>
      </w:r>
    </w:p>
    <w:p w14:paraId="55510EA2" w14:textId="77777777" w:rsidR="00464FF9" w:rsidRPr="008B0222" w:rsidRDefault="00000000">
      <w:pPr>
        <w:pStyle w:val="ListParagraph"/>
        <w:numPr>
          <w:ilvl w:val="1"/>
          <w:numId w:val="6"/>
        </w:numPr>
        <w:tabs>
          <w:tab w:val="left" w:pos="1151"/>
        </w:tabs>
        <w:spacing w:before="113"/>
        <w:ind w:left="1151" w:hanging="359"/>
        <w:rPr>
          <w:rFonts w:ascii="Arial" w:hAnsi="Arial" w:cs="Arial"/>
          <w:sz w:val="20"/>
        </w:rPr>
      </w:pPr>
      <w:r w:rsidRPr="008B0222">
        <w:rPr>
          <w:rFonts w:ascii="Arial" w:hAnsi="Arial" w:cs="Arial"/>
          <w:sz w:val="20"/>
        </w:rPr>
        <w:t>if-else</w:t>
      </w:r>
      <w:r w:rsidRPr="008B0222">
        <w:rPr>
          <w:rFonts w:ascii="Arial" w:hAnsi="Arial" w:cs="Arial"/>
          <w:spacing w:val="-4"/>
          <w:sz w:val="20"/>
        </w:rPr>
        <w:t xml:space="preserve"> </w:t>
      </w:r>
      <w:r w:rsidRPr="008B0222">
        <w:rPr>
          <w:rFonts w:ascii="Arial" w:hAnsi="Arial" w:cs="Arial"/>
          <w:spacing w:val="-2"/>
          <w:sz w:val="20"/>
        </w:rPr>
        <w:t>statement</w:t>
      </w:r>
    </w:p>
    <w:p w14:paraId="21AB39D7" w14:textId="77777777" w:rsidR="00464FF9" w:rsidRPr="008B0222" w:rsidRDefault="00000000">
      <w:pPr>
        <w:pStyle w:val="ListParagraph"/>
        <w:numPr>
          <w:ilvl w:val="1"/>
          <w:numId w:val="6"/>
        </w:numPr>
        <w:tabs>
          <w:tab w:val="left" w:pos="1151"/>
        </w:tabs>
        <w:spacing w:before="113"/>
        <w:ind w:left="1151" w:hanging="359"/>
        <w:rPr>
          <w:rFonts w:ascii="Arial" w:hAnsi="Arial" w:cs="Arial"/>
          <w:sz w:val="20"/>
        </w:rPr>
      </w:pPr>
      <w:r w:rsidRPr="008B0222">
        <w:rPr>
          <w:rFonts w:ascii="Arial" w:hAnsi="Arial" w:cs="Arial"/>
          <w:sz w:val="20"/>
        </w:rPr>
        <w:t>nested</w:t>
      </w:r>
      <w:r w:rsidRPr="008B0222">
        <w:rPr>
          <w:rFonts w:ascii="Arial" w:hAnsi="Arial" w:cs="Arial"/>
          <w:spacing w:val="-5"/>
          <w:sz w:val="20"/>
        </w:rPr>
        <w:t xml:space="preserve"> </w:t>
      </w:r>
      <w:r w:rsidRPr="008B0222">
        <w:rPr>
          <w:rFonts w:ascii="Arial" w:hAnsi="Arial" w:cs="Arial"/>
          <w:sz w:val="20"/>
        </w:rPr>
        <w:t>if</w:t>
      </w:r>
      <w:r w:rsidRPr="008B0222">
        <w:rPr>
          <w:rFonts w:ascii="Arial" w:hAnsi="Arial" w:cs="Arial"/>
          <w:spacing w:val="-3"/>
          <w:sz w:val="20"/>
        </w:rPr>
        <w:t xml:space="preserve"> </w:t>
      </w:r>
      <w:r w:rsidRPr="008B0222">
        <w:rPr>
          <w:rFonts w:ascii="Arial" w:hAnsi="Arial" w:cs="Arial"/>
          <w:spacing w:val="-2"/>
          <w:sz w:val="20"/>
        </w:rPr>
        <w:t>statement</w:t>
      </w:r>
    </w:p>
    <w:p w14:paraId="40D6B08B" w14:textId="77777777" w:rsidR="00464FF9" w:rsidRPr="008B0222" w:rsidRDefault="00000000">
      <w:pPr>
        <w:pStyle w:val="ListParagraph"/>
        <w:numPr>
          <w:ilvl w:val="1"/>
          <w:numId w:val="6"/>
        </w:numPr>
        <w:tabs>
          <w:tab w:val="left" w:pos="1151"/>
        </w:tabs>
        <w:spacing w:before="114"/>
        <w:ind w:left="1151" w:hanging="359"/>
        <w:rPr>
          <w:rFonts w:ascii="Arial" w:hAnsi="Arial" w:cs="Arial"/>
          <w:sz w:val="20"/>
        </w:rPr>
      </w:pPr>
      <w:r w:rsidRPr="008B0222">
        <w:rPr>
          <w:rFonts w:ascii="Arial" w:hAnsi="Arial" w:cs="Arial"/>
          <w:sz w:val="20"/>
        </w:rPr>
        <w:t>if-else-if</w:t>
      </w:r>
      <w:r w:rsidRPr="008B0222">
        <w:rPr>
          <w:rFonts w:ascii="Arial" w:hAnsi="Arial" w:cs="Arial"/>
          <w:spacing w:val="-8"/>
          <w:sz w:val="20"/>
        </w:rPr>
        <w:t xml:space="preserve"> </w:t>
      </w:r>
      <w:r w:rsidRPr="008B0222">
        <w:rPr>
          <w:rFonts w:ascii="Arial" w:hAnsi="Arial" w:cs="Arial"/>
          <w:spacing w:val="-2"/>
          <w:sz w:val="20"/>
        </w:rPr>
        <w:t>ladder</w:t>
      </w:r>
    </w:p>
    <w:p w14:paraId="073F8A42" w14:textId="77777777" w:rsidR="00464FF9" w:rsidRPr="008B0222" w:rsidRDefault="00464FF9">
      <w:pPr>
        <w:pStyle w:val="BodyText"/>
        <w:spacing w:before="17"/>
        <w:rPr>
          <w:rFonts w:ascii="Arial" w:hAnsi="Arial" w:cs="Arial"/>
        </w:rPr>
      </w:pPr>
    </w:p>
    <w:p w14:paraId="2BA7BD93" w14:textId="77777777" w:rsidR="00464FF9" w:rsidRPr="008B0222" w:rsidRDefault="00000000">
      <w:pPr>
        <w:pStyle w:val="Heading2"/>
        <w:rPr>
          <w:rFonts w:ascii="Arial" w:hAnsi="Arial" w:cs="Arial"/>
        </w:rPr>
      </w:pPr>
      <w:bookmarkStart w:id="34" w:name="C++_IF_Statement"/>
      <w:bookmarkEnd w:id="34"/>
      <w:r w:rsidRPr="008B0222">
        <w:rPr>
          <w:rFonts w:ascii="Arial" w:hAnsi="Arial" w:cs="Arial"/>
          <w:spacing w:val="-8"/>
        </w:rPr>
        <w:t xml:space="preserve"> </w:t>
      </w:r>
      <w:r w:rsidRPr="008B0222">
        <w:rPr>
          <w:rFonts w:ascii="Arial" w:hAnsi="Arial" w:cs="Arial"/>
        </w:rPr>
        <w:t>IF</w:t>
      </w:r>
      <w:r w:rsidRPr="008B0222">
        <w:rPr>
          <w:rFonts w:ascii="Arial" w:hAnsi="Arial" w:cs="Arial"/>
          <w:spacing w:val="-6"/>
        </w:rPr>
        <w:t xml:space="preserve"> </w:t>
      </w:r>
      <w:r w:rsidRPr="008B0222">
        <w:rPr>
          <w:rFonts w:ascii="Arial" w:hAnsi="Arial" w:cs="Arial"/>
          <w:spacing w:val="-2"/>
        </w:rPr>
        <w:t>Statement</w:t>
      </w:r>
    </w:p>
    <w:p w14:paraId="5D2081B3" w14:textId="77777777" w:rsidR="00464FF9" w:rsidRPr="008B0222" w:rsidRDefault="00000000">
      <w:pPr>
        <w:pStyle w:val="BodyText"/>
        <w:spacing w:before="285"/>
        <w:ind w:left="432"/>
        <w:rPr>
          <w:rFonts w:ascii="Arial" w:hAnsi="Arial" w:cs="Arial"/>
        </w:rPr>
      </w:pPr>
      <w:r w:rsidRPr="008B0222">
        <w:rPr>
          <w:rFonts w:ascii="Arial" w:hAnsi="Arial" w:cs="Arial"/>
        </w:rPr>
        <w:t>The</w:t>
      </w:r>
      <w:r w:rsidRPr="008B0222">
        <w:rPr>
          <w:rFonts w:ascii="Arial" w:hAnsi="Arial" w:cs="Arial"/>
          <w:spacing w:val="-9"/>
        </w:rPr>
        <w:t xml:space="preserve"> </w:t>
      </w:r>
      <w:r w:rsidRPr="008B0222">
        <w:rPr>
          <w:rFonts w:ascii="Arial" w:hAnsi="Arial" w:cs="Arial"/>
        </w:rPr>
        <w:t>C++</w:t>
      </w:r>
      <w:r w:rsidRPr="008B0222">
        <w:rPr>
          <w:rFonts w:ascii="Arial" w:hAnsi="Arial" w:cs="Arial"/>
          <w:spacing w:val="-5"/>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statement</w:t>
      </w:r>
      <w:r w:rsidRPr="008B0222">
        <w:rPr>
          <w:rFonts w:ascii="Arial" w:hAnsi="Arial" w:cs="Arial"/>
          <w:spacing w:val="-6"/>
        </w:rPr>
        <w:t xml:space="preserve"> </w:t>
      </w:r>
      <w:r w:rsidRPr="008B0222">
        <w:rPr>
          <w:rFonts w:ascii="Arial" w:hAnsi="Arial" w:cs="Arial"/>
        </w:rPr>
        <w:t>tests</w:t>
      </w:r>
      <w:r w:rsidRPr="008B0222">
        <w:rPr>
          <w:rFonts w:ascii="Arial" w:hAnsi="Arial" w:cs="Arial"/>
          <w:spacing w:val="-8"/>
        </w:rPr>
        <w:t xml:space="preserve"> </w:t>
      </w:r>
      <w:r w:rsidRPr="008B0222">
        <w:rPr>
          <w:rFonts w:ascii="Arial" w:hAnsi="Arial" w:cs="Arial"/>
        </w:rPr>
        <w:t>the</w:t>
      </w:r>
      <w:r w:rsidRPr="008B0222">
        <w:rPr>
          <w:rFonts w:ascii="Arial" w:hAnsi="Arial" w:cs="Arial"/>
          <w:spacing w:val="-8"/>
        </w:rPr>
        <w:t xml:space="preserve"> </w:t>
      </w:r>
      <w:r w:rsidRPr="008B0222">
        <w:rPr>
          <w:rFonts w:ascii="Arial" w:hAnsi="Arial" w:cs="Arial"/>
        </w:rPr>
        <w:t>condition.</w:t>
      </w:r>
      <w:r w:rsidRPr="008B0222">
        <w:rPr>
          <w:rFonts w:ascii="Arial" w:hAnsi="Arial" w:cs="Arial"/>
          <w:spacing w:val="-4"/>
        </w:rPr>
        <w:t xml:space="preserve"> </w:t>
      </w:r>
      <w:r w:rsidRPr="008B0222">
        <w:rPr>
          <w:rFonts w:ascii="Arial" w:hAnsi="Arial" w:cs="Arial"/>
        </w:rPr>
        <w:t>It</w:t>
      </w:r>
      <w:r w:rsidRPr="008B0222">
        <w:rPr>
          <w:rFonts w:ascii="Arial" w:hAnsi="Arial" w:cs="Arial"/>
          <w:spacing w:val="-7"/>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rPr>
        <w:t>executed</w:t>
      </w:r>
      <w:r w:rsidRPr="008B0222">
        <w:rPr>
          <w:rFonts w:ascii="Arial" w:hAnsi="Arial" w:cs="Arial"/>
          <w:spacing w:val="-9"/>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condition</w:t>
      </w:r>
      <w:r w:rsidRPr="008B0222">
        <w:rPr>
          <w:rFonts w:ascii="Arial" w:hAnsi="Arial" w:cs="Arial"/>
          <w:spacing w:val="-6"/>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spacing w:val="-2"/>
        </w:rPr>
        <w:t>true.</w:t>
      </w:r>
    </w:p>
    <w:p w14:paraId="431C8CF0" w14:textId="77777777" w:rsidR="00464FF9" w:rsidRPr="008B0222" w:rsidRDefault="00464FF9">
      <w:pPr>
        <w:pStyle w:val="BodyText"/>
        <w:spacing w:before="109"/>
        <w:rPr>
          <w:rFonts w:ascii="Arial" w:hAnsi="Arial" w:cs="Arial"/>
        </w:rPr>
      </w:pPr>
    </w:p>
    <w:p w14:paraId="3957B605" w14:textId="77777777" w:rsidR="00464FF9" w:rsidRPr="008B0222" w:rsidRDefault="00000000">
      <w:pPr>
        <w:pStyle w:val="BodyText"/>
        <w:ind w:left="1152"/>
        <w:rPr>
          <w:rFonts w:ascii="Arial" w:hAnsi="Arial" w:cs="Arial"/>
        </w:rPr>
      </w:pPr>
      <w:r w:rsidRPr="008B0222">
        <w:rPr>
          <w:rFonts w:ascii="Arial" w:hAnsi="Arial" w:cs="Arial"/>
          <w:b/>
          <w:spacing w:val="-2"/>
        </w:rPr>
        <w:lastRenderedPageBreak/>
        <w:t>if</w:t>
      </w:r>
      <w:r w:rsidRPr="008B0222">
        <w:rPr>
          <w:rFonts w:ascii="Arial" w:hAnsi="Arial" w:cs="Arial"/>
          <w:spacing w:val="-2"/>
        </w:rPr>
        <w:t>(condition){</w:t>
      </w:r>
    </w:p>
    <w:p w14:paraId="74EEA7B1" w14:textId="77777777" w:rsidR="00464FF9" w:rsidRPr="008B0222" w:rsidRDefault="00000000">
      <w:pPr>
        <w:pStyle w:val="BodyText"/>
        <w:spacing w:before="70"/>
        <w:ind w:left="1152"/>
        <w:rPr>
          <w:rFonts w:ascii="Arial" w:hAnsi="Arial" w:cs="Arial"/>
        </w:rPr>
      </w:pPr>
      <w:r w:rsidRPr="008B0222">
        <w:rPr>
          <w:rFonts w:ascii="Arial" w:hAnsi="Arial" w:cs="Arial"/>
        </w:rPr>
        <w:t>//code</w:t>
      </w:r>
      <w:r w:rsidRPr="008B0222">
        <w:rPr>
          <w:rFonts w:ascii="Arial" w:hAnsi="Arial" w:cs="Arial"/>
          <w:spacing w:val="-2"/>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be</w:t>
      </w:r>
      <w:r w:rsidRPr="008B0222">
        <w:rPr>
          <w:rFonts w:ascii="Arial" w:hAnsi="Arial" w:cs="Arial"/>
          <w:spacing w:val="-2"/>
        </w:rPr>
        <w:t xml:space="preserve"> executed</w:t>
      </w:r>
    </w:p>
    <w:p w14:paraId="02A43541" w14:textId="77777777" w:rsidR="00464FF9" w:rsidRPr="008B0222" w:rsidRDefault="00000000">
      <w:pPr>
        <w:spacing w:before="73"/>
        <w:ind w:left="1152"/>
        <w:rPr>
          <w:rFonts w:ascii="Arial" w:hAnsi="Arial" w:cs="Arial"/>
          <w:sz w:val="20"/>
        </w:rPr>
      </w:pPr>
      <w:r w:rsidRPr="008B0222">
        <w:rPr>
          <w:rFonts w:ascii="Arial" w:hAnsi="Arial" w:cs="Arial"/>
          <w:spacing w:val="-10"/>
          <w:sz w:val="20"/>
        </w:rPr>
        <w:t>}</w:t>
      </w:r>
    </w:p>
    <w:p w14:paraId="709BAD24" w14:textId="77777777" w:rsidR="00464FF9" w:rsidRPr="008B0222" w:rsidRDefault="00000000">
      <w:pPr>
        <w:pStyle w:val="BodyText"/>
        <w:spacing w:before="12"/>
        <w:rPr>
          <w:rFonts w:ascii="Arial" w:hAnsi="Arial" w:cs="Arial"/>
          <w:sz w:val="9"/>
        </w:rPr>
      </w:pPr>
      <w:r w:rsidRPr="008B0222">
        <w:rPr>
          <w:rFonts w:ascii="Arial" w:hAnsi="Arial" w:cs="Arial"/>
          <w:noProof/>
          <w:sz w:val="9"/>
        </w:rPr>
        <w:drawing>
          <wp:anchor distT="0" distB="0" distL="0" distR="0" simplePos="0" relativeHeight="251642880" behindDoc="1" locked="0" layoutInCell="1" allowOverlap="1" wp14:anchorId="1787B4C7" wp14:editId="4C2EF5AF">
            <wp:simplePos x="0" y="0"/>
            <wp:positionH relativeFrom="page">
              <wp:posOffset>2656205</wp:posOffset>
            </wp:positionH>
            <wp:positionV relativeFrom="paragraph">
              <wp:posOffset>92075</wp:posOffset>
            </wp:positionV>
            <wp:extent cx="1554480" cy="2443480"/>
            <wp:effectExtent l="0" t="0" r="0" b="0"/>
            <wp:wrapTopAndBottom/>
            <wp:docPr id="11" name="Image 11" descr="cpp-if-else1.png"/>
            <wp:cNvGraphicFramePr/>
            <a:graphic xmlns:a="http://schemas.openxmlformats.org/drawingml/2006/main">
              <a:graphicData uri="http://schemas.openxmlformats.org/drawingml/2006/picture">
                <pic:pic xmlns:pic="http://schemas.openxmlformats.org/drawingml/2006/picture">
                  <pic:nvPicPr>
                    <pic:cNvPr id="11" name="Image 11" descr="cpp-if-else1.png"/>
                    <pic:cNvPicPr/>
                  </pic:nvPicPr>
                  <pic:blipFill>
                    <a:blip r:embed="rId12" cstate="print"/>
                    <a:stretch>
                      <a:fillRect/>
                    </a:stretch>
                  </pic:blipFill>
                  <pic:spPr>
                    <a:xfrm>
                      <a:off x="0" y="0"/>
                      <a:ext cx="1554689" cy="2443448"/>
                    </a:xfrm>
                    <a:prstGeom prst="rect">
                      <a:avLst/>
                    </a:prstGeom>
                  </pic:spPr>
                </pic:pic>
              </a:graphicData>
            </a:graphic>
          </wp:anchor>
        </w:drawing>
      </w:r>
    </w:p>
    <w:p w14:paraId="1F4E3691" w14:textId="77777777" w:rsidR="00464FF9" w:rsidRPr="008B0222" w:rsidRDefault="00464FF9">
      <w:pPr>
        <w:pStyle w:val="BodyText"/>
        <w:spacing w:before="80"/>
        <w:rPr>
          <w:rFonts w:ascii="Arial" w:hAnsi="Arial" w:cs="Arial"/>
        </w:rPr>
      </w:pPr>
    </w:p>
    <w:p w14:paraId="1690263B" w14:textId="77777777" w:rsidR="00464FF9" w:rsidRPr="008B0222" w:rsidRDefault="00000000">
      <w:pPr>
        <w:pStyle w:val="Heading2"/>
        <w:rPr>
          <w:rFonts w:ascii="Arial" w:hAnsi="Arial" w:cs="Arial"/>
        </w:rPr>
      </w:pPr>
      <w:bookmarkStart w:id="35" w:name="C++_If_Example"/>
      <w:bookmarkEnd w:id="35"/>
      <w:r w:rsidRPr="008B0222">
        <w:rPr>
          <w:rFonts w:ascii="Arial" w:hAnsi="Arial" w:cs="Arial"/>
          <w:spacing w:val="-7"/>
        </w:rPr>
        <w:t xml:space="preserve"> </w:t>
      </w:r>
      <w:r w:rsidRPr="008B0222">
        <w:rPr>
          <w:rFonts w:ascii="Arial" w:hAnsi="Arial" w:cs="Arial"/>
        </w:rPr>
        <w:t>If</w:t>
      </w:r>
      <w:r w:rsidRPr="008B0222">
        <w:rPr>
          <w:rFonts w:ascii="Arial" w:hAnsi="Arial" w:cs="Arial"/>
          <w:spacing w:val="-1"/>
        </w:rPr>
        <w:t xml:space="preserve"> </w:t>
      </w:r>
      <w:r w:rsidRPr="008B0222">
        <w:rPr>
          <w:rFonts w:ascii="Arial" w:hAnsi="Arial" w:cs="Arial"/>
          <w:spacing w:val="-2"/>
        </w:rPr>
        <w:t>Example</w:t>
      </w:r>
    </w:p>
    <w:p w14:paraId="331758D6" w14:textId="77777777" w:rsidR="00464FF9" w:rsidRPr="008B0222" w:rsidRDefault="00000000">
      <w:pPr>
        <w:pStyle w:val="BodyText"/>
        <w:spacing w:before="352"/>
        <w:ind w:left="1873"/>
        <w:rPr>
          <w:rFonts w:ascii="Arial" w:hAnsi="Arial" w:cs="Arial"/>
        </w:rPr>
      </w:pPr>
      <w:r w:rsidRPr="008B0222">
        <w:rPr>
          <w:rFonts w:ascii="Arial" w:hAnsi="Arial" w:cs="Arial"/>
        </w:rPr>
        <w:t>#include</w:t>
      </w:r>
      <w:r w:rsidRPr="008B0222">
        <w:rPr>
          <w:rFonts w:ascii="Arial" w:hAnsi="Arial" w:cs="Arial"/>
          <w:spacing w:val="-5"/>
        </w:rPr>
        <w:t xml:space="preserve"> </w:t>
      </w:r>
      <w:r w:rsidRPr="008B0222">
        <w:rPr>
          <w:rFonts w:ascii="Arial" w:hAnsi="Arial" w:cs="Arial"/>
          <w:spacing w:val="-2"/>
        </w:rPr>
        <w:t>&lt;</w:t>
      </w:r>
      <w:proofErr w:type="spellStart"/>
      <w:r w:rsidRPr="008B0222">
        <w:rPr>
          <w:rFonts w:ascii="Arial" w:hAnsi="Arial" w:cs="Arial"/>
          <w:spacing w:val="-2"/>
        </w:rPr>
        <w:t>iostream.h</w:t>
      </w:r>
      <w:proofErr w:type="spellEnd"/>
      <w:r w:rsidRPr="008B0222">
        <w:rPr>
          <w:rFonts w:ascii="Arial" w:hAnsi="Arial" w:cs="Arial"/>
          <w:spacing w:val="-2"/>
        </w:rPr>
        <w:t>&gt;</w:t>
      </w:r>
    </w:p>
    <w:p w14:paraId="21B7D473" w14:textId="77777777" w:rsidR="00464FF9" w:rsidRPr="008B0222" w:rsidRDefault="00000000">
      <w:pPr>
        <w:spacing w:before="74"/>
        <w:ind w:left="2017"/>
        <w:rPr>
          <w:rFonts w:ascii="Arial" w:hAnsi="Arial" w:cs="Arial"/>
          <w:sz w:val="20"/>
        </w:rPr>
      </w:pPr>
      <w:r w:rsidRPr="008B0222">
        <w:rPr>
          <w:rFonts w:ascii="Arial" w:hAnsi="Arial" w:cs="Arial"/>
          <w:b/>
          <w:sz w:val="20"/>
        </w:rPr>
        <w:t>void</w:t>
      </w:r>
      <w:r w:rsidRPr="008B0222">
        <w:rPr>
          <w:rFonts w:ascii="Arial" w:hAnsi="Arial" w:cs="Arial"/>
          <w:b/>
          <w:spacing w:val="-3"/>
          <w:sz w:val="20"/>
        </w:rPr>
        <w:t xml:space="preserve"> </w:t>
      </w:r>
      <w:r w:rsidRPr="008B0222">
        <w:rPr>
          <w:rFonts w:ascii="Arial" w:hAnsi="Arial" w:cs="Arial"/>
          <w:sz w:val="20"/>
        </w:rPr>
        <w:t>main</w:t>
      </w:r>
      <w:r w:rsidRPr="008B0222">
        <w:rPr>
          <w:rFonts w:ascii="Arial" w:hAnsi="Arial" w:cs="Arial"/>
          <w:spacing w:val="-1"/>
          <w:sz w:val="20"/>
        </w:rPr>
        <w:t xml:space="preserve"> </w:t>
      </w:r>
      <w:r w:rsidRPr="008B0222">
        <w:rPr>
          <w:rFonts w:ascii="Arial" w:hAnsi="Arial" w:cs="Arial"/>
          <w:sz w:val="20"/>
        </w:rPr>
        <w:t>()</w:t>
      </w:r>
      <w:r w:rsidRPr="008B0222">
        <w:rPr>
          <w:rFonts w:ascii="Arial" w:hAnsi="Arial" w:cs="Arial"/>
          <w:spacing w:val="-8"/>
          <w:sz w:val="20"/>
        </w:rPr>
        <w:t xml:space="preserve"> </w:t>
      </w:r>
      <w:r w:rsidRPr="008B0222">
        <w:rPr>
          <w:rFonts w:ascii="Arial" w:hAnsi="Arial" w:cs="Arial"/>
          <w:spacing w:val="-10"/>
          <w:sz w:val="20"/>
        </w:rPr>
        <w:t>{</w:t>
      </w:r>
    </w:p>
    <w:p w14:paraId="245DF6ED" w14:textId="77777777" w:rsidR="00464FF9" w:rsidRPr="008B0222" w:rsidRDefault="00000000">
      <w:pPr>
        <w:spacing w:before="69"/>
        <w:ind w:left="2088"/>
        <w:rPr>
          <w:rFonts w:ascii="Arial" w:hAnsi="Arial" w:cs="Arial"/>
          <w:sz w:val="20"/>
        </w:rPr>
      </w:pPr>
      <w:r w:rsidRPr="008B0222">
        <w:rPr>
          <w:rFonts w:ascii="Arial" w:hAnsi="Arial" w:cs="Arial"/>
          <w:b/>
          <w:sz w:val="20"/>
        </w:rPr>
        <w:t>int</w:t>
      </w:r>
      <w:r w:rsidRPr="008B0222">
        <w:rPr>
          <w:rFonts w:ascii="Arial" w:hAnsi="Arial" w:cs="Arial"/>
          <w:b/>
          <w:spacing w:val="-4"/>
          <w:sz w:val="20"/>
        </w:rPr>
        <w:t xml:space="preserve"> </w:t>
      </w:r>
      <w:r w:rsidRPr="008B0222">
        <w:rPr>
          <w:rFonts w:ascii="Arial" w:hAnsi="Arial" w:cs="Arial"/>
          <w:sz w:val="20"/>
        </w:rPr>
        <w:t>num</w:t>
      </w:r>
      <w:r w:rsidRPr="008B0222">
        <w:rPr>
          <w:rFonts w:ascii="Arial" w:hAnsi="Arial" w:cs="Arial"/>
          <w:spacing w:val="-3"/>
          <w:sz w:val="20"/>
        </w:rPr>
        <w:t xml:space="preserve"> </w:t>
      </w:r>
      <w:r w:rsidRPr="008B0222">
        <w:rPr>
          <w:rFonts w:ascii="Arial" w:hAnsi="Arial" w:cs="Arial"/>
          <w:sz w:val="20"/>
        </w:rPr>
        <w:t>=</w:t>
      </w:r>
      <w:r w:rsidRPr="008B0222">
        <w:rPr>
          <w:rFonts w:ascii="Arial" w:hAnsi="Arial" w:cs="Arial"/>
          <w:spacing w:val="-2"/>
          <w:sz w:val="20"/>
        </w:rPr>
        <w:t xml:space="preserve"> </w:t>
      </w:r>
      <w:r w:rsidRPr="008B0222">
        <w:rPr>
          <w:rFonts w:ascii="Arial" w:hAnsi="Arial" w:cs="Arial"/>
          <w:spacing w:val="-5"/>
          <w:sz w:val="20"/>
        </w:rPr>
        <w:t>10;</w:t>
      </w:r>
    </w:p>
    <w:p w14:paraId="43D6AFF3" w14:textId="77777777" w:rsidR="00464FF9" w:rsidRPr="008B0222" w:rsidRDefault="00000000">
      <w:pPr>
        <w:pStyle w:val="BodyText"/>
        <w:spacing w:before="74"/>
        <w:ind w:left="2723"/>
        <w:rPr>
          <w:rFonts w:ascii="Arial" w:hAnsi="Arial" w:cs="Arial"/>
        </w:rPr>
      </w:pPr>
      <w:r w:rsidRPr="008B0222">
        <w:rPr>
          <w:rFonts w:ascii="Arial" w:hAnsi="Arial" w:cs="Arial"/>
          <w:b/>
        </w:rPr>
        <w:t>if</w:t>
      </w:r>
      <w:r w:rsidRPr="008B0222">
        <w:rPr>
          <w:rFonts w:ascii="Arial" w:hAnsi="Arial" w:cs="Arial"/>
          <w:b/>
          <w:spacing w:val="-5"/>
        </w:rPr>
        <w:t xml:space="preserve"> </w:t>
      </w:r>
      <w:r w:rsidRPr="008B0222">
        <w:rPr>
          <w:rFonts w:ascii="Arial" w:hAnsi="Arial" w:cs="Arial"/>
        </w:rPr>
        <w:t>(num %</w:t>
      </w:r>
      <w:r w:rsidRPr="008B0222">
        <w:rPr>
          <w:rFonts w:ascii="Arial" w:hAnsi="Arial" w:cs="Arial"/>
          <w:spacing w:val="-6"/>
        </w:rPr>
        <w:t xml:space="preserve"> </w:t>
      </w:r>
      <w:r w:rsidRPr="008B0222">
        <w:rPr>
          <w:rFonts w:ascii="Arial" w:hAnsi="Arial" w:cs="Arial"/>
        </w:rPr>
        <w:t>2</w:t>
      </w:r>
      <w:r w:rsidRPr="008B0222">
        <w:rPr>
          <w:rFonts w:ascii="Arial" w:hAnsi="Arial" w:cs="Arial"/>
          <w:spacing w:val="1"/>
        </w:rPr>
        <w:t xml:space="preserve"> </w:t>
      </w:r>
      <w:r w:rsidRPr="008B0222">
        <w:rPr>
          <w:rFonts w:ascii="Arial" w:hAnsi="Arial" w:cs="Arial"/>
        </w:rPr>
        <w:t>==</w:t>
      </w:r>
      <w:r w:rsidRPr="008B0222">
        <w:rPr>
          <w:rFonts w:ascii="Arial" w:hAnsi="Arial" w:cs="Arial"/>
          <w:spacing w:val="-7"/>
        </w:rPr>
        <w:t xml:space="preserve"> </w:t>
      </w:r>
      <w:r w:rsidRPr="008B0222">
        <w:rPr>
          <w:rFonts w:ascii="Arial" w:hAnsi="Arial" w:cs="Arial"/>
          <w:spacing w:val="-5"/>
        </w:rPr>
        <w:t>0)</w:t>
      </w:r>
    </w:p>
    <w:p w14:paraId="1E28CC8E" w14:textId="77777777" w:rsidR="00464FF9" w:rsidRPr="008B0222" w:rsidRDefault="00000000">
      <w:pPr>
        <w:spacing w:before="74"/>
        <w:ind w:left="2718"/>
        <w:rPr>
          <w:rFonts w:ascii="Arial" w:hAnsi="Arial" w:cs="Arial"/>
          <w:sz w:val="20"/>
        </w:rPr>
      </w:pPr>
      <w:r w:rsidRPr="008B0222">
        <w:rPr>
          <w:rFonts w:ascii="Arial" w:hAnsi="Arial" w:cs="Arial"/>
          <w:spacing w:val="-10"/>
          <w:sz w:val="20"/>
        </w:rPr>
        <w:t>{</w:t>
      </w:r>
    </w:p>
    <w:p w14:paraId="1E3C1DCF" w14:textId="77777777" w:rsidR="00464FF9" w:rsidRPr="008B0222" w:rsidRDefault="00000000">
      <w:pPr>
        <w:pStyle w:val="BodyText"/>
        <w:spacing w:before="69"/>
        <w:ind w:left="3001"/>
        <w:rPr>
          <w:rFonts w:ascii="Arial" w:hAnsi="Arial" w:cs="Arial"/>
        </w:rPr>
      </w:pPr>
      <w:proofErr w:type="spellStart"/>
      <w:r w:rsidRPr="008B0222">
        <w:rPr>
          <w:rFonts w:ascii="Arial" w:hAnsi="Arial" w:cs="Arial"/>
        </w:rPr>
        <w:t>cout</w:t>
      </w:r>
      <w:proofErr w:type="spellEnd"/>
      <w:r w:rsidRPr="008B0222">
        <w:rPr>
          <w:rFonts w:ascii="Arial" w:hAnsi="Arial" w:cs="Arial"/>
        </w:rPr>
        <w:t>&lt;&lt;"It</w:t>
      </w:r>
      <w:r w:rsidRPr="008B0222">
        <w:rPr>
          <w:rFonts w:ascii="Arial" w:hAnsi="Arial" w:cs="Arial"/>
          <w:spacing w:val="-8"/>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rPr>
        <w:t>even</w:t>
      </w:r>
      <w:r w:rsidRPr="008B0222">
        <w:rPr>
          <w:rFonts w:ascii="Arial" w:hAnsi="Arial" w:cs="Arial"/>
          <w:spacing w:val="-7"/>
        </w:rPr>
        <w:t xml:space="preserve"> </w:t>
      </w:r>
      <w:r w:rsidRPr="008B0222">
        <w:rPr>
          <w:rFonts w:ascii="Arial" w:hAnsi="Arial" w:cs="Arial"/>
          <w:spacing w:val="-2"/>
        </w:rPr>
        <w:t>number";</w:t>
      </w:r>
    </w:p>
    <w:p w14:paraId="035046D9" w14:textId="77777777" w:rsidR="00464FF9" w:rsidRPr="008B0222" w:rsidRDefault="00000000">
      <w:pPr>
        <w:spacing w:before="74"/>
        <w:ind w:left="2718"/>
        <w:rPr>
          <w:rFonts w:ascii="Arial" w:hAnsi="Arial" w:cs="Arial"/>
          <w:sz w:val="20"/>
        </w:rPr>
      </w:pPr>
      <w:r w:rsidRPr="008B0222">
        <w:rPr>
          <w:rFonts w:ascii="Arial" w:hAnsi="Arial" w:cs="Arial"/>
          <w:spacing w:val="-10"/>
          <w:sz w:val="20"/>
        </w:rPr>
        <w:t>}</w:t>
      </w:r>
    </w:p>
    <w:p w14:paraId="39BAB299" w14:textId="77777777" w:rsidR="00464FF9" w:rsidRPr="008B0222" w:rsidRDefault="00000000">
      <w:pPr>
        <w:spacing w:before="69"/>
        <w:ind w:left="2088"/>
        <w:rPr>
          <w:rFonts w:ascii="Arial" w:hAnsi="Arial" w:cs="Arial"/>
          <w:sz w:val="20"/>
        </w:rPr>
      </w:pPr>
      <w:r w:rsidRPr="008B0222">
        <w:rPr>
          <w:rFonts w:ascii="Arial" w:hAnsi="Arial" w:cs="Arial"/>
          <w:b/>
          <w:sz w:val="20"/>
        </w:rPr>
        <w:t>return</w:t>
      </w:r>
      <w:r w:rsidRPr="008B0222">
        <w:rPr>
          <w:rFonts w:ascii="Arial" w:hAnsi="Arial" w:cs="Arial"/>
          <w:b/>
          <w:spacing w:val="-13"/>
          <w:sz w:val="20"/>
        </w:rPr>
        <w:t xml:space="preserve"> </w:t>
      </w:r>
      <w:r w:rsidRPr="008B0222">
        <w:rPr>
          <w:rFonts w:ascii="Arial" w:hAnsi="Arial" w:cs="Arial"/>
          <w:spacing w:val="-5"/>
          <w:sz w:val="20"/>
        </w:rPr>
        <w:t>0;</w:t>
      </w:r>
    </w:p>
    <w:p w14:paraId="4A62612A" w14:textId="77777777" w:rsidR="00464FF9" w:rsidRPr="008B0222" w:rsidRDefault="00000000">
      <w:pPr>
        <w:spacing w:before="73"/>
        <w:ind w:left="1873"/>
        <w:rPr>
          <w:rFonts w:ascii="Arial" w:hAnsi="Arial" w:cs="Arial"/>
          <w:sz w:val="20"/>
        </w:rPr>
      </w:pPr>
      <w:r w:rsidRPr="008B0222">
        <w:rPr>
          <w:rFonts w:ascii="Arial" w:hAnsi="Arial" w:cs="Arial"/>
          <w:spacing w:val="-10"/>
          <w:sz w:val="20"/>
        </w:rPr>
        <w:t>}</w:t>
      </w:r>
    </w:p>
    <w:p w14:paraId="3B3660F9" w14:textId="77777777" w:rsidR="00464FF9" w:rsidRPr="008B0222" w:rsidRDefault="00464FF9">
      <w:pPr>
        <w:pStyle w:val="BodyText"/>
        <w:spacing w:before="38"/>
        <w:rPr>
          <w:rFonts w:ascii="Arial" w:hAnsi="Arial" w:cs="Arial"/>
        </w:rPr>
      </w:pPr>
    </w:p>
    <w:p w14:paraId="30330CB2"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317AD325" w14:textId="77777777" w:rsidR="00464FF9" w:rsidRPr="008B0222" w:rsidRDefault="00000000">
      <w:pPr>
        <w:pStyle w:val="BodyText"/>
        <w:ind w:left="403"/>
        <w:rPr>
          <w:rFonts w:ascii="Arial" w:hAnsi="Arial" w:cs="Arial"/>
        </w:rPr>
      </w:pPr>
      <w:r w:rsidRPr="008B0222">
        <w:rPr>
          <w:rFonts w:ascii="Arial" w:hAnsi="Arial" w:cs="Arial"/>
          <w:noProof/>
        </w:rPr>
        <mc:AlternateContent>
          <mc:Choice Requires="wpg">
            <w:drawing>
              <wp:inline distT="0" distB="0" distL="0" distR="0" wp14:anchorId="409407AD" wp14:editId="09F74E2B">
                <wp:extent cx="6897370" cy="287020"/>
                <wp:effectExtent l="0" t="0" r="0" b="8254"/>
                <wp:docPr id="12" name="Group 12"/>
                <wp:cNvGraphicFramePr/>
                <a:graphic xmlns:a="http://schemas.openxmlformats.org/drawingml/2006/main">
                  <a:graphicData uri="http://schemas.microsoft.com/office/word/2010/wordprocessingGroup">
                    <wpg:wgp>
                      <wpg:cNvGrpSpPr/>
                      <wpg:grpSpPr>
                        <a:xfrm>
                          <a:off x="0" y="0"/>
                          <a:ext cx="6897370" cy="287020"/>
                          <a:chOff x="0" y="0"/>
                          <a:chExt cx="6897370" cy="287020"/>
                        </a:xfrm>
                      </wpg:grpSpPr>
                      <wps:wsp>
                        <wps:cNvPr id="13" name="Graphic 13"/>
                        <wps:cNvSpPr/>
                        <wps:spPr>
                          <a:xfrm>
                            <a:off x="0" y="0"/>
                            <a:ext cx="6897370" cy="287020"/>
                          </a:xfrm>
                          <a:custGeom>
                            <a:avLst/>
                            <a:gdLst/>
                            <a:ahLst/>
                            <a:cxnLst/>
                            <a:rect l="l" t="t" r="r" b="b"/>
                            <a:pathLst>
                              <a:path w="6897370" h="287020">
                                <a:moveTo>
                                  <a:pt x="6897065" y="0"/>
                                </a:moveTo>
                                <a:lnTo>
                                  <a:pt x="914730" y="0"/>
                                </a:lnTo>
                                <a:lnTo>
                                  <a:pt x="914730" y="143256"/>
                                </a:lnTo>
                                <a:lnTo>
                                  <a:pt x="0" y="143256"/>
                                </a:lnTo>
                                <a:lnTo>
                                  <a:pt x="0" y="286512"/>
                                </a:lnTo>
                                <a:lnTo>
                                  <a:pt x="6896989" y="286512"/>
                                </a:lnTo>
                                <a:lnTo>
                                  <a:pt x="6896989" y="143256"/>
                                </a:lnTo>
                                <a:lnTo>
                                  <a:pt x="6897065" y="0"/>
                                </a:lnTo>
                                <a:close/>
                              </a:path>
                            </a:pathLst>
                          </a:custGeom>
                          <a:solidFill>
                            <a:srgbClr val="F8FAF8"/>
                          </a:solidFill>
                        </wps:spPr>
                        <wps:bodyPr wrap="square" lIns="0" tIns="0" rIns="0" bIns="0" rtlCol="0">
                          <a:noAutofit/>
                        </wps:bodyPr>
                      </wps:wsp>
                      <wps:wsp>
                        <wps:cNvPr id="14" name="Textbox 14"/>
                        <wps:cNvSpPr txBox="1"/>
                        <wps:spPr>
                          <a:xfrm>
                            <a:off x="0" y="0"/>
                            <a:ext cx="6897370" cy="287020"/>
                          </a:xfrm>
                          <a:prstGeom prst="rect">
                            <a:avLst/>
                          </a:prstGeom>
                        </wps:spPr>
                        <wps:txbx>
                          <w:txbxContent>
                            <w:p w14:paraId="02D12089" w14:textId="77777777" w:rsidR="00464FF9" w:rsidRDefault="00000000">
                              <w:pPr>
                                <w:spacing w:before="1"/>
                                <w:ind w:left="1469"/>
                                <w:rPr>
                                  <w:rFonts w:ascii="Courier New"/>
                                  <w:sz w:val="20"/>
                                </w:rPr>
                              </w:pPr>
                              <w:r>
                                <w:rPr>
                                  <w:rFonts w:ascii="Courier New"/>
                                  <w:sz w:val="20"/>
                                </w:rPr>
                                <w:t>It</w:t>
                              </w:r>
                              <w:r>
                                <w:rPr>
                                  <w:rFonts w:ascii="Courier New"/>
                                  <w:spacing w:val="-3"/>
                                  <w:sz w:val="20"/>
                                </w:rPr>
                                <w:t xml:space="preserve"> </w:t>
                              </w:r>
                              <w:r>
                                <w:rPr>
                                  <w:rFonts w:ascii="Courier New"/>
                                  <w:sz w:val="20"/>
                                </w:rPr>
                                <w:t>is</w:t>
                              </w:r>
                              <w:r>
                                <w:rPr>
                                  <w:rFonts w:ascii="Courier New"/>
                                  <w:spacing w:val="-3"/>
                                  <w:sz w:val="20"/>
                                </w:rPr>
                                <w:t xml:space="preserve"> </w:t>
                              </w:r>
                              <w:r>
                                <w:rPr>
                                  <w:rFonts w:ascii="Courier New"/>
                                  <w:sz w:val="20"/>
                                </w:rPr>
                                <w:t>even</w:t>
                              </w:r>
                              <w:r>
                                <w:rPr>
                                  <w:rFonts w:ascii="Courier New"/>
                                  <w:spacing w:val="-2"/>
                                  <w:sz w:val="20"/>
                                </w:rPr>
                                <w:t xml:space="preserve"> number</w:t>
                              </w:r>
                            </w:p>
                          </w:txbxContent>
                        </wps:txbx>
                        <wps:bodyPr wrap="square" lIns="0" tIns="0" rIns="0" bIns="0" rtlCol="0">
                          <a:noAutofit/>
                        </wps:bodyPr>
                      </wps:wsp>
                    </wpg:wgp>
                  </a:graphicData>
                </a:graphic>
              </wp:inline>
            </w:drawing>
          </mc:Choice>
          <mc:Fallback>
            <w:pict>
              <v:group w14:anchorId="409407AD" id="Group 12" o:spid="_x0000_s1027" style="width:543.1pt;height:22.6pt;mso-position-horizontal-relative:char;mso-position-vertical-relative:line" coordsize="68973,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">
                <v:shape id="Graphic 13" o:spid="_x0000_s1028" style="position:absolute;width:68973;height:2870;visibility:visible;mso-wrap-style:square;v-text-anchor:top" coordsize="689737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" path="m6897065,l914730,r,143256l,143256,,286512r6896989,l6896989,143256,6897065,xe" fillcolor="#f8faf8" stroked="f">
                  <v:path arrowok="t"/>
                </v:shape>
                <v:shape id="Textbox 14" o:spid="_x0000_s1029" type="#_x0000_t202" style="position:absolute;width:68973;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2D12089" w14:textId="77777777" w:rsidR="00464FF9" w:rsidRDefault="00000000">
                        <w:pPr>
                          <w:spacing w:before="1"/>
                          <w:ind w:left="1469"/>
                          <w:rPr>
                            <w:rFonts w:ascii="Courier New"/>
                            <w:sz w:val="20"/>
                          </w:rPr>
                        </w:pPr>
                        <w:r>
                          <w:rPr>
                            <w:rFonts w:ascii="Courier New"/>
                            <w:sz w:val="20"/>
                          </w:rPr>
                          <w:t>It</w:t>
                        </w:r>
                        <w:r>
                          <w:rPr>
                            <w:rFonts w:ascii="Courier New"/>
                            <w:spacing w:val="-3"/>
                            <w:sz w:val="20"/>
                          </w:rPr>
                          <w:t xml:space="preserve"> </w:t>
                        </w:r>
                        <w:r>
                          <w:rPr>
                            <w:rFonts w:ascii="Courier New"/>
                            <w:sz w:val="20"/>
                          </w:rPr>
                          <w:t>is</w:t>
                        </w:r>
                        <w:r>
                          <w:rPr>
                            <w:rFonts w:ascii="Courier New"/>
                            <w:spacing w:val="-3"/>
                            <w:sz w:val="20"/>
                          </w:rPr>
                          <w:t xml:space="preserve"> </w:t>
                        </w:r>
                        <w:r>
                          <w:rPr>
                            <w:rFonts w:ascii="Courier New"/>
                            <w:sz w:val="20"/>
                          </w:rPr>
                          <w:t>even</w:t>
                        </w:r>
                        <w:r>
                          <w:rPr>
                            <w:rFonts w:ascii="Courier New"/>
                            <w:spacing w:val="-2"/>
                            <w:sz w:val="20"/>
                          </w:rPr>
                          <w:t xml:space="preserve"> number</w:t>
                        </w:r>
                      </w:p>
                    </w:txbxContent>
                  </v:textbox>
                </v:shape>
                <w10:anchorlock/>
              </v:group>
            </w:pict>
          </mc:Fallback>
        </mc:AlternateContent>
      </w:r>
    </w:p>
    <w:p w14:paraId="5002FB0C" w14:textId="77777777" w:rsidR="00464FF9" w:rsidRPr="008B0222" w:rsidRDefault="00464FF9">
      <w:pPr>
        <w:pStyle w:val="BodyText"/>
        <w:rPr>
          <w:rFonts w:ascii="Arial" w:hAnsi="Arial" w:cs="Arial"/>
        </w:rPr>
      </w:pPr>
    </w:p>
    <w:p w14:paraId="1D65D593" w14:textId="77777777" w:rsidR="00464FF9" w:rsidRPr="008B0222" w:rsidRDefault="00000000">
      <w:pPr>
        <w:pStyle w:val="Heading2"/>
        <w:spacing w:before="93"/>
        <w:rPr>
          <w:rFonts w:ascii="Arial" w:hAnsi="Arial" w:cs="Arial"/>
        </w:rPr>
      </w:pPr>
      <w:bookmarkStart w:id="36" w:name="C++_IF-else_Statement"/>
      <w:bookmarkEnd w:id="36"/>
      <w:r w:rsidRPr="008B0222">
        <w:rPr>
          <w:rFonts w:ascii="Arial" w:hAnsi="Arial" w:cs="Arial"/>
          <w:spacing w:val="-12"/>
        </w:rPr>
        <w:t xml:space="preserve"> </w:t>
      </w:r>
      <w:r w:rsidRPr="008B0222">
        <w:rPr>
          <w:rFonts w:ascii="Arial" w:hAnsi="Arial" w:cs="Arial"/>
        </w:rPr>
        <w:t>IF-else</w:t>
      </w:r>
      <w:r w:rsidRPr="008B0222">
        <w:rPr>
          <w:rFonts w:ascii="Arial" w:hAnsi="Arial" w:cs="Arial"/>
          <w:spacing w:val="-11"/>
        </w:rPr>
        <w:t xml:space="preserve"> </w:t>
      </w:r>
      <w:r w:rsidRPr="008B0222">
        <w:rPr>
          <w:rFonts w:ascii="Arial" w:hAnsi="Arial" w:cs="Arial"/>
          <w:spacing w:val="-2"/>
        </w:rPr>
        <w:t>Statement</w:t>
      </w:r>
    </w:p>
    <w:p w14:paraId="66BF368D" w14:textId="77777777" w:rsidR="00464FF9" w:rsidRPr="008B0222" w:rsidRDefault="00000000">
      <w:pPr>
        <w:pStyle w:val="BodyText"/>
        <w:spacing w:before="280"/>
        <w:ind w:left="432" w:right="380"/>
        <w:rPr>
          <w:rFonts w:ascii="Arial" w:hAnsi="Arial" w:cs="Arial"/>
        </w:rPr>
      </w:pPr>
      <w:r w:rsidRPr="008B0222">
        <w:rPr>
          <w:rFonts w:ascii="Arial" w:hAnsi="Arial" w:cs="Arial"/>
        </w:rPr>
        <w:t>The</w:t>
      </w:r>
      <w:r w:rsidRPr="008B0222">
        <w:rPr>
          <w:rFonts w:ascii="Arial" w:hAnsi="Arial" w:cs="Arial"/>
          <w:spacing w:val="-6"/>
        </w:rPr>
        <w:t xml:space="preserve"> </w:t>
      </w:r>
      <w:r w:rsidRPr="008B0222">
        <w:rPr>
          <w:rFonts w:ascii="Arial" w:hAnsi="Arial" w:cs="Arial"/>
        </w:rPr>
        <w:t>C++</w:t>
      </w:r>
      <w:r w:rsidRPr="008B0222">
        <w:rPr>
          <w:rFonts w:ascii="Arial" w:hAnsi="Arial" w:cs="Arial"/>
          <w:spacing w:val="-3"/>
        </w:rPr>
        <w:t xml:space="preserve"> </w:t>
      </w:r>
      <w:r w:rsidRPr="008B0222">
        <w:rPr>
          <w:rFonts w:ascii="Arial" w:hAnsi="Arial" w:cs="Arial"/>
        </w:rPr>
        <w:t>if-else</w:t>
      </w:r>
      <w:r w:rsidRPr="008B0222">
        <w:rPr>
          <w:rFonts w:ascii="Arial" w:hAnsi="Arial" w:cs="Arial"/>
          <w:spacing w:val="-2"/>
        </w:rPr>
        <w:t xml:space="preserve"> </w:t>
      </w:r>
      <w:r w:rsidRPr="008B0222">
        <w:rPr>
          <w:rFonts w:ascii="Arial" w:hAnsi="Arial" w:cs="Arial"/>
        </w:rPr>
        <w:t>statement also</w:t>
      </w:r>
      <w:r w:rsidRPr="008B0222">
        <w:rPr>
          <w:rFonts w:ascii="Arial" w:hAnsi="Arial" w:cs="Arial"/>
          <w:spacing w:val="-7"/>
        </w:rPr>
        <w:t xml:space="preserve"> </w:t>
      </w:r>
      <w:r w:rsidRPr="008B0222">
        <w:rPr>
          <w:rFonts w:ascii="Arial" w:hAnsi="Arial" w:cs="Arial"/>
        </w:rPr>
        <w:t>tests</w:t>
      </w:r>
      <w:r w:rsidRPr="008B0222">
        <w:rPr>
          <w:rFonts w:ascii="Arial" w:hAnsi="Arial" w:cs="Arial"/>
          <w:spacing w:val="-5"/>
        </w:rPr>
        <w:t xml:space="preserve"> </w:t>
      </w:r>
      <w:r w:rsidRPr="008B0222">
        <w:rPr>
          <w:rFonts w:ascii="Arial" w:hAnsi="Arial" w:cs="Arial"/>
        </w:rPr>
        <w:t>the</w:t>
      </w:r>
      <w:r w:rsidRPr="008B0222">
        <w:rPr>
          <w:rFonts w:ascii="Arial" w:hAnsi="Arial" w:cs="Arial"/>
          <w:spacing w:val="-2"/>
        </w:rPr>
        <w:t xml:space="preserve"> </w:t>
      </w:r>
      <w:r w:rsidRPr="008B0222">
        <w:rPr>
          <w:rFonts w:ascii="Arial" w:hAnsi="Arial" w:cs="Arial"/>
        </w:rPr>
        <w:t>condition.</w:t>
      </w:r>
      <w:r w:rsidRPr="008B0222">
        <w:rPr>
          <w:rFonts w:ascii="Arial" w:hAnsi="Arial" w:cs="Arial"/>
          <w:spacing w:val="-3"/>
        </w:rPr>
        <w:t xml:space="preserve"> </w:t>
      </w:r>
      <w:r w:rsidRPr="008B0222">
        <w:rPr>
          <w:rFonts w:ascii="Arial" w:hAnsi="Arial" w:cs="Arial"/>
        </w:rPr>
        <w:t>It executes</w:t>
      </w:r>
      <w:r w:rsidRPr="008B0222">
        <w:rPr>
          <w:rFonts w:ascii="Arial" w:hAnsi="Arial" w:cs="Arial"/>
          <w:spacing w:val="-5"/>
        </w:rPr>
        <w:t xml:space="preserve"> </w:t>
      </w:r>
      <w:r w:rsidRPr="008B0222">
        <w:rPr>
          <w:rFonts w:ascii="Arial" w:hAnsi="Arial" w:cs="Arial"/>
        </w:rPr>
        <w:t>if</w:t>
      </w:r>
      <w:r w:rsidRPr="008B0222">
        <w:rPr>
          <w:rFonts w:ascii="Arial" w:hAnsi="Arial" w:cs="Arial"/>
          <w:spacing w:val="-1"/>
        </w:rPr>
        <w:t xml:space="preserve"> </w:t>
      </w:r>
      <w:r w:rsidRPr="008B0222">
        <w:rPr>
          <w:rFonts w:ascii="Arial" w:hAnsi="Arial" w:cs="Arial"/>
        </w:rPr>
        <w:t>block</w:t>
      </w:r>
      <w:r w:rsidRPr="008B0222">
        <w:rPr>
          <w:rFonts w:ascii="Arial" w:hAnsi="Arial" w:cs="Arial"/>
          <w:spacing w:val="-5"/>
        </w:rPr>
        <w:t xml:space="preserve"> </w:t>
      </w:r>
      <w:r w:rsidRPr="008B0222">
        <w:rPr>
          <w:rFonts w:ascii="Arial" w:hAnsi="Arial" w:cs="Arial"/>
        </w:rPr>
        <w:t>if</w:t>
      </w:r>
      <w:r w:rsidRPr="008B0222">
        <w:rPr>
          <w:rFonts w:ascii="Arial" w:hAnsi="Arial" w:cs="Arial"/>
          <w:spacing w:val="-1"/>
        </w:rPr>
        <w:t xml:space="preserve"> </w:t>
      </w:r>
      <w:r w:rsidRPr="008B0222">
        <w:rPr>
          <w:rFonts w:ascii="Arial" w:hAnsi="Arial" w:cs="Arial"/>
        </w:rPr>
        <w:t>condition</w:t>
      </w:r>
      <w:r w:rsidRPr="008B0222">
        <w:rPr>
          <w:rFonts w:ascii="Arial" w:hAnsi="Arial" w:cs="Arial"/>
          <w:spacing w:val="-4"/>
        </w:rPr>
        <w:t xml:space="preserve"> </w:t>
      </w:r>
      <w:r w:rsidRPr="008B0222">
        <w:rPr>
          <w:rFonts w:ascii="Arial" w:hAnsi="Arial" w:cs="Arial"/>
        </w:rPr>
        <w:t>is</w:t>
      </w:r>
      <w:r w:rsidRPr="008B0222">
        <w:rPr>
          <w:rFonts w:ascii="Arial" w:hAnsi="Arial" w:cs="Arial"/>
          <w:spacing w:val="-5"/>
        </w:rPr>
        <w:t xml:space="preserve"> </w:t>
      </w:r>
      <w:r w:rsidRPr="008B0222">
        <w:rPr>
          <w:rFonts w:ascii="Arial" w:hAnsi="Arial" w:cs="Arial"/>
        </w:rPr>
        <w:t>true</w:t>
      </w:r>
      <w:r w:rsidRPr="008B0222">
        <w:rPr>
          <w:rFonts w:ascii="Arial" w:hAnsi="Arial" w:cs="Arial"/>
          <w:spacing w:val="-2"/>
        </w:rPr>
        <w:t xml:space="preserve"> </w:t>
      </w:r>
      <w:r w:rsidRPr="008B0222">
        <w:rPr>
          <w:rFonts w:ascii="Arial" w:hAnsi="Arial" w:cs="Arial"/>
        </w:rPr>
        <w:t>otherwise else block is executed.</w:t>
      </w:r>
    </w:p>
    <w:p w14:paraId="509CAA5F" w14:textId="77777777" w:rsidR="00464FF9" w:rsidRPr="008B0222" w:rsidRDefault="00464FF9">
      <w:pPr>
        <w:pStyle w:val="BodyText"/>
        <w:spacing w:before="111"/>
        <w:rPr>
          <w:rFonts w:ascii="Arial" w:hAnsi="Arial" w:cs="Arial"/>
        </w:rPr>
      </w:pPr>
    </w:p>
    <w:p w14:paraId="2540CE9D" w14:textId="77777777" w:rsidR="00464FF9" w:rsidRPr="008B0222" w:rsidRDefault="00000000">
      <w:pPr>
        <w:pStyle w:val="BodyText"/>
        <w:ind w:left="2593"/>
        <w:rPr>
          <w:rFonts w:ascii="Arial" w:hAnsi="Arial" w:cs="Arial"/>
        </w:rPr>
      </w:pPr>
      <w:r w:rsidRPr="008B0222">
        <w:rPr>
          <w:rFonts w:ascii="Arial" w:hAnsi="Arial" w:cs="Arial"/>
          <w:b/>
          <w:spacing w:val="-2"/>
        </w:rPr>
        <w:t>if</w:t>
      </w:r>
      <w:r w:rsidRPr="008B0222">
        <w:rPr>
          <w:rFonts w:ascii="Arial" w:hAnsi="Arial" w:cs="Arial"/>
          <w:spacing w:val="-2"/>
        </w:rPr>
        <w:t>(condition){</w:t>
      </w:r>
    </w:p>
    <w:p w14:paraId="4243172E" w14:textId="77777777" w:rsidR="00464FF9" w:rsidRPr="008B0222" w:rsidRDefault="00000000">
      <w:pPr>
        <w:pStyle w:val="BodyText"/>
        <w:spacing w:before="69"/>
        <w:ind w:left="2593"/>
        <w:rPr>
          <w:rFonts w:ascii="Arial" w:hAnsi="Arial" w:cs="Arial"/>
        </w:rPr>
      </w:pPr>
      <w:r w:rsidRPr="008B0222">
        <w:rPr>
          <w:rFonts w:ascii="Arial" w:hAnsi="Arial" w:cs="Arial"/>
        </w:rPr>
        <w:t>//code</w:t>
      </w:r>
      <w:r w:rsidRPr="008B0222">
        <w:rPr>
          <w:rFonts w:ascii="Arial" w:hAnsi="Arial" w:cs="Arial"/>
          <w:spacing w:val="-6"/>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condition</w:t>
      </w:r>
      <w:r w:rsidRPr="008B0222">
        <w:rPr>
          <w:rFonts w:ascii="Arial" w:hAnsi="Arial" w:cs="Arial"/>
          <w:spacing w:val="-5"/>
        </w:rPr>
        <w:t xml:space="preserve"> </w:t>
      </w:r>
      <w:r w:rsidRPr="008B0222">
        <w:rPr>
          <w:rFonts w:ascii="Arial" w:hAnsi="Arial" w:cs="Arial"/>
        </w:rPr>
        <w:t>is</w:t>
      </w:r>
      <w:r w:rsidRPr="008B0222">
        <w:rPr>
          <w:rFonts w:ascii="Arial" w:hAnsi="Arial" w:cs="Arial"/>
          <w:spacing w:val="-8"/>
        </w:rPr>
        <w:t xml:space="preserve"> </w:t>
      </w:r>
      <w:r w:rsidRPr="008B0222">
        <w:rPr>
          <w:rFonts w:ascii="Arial" w:hAnsi="Arial" w:cs="Arial"/>
          <w:spacing w:val="-4"/>
        </w:rPr>
        <w:t>true</w:t>
      </w:r>
    </w:p>
    <w:p w14:paraId="22DD17C1" w14:textId="77777777" w:rsidR="00464FF9" w:rsidRPr="008B0222" w:rsidRDefault="00000000">
      <w:pPr>
        <w:spacing w:before="74"/>
        <w:ind w:left="2593"/>
        <w:rPr>
          <w:rFonts w:ascii="Arial" w:hAnsi="Arial" w:cs="Arial"/>
          <w:sz w:val="20"/>
        </w:rPr>
      </w:pPr>
      <w:r w:rsidRPr="008B0222">
        <w:rPr>
          <w:rFonts w:ascii="Arial" w:hAnsi="Arial" w:cs="Arial"/>
          <w:spacing w:val="-2"/>
          <w:sz w:val="20"/>
        </w:rPr>
        <w:t>}</w:t>
      </w:r>
      <w:r w:rsidRPr="008B0222">
        <w:rPr>
          <w:rFonts w:ascii="Arial" w:hAnsi="Arial" w:cs="Arial"/>
          <w:b/>
          <w:spacing w:val="-2"/>
          <w:sz w:val="20"/>
        </w:rPr>
        <w:t>else</w:t>
      </w:r>
      <w:r w:rsidRPr="008B0222">
        <w:rPr>
          <w:rFonts w:ascii="Arial" w:hAnsi="Arial" w:cs="Arial"/>
          <w:spacing w:val="-2"/>
          <w:sz w:val="20"/>
        </w:rPr>
        <w:t>{</w:t>
      </w:r>
    </w:p>
    <w:p w14:paraId="16E50B00" w14:textId="77777777" w:rsidR="00464FF9" w:rsidRPr="008B0222" w:rsidRDefault="00000000">
      <w:pPr>
        <w:pStyle w:val="BodyText"/>
        <w:spacing w:before="69"/>
        <w:ind w:left="2593"/>
        <w:rPr>
          <w:rFonts w:ascii="Arial" w:hAnsi="Arial" w:cs="Arial"/>
        </w:rPr>
      </w:pPr>
      <w:r w:rsidRPr="008B0222">
        <w:rPr>
          <w:rFonts w:ascii="Arial" w:hAnsi="Arial" w:cs="Arial"/>
        </w:rPr>
        <w:t>//code</w:t>
      </w:r>
      <w:r w:rsidRPr="008B0222">
        <w:rPr>
          <w:rFonts w:ascii="Arial" w:hAnsi="Arial" w:cs="Arial"/>
          <w:spacing w:val="-6"/>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condition</w:t>
      </w:r>
      <w:r w:rsidRPr="008B0222">
        <w:rPr>
          <w:rFonts w:ascii="Arial" w:hAnsi="Arial" w:cs="Arial"/>
          <w:spacing w:val="-5"/>
        </w:rPr>
        <w:t xml:space="preserve"> </w:t>
      </w:r>
      <w:r w:rsidRPr="008B0222">
        <w:rPr>
          <w:rFonts w:ascii="Arial" w:hAnsi="Arial" w:cs="Arial"/>
        </w:rPr>
        <w:t>is</w:t>
      </w:r>
      <w:r w:rsidRPr="008B0222">
        <w:rPr>
          <w:rFonts w:ascii="Arial" w:hAnsi="Arial" w:cs="Arial"/>
          <w:spacing w:val="-8"/>
        </w:rPr>
        <w:t xml:space="preserve"> </w:t>
      </w:r>
      <w:r w:rsidRPr="008B0222">
        <w:rPr>
          <w:rFonts w:ascii="Arial" w:hAnsi="Arial" w:cs="Arial"/>
          <w:spacing w:val="-4"/>
        </w:rPr>
        <w:t>false</w:t>
      </w:r>
    </w:p>
    <w:p w14:paraId="6BE3C834" w14:textId="77777777" w:rsidR="00464FF9" w:rsidRPr="008B0222" w:rsidRDefault="00000000">
      <w:pPr>
        <w:spacing w:before="74"/>
        <w:ind w:left="2593"/>
        <w:rPr>
          <w:rFonts w:ascii="Arial" w:hAnsi="Arial" w:cs="Arial"/>
          <w:sz w:val="20"/>
        </w:rPr>
      </w:pPr>
      <w:r w:rsidRPr="008B0222">
        <w:rPr>
          <w:rFonts w:ascii="Arial" w:hAnsi="Arial" w:cs="Arial"/>
          <w:spacing w:val="-10"/>
          <w:sz w:val="20"/>
        </w:rPr>
        <w:t>}</w:t>
      </w:r>
    </w:p>
    <w:p w14:paraId="1C845E7D" w14:textId="77777777" w:rsidR="00464FF9" w:rsidRPr="008B0222" w:rsidRDefault="00000000">
      <w:pPr>
        <w:pStyle w:val="BodyText"/>
        <w:spacing w:before="5"/>
        <w:rPr>
          <w:rFonts w:ascii="Arial" w:hAnsi="Arial" w:cs="Arial"/>
          <w:sz w:val="12"/>
        </w:rPr>
      </w:pPr>
      <w:r w:rsidRPr="008B0222">
        <w:rPr>
          <w:rFonts w:ascii="Arial" w:hAnsi="Arial" w:cs="Arial"/>
          <w:noProof/>
          <w:sz w:val="12"/>
        </w:rPr>
        <w:lastRenderedPageBreak/>
        <w:drawing>
          <wp:anchor distT="0" distB="0" distL="0" distR="0" simplePos="0" relativeHeight="251644928" behindDoc="1" locked="0" layoutInCell="1" allowOverlap="1" wp14:anchorId="6F7E84AF" wp14:editId="63B52F33">
            <wp:simplePos x="0" y="0"/>
            <wp:positionH relativeFrom="page">
              <wp:posOffset>3067685</wp:posOffset>
            </wp:positionH>
            <wp:positionV relativeFrom="paragraph">
              <wp:posOffset>111125</wp:posOffset>
            </wp:positionV>
            <wp:extent cx="2238375" cy="3162300"/>
            <wp:effectExtent l="0" t="0" r="0" b="0"/>
            <wp:wrapTopAndBottom/>
            <wp:docPr id="15" name="Image 15" descr="cpp-if-else2.png"/>
            <wp:cNvGraphicFramePr/>
            <a:graphic xmlns:a="http://schemas.openxmlformats.org/drawingml/2006/main">
              <a:graphicData uri="http://schemas.openxmlformats.org/drawingml/2006/picture">
                <pic:pic xmlns:pic="http://schemas.openxmlformats.org/drawingml/2006/picture">
                  <pic:nvPicPr>
                    <pic:cNvPr id="15" name="Image 15" descr="cpp-if-else2.png"/>
                    <pic:cNvPicPr/>
                  </pic:nvPicPr>
                  <pic:blipFill>
                    <a:blip r:embed="rId13" cstate="print"/>
                    <a:stretch>
                      <a:fillRect/>
                    </a:stretch>
                  </pic:blipFill>
                  <pic:spPr>
                    <a:xfrm>
                      <a:off x="0" y="0"/>
                      <a:ext cx="2238129" cy="3162109"/>
                    </a:xfrm>
                    <a:prstGeom prst="rect">
                      <a:avLst/>
                    </a:prstGeom>
                  </pic:spPr>
                </pic:pic>
              </a:graphicData>
            </a:graphic>
          </wp:anchor>
        </w:drawing>
      </w:r>
    </w:p>
    <w:p w14:paraId="1D29B4F5" w14:textId="77777777" w:rsidR="00464FF9" w:rsidRPr="008B0222" w:rsidRDefault="00464FF9">
      <w:pPr>
        <w:pStyle w:val="BodyText"/>
        <w:spacing w:before="56"/>
        <w:rPr>
          <w:rFonts w:ascii="Arial" w:hAnsi="Arial" w:cs="Arial"/>
        </w:rPr>
      </w:pPr>
    </w:p>
    <w:p w14:paraId="640FE2C9" w14:textId="77777777" w:rsidR="00464FF9" w:rsidRPr="008B0222" w:rsidRDefault="00000000">
      <w:pPr>
        <w:pStyle w:val="Heading2"/>
        <w:rPr>
          <w:rFonts w:ascii="Arial" w:hAnsi="Arial" w:cs="Arial"/>
        </w:rPr>
      </w:pPr>
      <w:bookmarkStart w:id="37" w:name="C++_If-else_Example"/>
      <w:bookmarkEnd w:id="37"/>
      <w:r w:rsidRPr="008B0222">
        <w:rPr>
          <w:rFonts w:ascii="Arial" w:hAnsi="Arial" w:cs="Arial"/>
          <w:spacing w:val="-9"/>
        </w:rPr>
        <w:t xml:space="preserve"> </w:t>
      </w:r>
      <w:r w:rsidRPr="008B0222">
        <w:rPr>
          <w:rFonts w:ascii="Arial" w:hAnsi="Arial" w:cs="Arial"/>
        </w:rPr>
        <w:t>If-else</w:t>
      </w:r>
      <w:r w:rsidRPr="008B0222">
        <w:rPr>
          <w:rFonts w:ascii="Arial" w:hAnsi="Arial" w:cs="Arial"/>
          <w:spacing w:val="-7"/>
        </w:rPr>
        <w:t xml:space="preserve"> </w:t>
      </w:r>
      <w:r w:rsidRPr="008B0222">
        <w:rPr>
          <w:rFonts w:ascii="Arial" w:hAnsi="Arial" w:cs="Arial"/>
          <w:spacing w:val="-2"/>
        </w:rPr>
        <w:t>Example</w:t>
      </w:r>
    </w:p>
    <w:p w14:paraId="507C134F" w14:textId="77777777" w:rsidR="00464FF9" w:rsidRPr="008B0222" w:rsidRDefault="00000000">
      <w:pPr>
        <w:pStyle w:val="BodyText"/>
        <w:spacing w:before="357" w:line="307" w:lineRule="auto"/>
        <w:ind w:left="2737" w:right="6195" w:hanging="144"/>
        <w:rPr>
          <w:rFonts w:ascii="Arial" w:hAnsi="Arial" w:cs="Arial"/>
        </w:rPr>
      </w:pPr>
      <w:r w:rsidRPr="008B0222">
        <w:rPr>
          <w:rFonts w:ascii="Arial" w:hAnsi="Arial" w:cs="Arial"/>
        </w:rPr>
        <w:t>#include</w:t>
      </w:r>
      <w:r w:rsidRPr="008B0222">
        <w:rPr>
          <w:rFonts w:ascii="Arial" w:hAnsi="Arial" w:cs="Arial"/>
          <w:spacing w:val="-18"/>
        </w:rPr>
        <w:t xml:space="preserve"> </w:t>
      </w:r>
      <w:r w:rsidRPr="008B0222">
        <w:rPr>
          <w:rFonts w:ascii="Arial" w:hAnsi="Arial" w:cs="Arial"/>
        </w:rPr>
        <w:t>&lt;</w:t>
      </w:r>
      <w:proofErr w:type="spellStart"/>
      <w:r w:rsidRPr="008B0222">
        <w:rPr>
          <w:rFonts w:ascii="Arial" w:hAnsi="Arial" w:cs="Arial"/>
        </w:rPr>
        <w:t>iostream.h</w:t>
      </w:r>
      <w:proofErr w:type="spellEnd"/>
      <w:r w:rsidRPr="008B0222">
        <w:rPr>
          <w:rFonts w:ascii="Arial" w:hAnsi="Arial" w:cs="Arial"/>
        </w:rPr>
        <w:t>&gt; void main () {</w:t>
      </w:r>
    </w:p>
    <w:p w14:paraId="42FD92D1" w14:textId="77777777" w:rsidR="00464FF9" w:rsidRPr="008B0222" w:rsidRDefault="00000000">
      <w:pPr>
        <w:spacing w:before="7"/>
        <w:ind w:left="2809"/>
        <w:rPr>
          <w:rFonts w:ascii="Arial" w:hAnsi="Arial" w:cs="Arial"/>
          <w:sz w:val="20"/>
        </w:rPr>
      </w:pPr>
      <w:r w:rsidRPr="008B0222">
        <w:rPr>
          <w:rFonts w:ascii="Arial" w:hAnsi="Arial" w:cs="Arial"/>
          <w:b/>
          <w:sz w:val="20"/>
        </w:rPr>
        <w:t>int</w:t>
      </w:r>
      <w:r w:rsidRPr="008B0222">
        <w:rPr>
          <w:rFonts w:ascii="Arial" w:hAnsi="Arial" w:cs="Arial"/>
          <w:b/>
          <w:spacing w:val="-4"/>
          <w:sz w:val="20"/>
        </w:rPr>
        <w:t xml:space="preserve"> </w:t>
      </w:r>
      <w:r w:rsidRPr="008B0222">
        <w:rPr>
          <w:rFonts w:ascii="Arial" w:hAnsi="Arial" w:cs="Arial"/>
          <w:sz w:val="20"/>
        </w:rPr>
        <w:t>num</w:t>
      </w:r>
      <w:r w:rsidRPr="008B0222">
        <w:rPr>
          <w:rFonts w:ascii="Arial" w:hAnsi="Arial" w:cs="Arial"/>
          <w:spacing w:val="-4"/>
          <w:sz w:val="20"/>
        </w:rPr>
        <w:t xml:space="preserve"> </w:t>
      </w:r>
      <w:r w:rsidRPr="008B0222">
        <w:rPr>
          <w:rFonts w:ascii="Arial" w:hAnsi="Arial" w:cs="Arial"/>
          <w:sz w:val="20"/>
        </w:rPr>
        <w:t>=</w:t>
      </w:r>
      <w:r w:rsidRPr="008B0222">
        <w:rPr>
          <w:rFonts w:ascii="Arial" w:hAnsi="Arial" w:cs="Arial"/>
          <w:spacing w:val="-1"/>
          <w:sz w:val="20"/>
        </w:rPr>
        <w:t xml:space="preserve"> </w:t>
      </w:r>
      <w:r w:rsidRPr="008B0222">
        <w:rPr>
          <w:rFonts w:ascii="Arial" w:hAnsi="Arial" w:cs="Arial"/>
          <w:spacing w:val="-5"/>
          <w:sz w:val="20"/>
        </w:rPr>
        <w:t>11;</w:t>
      </w:r>
    </w:p>
    <w:p w14:paraId="14F642F5" w14:textId="77777777" w:rsidR="00464FF9" w:rsidRPr="008B0222" w:rsidRDefault="00000000">
      <w:pPr>
        <w:pStyle w:val="BodyText"/>
        <w:spacing w:before="69"/>
        <w:ind w:left="3443"/>
        <w:rPr>
          <w:rFonts w:ascii="Arial" w:hAnsi="Arial" w:cs="Arial"/>
        </w:rPr>
      </w:pPr>
      <w:r w:rsidRPr="008B0222">
        <w:rPr>
          <w:rFonts w:ascii="Arial" w:hAnsi="Arial" w:cs="Arial"/>
          <w:b/>
        </w:rPr>
        <w:t>if</w:t>
      </w:r>
      <w:r w:rsidRPr="008B0222">
        <w:rPr>
          <w:rFonts w:ascii="Arial" w:hAnsi="Arial" w:cs="Arial"/>
          <w:b/>
          <w:spacing w:val="-3"/>
        </w:rPr>
        <w:t xml:space="preserve"> </w:t>
      </w:r>
      <w:r w:rsidRPr="008B0222">
        <w:rPr>
          <w:rFonts w:ascii="Arial" w:hAnsi="Arial" w:cs="Arial"/>
        </w:rPr>
        <w:t>(num</w:t>
      </w:r>
      <w:r w:rsidRPr="008B0222">
        <w:rPr>
          <w:rFonts w:ascii="Arial" w:hAnsi="Arial" w:cs="Arial"/>
          <w:spacing w:val="1"/>
        </w:rPr>
        <w:t xml:space="preserve"> </w:t>
      </w:r>
      <w:r w:rsidRPr="008B0222">
        <w:rPr>
          <w:rFonts w:ascii="Arial" w:hAnsi="Arial" w:cs="Arial"/>
        </w:rPr>
        <w:t>%</w:t>
      </w:r>
      <w:r w:rsidRPr="008B0222">
        <w:rPr>
          <w:rFonts w:ascii="Arial" w:hAnsi="Arial" w:cs="Arial"/>
          <w:spacing w:val="-7"/>
        </w:rPr>
        <w:t xml:space="preserve"> </w:t>
      </w:r>
      <w:r w:rsidRPr="008B0222">
        <w:rPr>
          <w:rFonts w:ascii="Arial" w:hAnsi="Arial" w:cs="Arial"/>
        </w:rPr>
        <w:t>2</w:t>
      </w:r>
      <w:r w:rsidRPr="008B0222">
        <w:rPr>
          <w:rFonts w:ascii="Arial" w:hAnsi="Arial" w:cs="Arial"/>
          <w:spacing w:val="1"/>
        </w:rPr>
        <w:t xml:space="preserve"> </w:t>
      </w:r>
      <w:r w:rsidRPr="008B0222">
        <w:rPr>
          <w:rFonts w:ascii="Arial" w:hAnsi="Arial" w:cs="Arial"/>
        </w:rPr>
        <w:t>==</w:t>
      </w:r>
      <w:r w:rsidRPr="008B0222">
        <w:rPr>
          <w:rFonts w:ascii="Arial" w:hAnsi="Arial" w:cs="Arial"/>
          <w:spacing w:val="-7"/>
        </w:rPr>
        <w:t xml:space="preserve"> </w:t>
      </w:r>
      <w:r w:rsidRPr="008B0222">
        <w:rPr>
          <w:rFonts w:ascii="Arial" w:hAnsi="Arial" w:cs="Arial"/>
          <w:spacing w:val="-5"/>
        </w:rPr>
        <w:t>0)</w:t>
      </w:r>
    </w:p>
    <w:p w14:paraId="46735B1D" w14:textId="77777777" w:rsidR="00464FF9" w:rsidRPr="008B0222" w:rsidRDefault="00000000">
      <w:pPr>
        <w:spacing w:before="74"/>
        <w:ind w:left="3438"/>
        <w:rPr>
          <w:rFonts w:ascii="Arial" w:hAnsi="Arial" w:cs="Arial"/>
          <w:sz w:val="20"/>
        </w:rPr>
      </w:pPr>
      <w:r w:rsidRPr="008B0222">
        <w:rPr>
          <w:rFonts w:ascii="Arial" w:hAnsi="Arial" w:cs="Arial"/>
          <w:spacing w:val="-10"/>
          <w:sz w:val="20"/>
        </w:rPr>
        <w:t>{</w:t>
      </w:r>
    </w:p>
    <w:p w14:paraId="527B4485" w14:textId="77777777" w:rsidR="00464FF9" w:rsidRPr="008B0222" w:rsidRDefault="00000000">
      <w:pPr>
        <w:pStyle w:val="BodyText"/>
        <w:spacing w:before="74"/>
        <w:ind w:left="3721"/>
        <w:rPr>
          <w:rFonts w:ascii="Arial" w:hAnsi="Arial" w:cs="Arial"/>
        </w:rPr>
      </w:pPr>
      <w:proofErr w:type="spellStart"/>
      <w:r w:rsidRPr="008B0222">
        <w:rPr>
          <w:rFonts w:ascii="Arial" w:hAnsi="Arial" w:cs="Arial"/>
        </w:rPr>
        <w:t>cout</w:t>
      </w:r>
      <w:proofErr w:type="spellEnd"/>
      <w:r w:rsidRPr="008B0222">
        <w:rPr>
          <w:rFonts w:ascii="Arial" w:hAnsi="Arial" w:cs="Arial"/>
        </w:rPr>
        <w:t>&lt;&lt;"It</w:t>
      </w:r>
      <w:r w:rsidRPr="008B0222">
        <w:rPr>
          <w:rFonts w:ascii="Arial" w:hAnsi="Arial" w:cs="Arial"/>
          <w:spacing w:val="-8"/>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rPr>
        <w:t>even</w:t>
      </w:r>
      <w:r w:rsidRPr="008B0222">
        <w:rPr>
          <w:rFonts w:ascii="Arial" w:hAnsi="Arial" w:cs="Arial"/>
          <w:spacing w:val="-7"/>
        </w:rPr>
        <w:t xml:space="preserve"> </w:t>
      </w:r>
      <w:r w:rsidRPr="008B0222">
        <w:rPr>
          <w:rFonts w:ascii="Arial" w:hAnsi="Arial" w:cs="Arial"/>
          <w:spacing w:val="-2"/>
        </w:rPr>
        <w:t>number";</w:t>
      </w:r>
    </w:p>
    <w:p w14:paraId="5E008C1D" w14:textId="77777777" w:rsidR="00464FF9" w:rsidRPr="008B0222" w:rsidRDefault="00000000">
      <w:pPr>
        <w:spacing w:before="69"/>
        <w:ind w:left="3438"/>
        <w:rPr>
          <w:rFonts w:ascii="Arial" w:hAnsi="Arial" w:cs="Arial"/>
          <w:sz w:val="20"/>
        </w:rPr>
      </w:pPr>
      <w:r w:rsidRPr="008B0222">
        <w:rPr>
          <w:rFonts w:ascii="Arial" w:hAnsi="Arial" w:cs="Arial"/>
          <w:spacing w:val="-10"/>
          <w:sz w:val="20"/>
        </w:rPr>
        <w:t>}</w:t>
      </w:r>
    </w:p>
    <w:p w14:paraId="560C20A8" w14:textId="77777777" w:rsidR="00464FF9" w:rsidRPr="008B0222" w:rsidRDefault="00000000">
      <w:pPr>
        <w:pStyle w:val="Heading5"/>
        <w:spacing w:before="73"/>
        <w:ind w:left="3438"/>
        <w:rPr>
          <w:rFonts w:ascii="Arial" w:hAnsi="Arial" w:cs="Arial"/>
        </w:rPr>
      </w:pPr>
      <w:r w:rsidRPr="008B0222">
        <w:rPr>
          <w:rFonts w:ascii="Arial" w:hAnsi="Arial" w:cs="Arial"/>
          <w:spacing w:val="-4"/>
        </w:rPr>
        <w:t>else</w:t>
      </w:r>
    </w:p>
    <w:p w14:paraId="2A4DAAFE" w14:textId="77777777" w:rsidR="00464FF9" w:rsidRPr="008B0222" w:rsidRDefault="00000000">
      <w:pPr>
        <w:spacing w:before="75"/>
        <w:ind w:left="3438"/>
        <w:rPr>
          <w:rFonts w:ascii="Arial" w:hAnsi="Arial" w:cs="Arial"/>
          <w:sz w:val="20"/>
        </w:rPr>
      </w:pPr>
      <w:r w:rsidRPr="008B0222">
        <w:rPr>
          <w:rFonts w:ascii="Arial" w:hAnsi="Arial" w:cs="Arial"/>
          <w:spacing w:val="-10"/>
          <w:sz w:val="20"/>
        </w:rPr>
        <w:t>{</w:t>
      </w:r>
    </w:p>
    <w:p w14:paraId="00A5A393" w14:textId="77777777" w:rsidR="00464FF9" w:rsidRPr="008B0222" w:rsidRDefault="00000000">
      <w:pPr>
        <w:pStyle w:val="BodyText"/>
        <w:spacing w:before="68"/>
        <w:ind w:left="3721"/>
        <w:rPr>
          <w:rFonts w:ascii="Arial" w:hAnsi="Arial" w:cs="Arial"/>
        </w:rPr>
      </w:pPr>
      <w:proofErr w:type="spellStart"/>
      <w:r w:rsidRPr="008B0222">
        <w:rPr>
          <w:rFonts w:ascii="Arial" w:hAnsi="Arial" w:cs="Arial"/>
        </w:rPr>
        <w:t>cout</w:t>
      </w:r>
      <w:proofErr w:type="spellEnd"/>
      <w:r w:rsidRPr="008B0222">
        <w:rPr>
          <w:rFonts w:ascii="Arial" w:hAnsi="Arial" w:cs="Arial"/>
        </w:rPr>
        <w:t>&lt;&lt;"It</w:t>
      </w:r>
      <w:r w:rsidRPr="008B0222">
        <w:rPr>
          <w:rFonts w:ascii="Arial" w:hAnsi="Arial" w:cs="Arial"/>
          <w:spacing w:val="-7"/>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odd</w:t>
      </w:r>
      <w:r w:rsidRPr="008B0222">
        <w:rPr>
          <w:rFonts w:ascii="Arial" w:hAnsi="Arial" w:cs="Arial"/>
          <w:spacing w:val="-8"/>
        </w:rPr>
        <w:t xml:space="preserve"> </w:t>
      </w:r>
      <w:r w:rsidRPr="008B0222">
        <w:rPr>
          <w:rFonts w:ascii="Arial" w:hAnsi="Arial" w:cs="Arial"/>
          <w:spacing w:val="-2"/>
        </w:rPr>
        <w:t>number";</w:t>
      </w:r>
    </w:p>
    <w:p w14:paraId="6D80F4F3" w14:textId="77777777" w:rsidR="00464FF9" w:rsidRPr="008B0222" w:rsidRDefault="00000000">
      <w:pPr>
        <w:spacing w:before="74"/>
        <w:ind w:left="3438"/>
        <w:rPr>
          <w:rFonts w:ascii="Arial" w:hAnsi="Arial" w:cs="Arial"/>
          <w:sz w:val="20"/>
        </w:rPr>
      </w:pPr>
      <w:r w:rsidRPr="008B0222">
        <w:rPr>
          <w:rFonts w:ascii="Arial" w:hAnsi="Arial" w:cs="Arial"/>
          <w:spacing w:val="-10"/>
          <w:sz w:val="20"/>
        </w:rPr>
        <w:t>}</w:t>
      </w:r>
    </w:p>
    <w:p w14:paraId="0741F11D" w14:textId="77777777" w:rsidR="00464FF9" w:rsidRPr="008B0222" w:rsidRDefault="00000000">
      <w:pPr>
        <w:spacing w:before="69"/>
        <w:ind w:left="2809"/>
        <w:rPr>
          <w:rFonts w:ascii="Arial" w:hAnsi="Arial" w:cs="Arial"/>
          <w:sz w:val="20"/>
        </w:rPr>
      </w:pPr>
      <w:r w:rsidRPr="008B0222">
        <w:rPr>
          <w:rFonts w:ascii="Arial" w:hAnsi="Arial" w:cs="Arial"/>
          <w:b/>
          <w:sz w:val="20"/>
        </w:rPr>
        <w:t>return</w:t>
      </w:r>
      <w:r w:rsidRPr="008B0222">
        <w:rPr>
          <w:rFonts w:ascii="Arial" w:hAnsi="Arial" w:cs="Arial"/>
          <w:b/>
          <w:spacing w:val="-13"/>
          <w:sz w:val="20"/>
        </w:rPr>
        <w:t xml:space="preserve"> </w:t>
      </w:r>
      <w:r w:rsidRPr="008B0222">
        <w:rPr>
          <w:rFonts w:ascii="Arial" w:hAnsi="Arial" w:cs="Arial"/>
          <w:spacing w:val="-5"/>
          <w:sz w:val="20"/>
        </w:rPr>
        <w:t>0;</w:t>
      </w:r>
    </w:p>
    <w:p w14:paraId="07CB94AB" w14:textId="77777777" w:rsidR="00464FF9" w:rsidRPr="008B0222" w:rsidRDefault="00000000">
      <w:pPr>
        <w:spacing w:before="74"/>
        <w:ind w:left="2593"/>
        <w:rPr>
          <w:rFonts w:ascii="Arial" w:hAnsi="Arial" w:cs="Arial"/>
          <w:sz w:val="20"/>
        </w:rPr>
      </w:pPr>
      <w:r w:rsidRPr="008B0222">
        <w:rPr>
          <w:rFonts w:ascii="Arial" w:hAnsi="Arial" w:cs="Arial"/>
          <w:spacing w:val="-10"/>
          <w:sz w:val="20"/>
        </w:rPr>
        <w:t>}</w:t>
      </w:r>
    </w:p>
    <w:p w14:paraId="28132144" w14:textId="77777777" w:rsidR="00464FF9" w:rsidRPr="008B0222" w:rsidRDefault="00000000">
      <w:pPr>
        <w:spacing w:before="279"/>
        <w:ind w:left="1873"/>
        <w:rPr>
          <w:rFonts w:ascii="Arial" w:hAnsi="Arial" w:cs="Arial"/>
          <w:b/>
          <w:sz w:val="24"/>
        </w:rPr>
      </w:pPr>
      <w:r w:rsidRPr="008B0222">
        <w:rPr>
          <w:rFonts w:ascii="Arial" w:hAnsi="Arial" w:cs="Arial"/>
          <w:b/>
          <w:spacing w:val="-2"/>
          <w:sz w:val="24"/>
        </w:rPr>
        <w:t>Output:</w:t>
      </w:r>
    </w:p>
    <w:p w14:paraId="00EFE993" w14:textId="77777777" w:rsidR="00464FF9" w:rsidRPr="008B0222" w:rsidRDefault="00464FF9">
      <w:pPr>
        <w:rPr>
          <w:rFonts w:ascii="Arial" w:hAnsi="Arial" w:cs="Arial"/>
          <w:b/>
          <w:sz w:val="24"/>
        </w:rPr>
      </w:pPr>
    </w:p>
    <w:p w14:paraId="0EE064E7" w14:textId="77777777" w:rsidR="00464FF9" w:rsidRPr="008B0222" w:rsidRDefault="00000000">
      <w:pPr>
        <w:pStyle w:val="BodyText"/>
        <w:tabs>
          <w:tab w:val="left" w:pos="11265"/>
        </w:tabs>
        <w:spacing w:before="91"/>
        <w:ind w:left="1873"/>
        <w:rPr>
          <w:rFonts w:ascii="Arial" w:hAnsi="Arial" w:cs="Arial"/>
        </w:rPr>
      </w:pPr>
      <w:r w:rsidRPr="008B0222">
        <w:rPr>
          <w:rFonts w:ascii="Arial" w:hAnsi="Arial" w:cs="Arial"/>
          <w:color w:val="000000"/>
          <w:shd w:val="clear" w:color="auto" w:fill="F8FAF8"/>
        </w:rPr>
        <w:t>It</w:t>
      </w:r>
      <w:r w:rsidRPr="008B0222">
        <w:rPr>
          <w:rFonts w:ascii="Arial" w:hAnsi="Arial" w:cs="Arial"/>
          <w:color w:val="000000"/>
          <w:spacing w:val="-3"/>
          <w:shd w:val="clear" w:color="auto" w:fill="F8FAF8"/>
        </w:rPr>
        <w:t xml:space="preserve"> </w:t>
      </w:r>
      <w:r w:rsidRPr="008B0222">
        <w:rPr>
          <w:rFonts w:ascii="Arial" w:hAnsi="Arial" w:cs="Arial"/>
          <w:color w:val="000000"/>
          <w:shd w:val="clear" w:color="auto" w:fill="F8FAF8"/>
        </w:rPr>
        <w:t>is</w:t>
      </w:r>
      <w:r w:rsidRPr="008B0222">
        <w:rPr>
          <w:rFonts w:ascii="Arial" w:hAnsi="Arial" w:cs="Arial"/>
          <w:color w:val="000000"/>
          <w:spacing w:val="-2"/>
          <w:shd w:val="clear" w:color="auto" w:fill="F8FAF8"/>
        </w:rPr>
        <w:t xml:space="preserve"> </w:t>
      </w:r>
      <w:r w:rsidRPr="008B0222">
        <w:rPr>
          <w:rFonts w:ascii="Arial" w:hAnsi="Arial" w:cs="Arial"/>
          <w:color w:val="000000"/>
          <w:shd w:val="clear" w:color="auto" w:fill="F8FAF8"/>
        </w:rPr>
        <w:t>odd</w:t>
      </w:r>
      <w:r w:rsidRPr="008B0222">
        <w:rPr>
          <w:rFonts w:ascii="Arial" w:hAnsi="Arial" w:cs="Arial"/>
          <w:color w:val="000000"/>
          <w:spacing w:val="-2"/>
          <w:shd w:val="clear" w:color="auto" w:fill="F8FAF8"/>
        </w:rPr>
        <w:t xml:space="preserve"> number</w:t>
      </w:r>
      <w:r w:rsidRPr="008B0222">
        <w:rPr>
          <w:rFonts w:ascii="Arial" w:hAnsi="Arial" w:cs="Arial"/>
          <w:color w:val="000000"/>
          <w:shd w:val="clear" w:color="auto" w:fill="F8FAF8"/>
        </w:rPr>
        <w:tab/>
      </w:r>
    </w:p>
    <w:p w14:paraId="518BA3BF" w14:textId="77777777" w:rsidR="00464FF9" w:rsidRPr="008B0222" w:rsidRDefault="00464FF9">
      <w:pPr>
        <w:pStyle w:val="BodyText"/>
        <w:spacing w:before="53"/>
        <w:rPr>
          <w:rFonts w:ascii="Arial" w:hAnsi="Arial" w:cs="Arial"/>
        </w:rPr>
      </w:pPr>
    </w:p>
    <w:p w14:paraId="7515B3B5" w14:textId="77777777" w:rsidR="00464FF9" w:rsidRPr="008B0222" w:rsidRDefault="00000000">
      <w:pPr>
        <w:pStyle w:val="Heading2"/>
        <w:rPr>
          <w:rFonts w:ascii="Arial" w:hAnsi="Arial" w:cs="Arial"/>
        </w:rPr>
      </w:pPr>
      <w:bookmarkStart w:id="38" w:name="C++_If-else_Example:_with_input_from_use"/>
      <w:bookmarkEnd w:id="38"/>
      <w:r w:rsidRPr="008B0222">
        <w:rPr>
          <w:rFonts w:ascii="Arial" w:hAnsi="Arial" w:cs="Arial"/>
          <w:spacing w:val="-11"/>
        </w:rPr>
        <w:t xml:space="preserve"> </w:t>
      </w:r>
      <w:r w:rsidRPr="008B0222">
        <w:rPr>
          <w:rFonts w:ascii="Arial" w:hAnsi="Arial" w:cs="Arial"/>
        </w:rPr>
        <w:t>If-else</w:t>
      </w:r>
      <w:r w:rsidRPr="008B0222">
        <w:rPr>
          <w:rFonts w:ascii="Arial" w:hAnsi="Arial" w:cs="Arial"/>
          <w:spacing w:val="-10"/>
        </w:rPr>
        <w:t xml:space="preserve"> </w:t>
      </w:r>
      <w:r w:rsidRPr="008B0222">
        <w:rPr>
          <w:rFonts w:ascii="Arial" w:hAnsi="Arial" w:cs="Arial"/>
        </w:rPr>
        <w:t>Example:</w:t>
      </w:r>
      <w:r w:rsidRPr="008B0222">
        <w:rPr>
          <w:rFonts w:ascii="Arial" w:hAnsi="Arial" w:cs="Arial"/>
          <w:spacing w:val="-10"/>
        </w:rPr>
        <w:t xml:space="preserve"> </w:t>
      </w:r>
      <w:r w:rsidRPr="008B0222">
        <w:rPr>
          <w:rFonts w:ascii="Arial" w:hAnsi="Arial" w:cs="Arial"/>
        </w:rPr>
        <w:t>with</w:t>
      </w:r>
      <w:r w:rsidRPr="008B0222">
        <w:rPr>
          <w:rFonts w:ascii="Arial" w:hAnsi="Arial" w:cs="Arial"/>
          <w:spacing w:val="-14"/>
        </w:rPr>
        <w:t xml:space="preserve"> </w:t>
      </w:r>
      <w:r w:rsidRPr="008B0222">
        <w:rPr>
          <w:rFonts w:ascii="Arial" w:hAnsi="Arial" w:cs="Arial"/>
        </w:rPr>
        <w:t>input</w:t>
      </w:r>
      <w:r w:rsidRPr="008B0222">
        <w:rPr>
          <w:rFonts w:ascii="Arial" w:hAnsi="Arial" w:cs="Arial"/>
          <w:spacing w:val="-5"/>
        </w:rPr>
        <w:t xml:space="preserve"> </w:t>
      </w:r>
      <w:r w:rsidRPr="008B0222">
        <w:rPr>
          <w:rFonts w:ascii="Arial" w:hAnsi="Arial" w:cs="Arial"/>
        </w:rPr>
        <w:t>from</w:t>
      </w:r>
      <w:r w:rsidRPr="008B0222">
        <w:rPr>
          <w:rFonts w:ascii="Arial" w:hAnsi="Arial" w:cs="Arial"/>
          <w:spacing w:val="-12"/>
        </w:rPr>
        <w:t xml:space="preserve"> </w:t>
      </w:r>
      <w:r w:rsidRPr="008B0222">
        <w:rPr>
          <w:rFonts w:ascii="Arial" w:hAnsi="Arial" w:cs="Arial"/>
          <w:spacing w:val="-4"/>
        </w:rPr>
        <w:t>user</w:t>
      </w:r>
    </w:p>
    <w:p w14:paraId="5C9C1CB1" w14:textId="77777777" w:rsidR="00464FF9" w:rsidRPr="008B0222" w:rsidRDefault="00000000">
      <w:pPr>
        <w:pStyle w:val="BodyText"/>
        <w:spacing w:before="357"/>
        <w:ind w:left="2593"/>
        <w:rPr>
          <w:rFonts w:ascii="Arial" w:hAnsi="Arial" w:cs="Arial"/>
        </w:rPr>
      </w:pPr>
      <w:r w:rsidRPr="008B0222">
        <w:rPr>
          <w:rFonts w:ascii="Arial" w:hAnsi="Arial" w:cs="Arial"/>
        </w:rPr>
        <w:t>#include</w:t>
      </w:r>
      <w:r w:rsidRPr="008B0222">
        <w:rPr>
          <w:rFonts w:ascii="Arial" w:hAnsi="Arial" w:cs="Arial"/>
          <w:spacing w:val="-6"/>
        </w:rPr>
        <w:t xml:space="preserve"> </w:t>
      </w:r>
      <w:r w:rsidRPr="008B0222">
        <w:rPr>
          <w:rFonts w:ascii="Arial" w:hAnsi="Arial" w:cs="Arial"/>
          <w:spacing w:val="-2"/>
        </w:rPr>
        <w:t>&lt;</w:t>
      </w:r>
      <w:proofErr w:type="spellStart"/>
      <w:r w:rsidRPr="008B0222">
        <w:rPr>
          <w:rFonts w:ascii="Arial" w:hAnsi="Arial" w:cs="Arial"/>
          <w:spacing w:val="-2"/>
        </w:rPr>
        <w:t>iostream.h</w:t>
      </w:r>
      <w:proofErr w:type="spellEnd"/>
      <w:r w:rsidRPr="008B0222">
        <w:rPr>
          <w:rFonts w:ascii="Arial" w:hAnsi="Arial" w:cs="Arial"/>
          <w:spacing w:val="-2"/>
        </w:rPr>
        <w:t>&gt;</w:t>
      </w:r>
    </w:p>
    <w:p w14:paraId="6C05888A" w14:textId="77777777" w:rsidR="00464FF9" w:rsidRPr="008B0222" w:rsidRDefault="00000000">
      <w:pPr>
        <w:spacing w:before="69"/>
        <w:ind w:left="2593"/>
        <w:rPr>
          <w:rFonts w:ascii="Arial" w:hAnsi="Arial" w:cs="Arial"/>
          <w:sz w:val="20"/>
        </w:rPr>
      </w:pPr>
      <w:r w:rsidRPr="008B0222">
        <w:rPr>
          <w:rFonts w:ascii="Arial" w:hAnsi="Arial" w:cs="Arial"/>
          <w:b/>
          <w:sz w:val="20"/>
        </w:rPr>
        <w:t>void</w:t>
      </w:r>
      <w:r w:rsidRPr="008B0222">
        <w:rPr>
          <w:rFonts w:ascii="Arial" w:hAnsi="Arial" w:cs="Arial"/>
          <w:b/>
          <w:spacing w:val="-4"/>
          <w:sz w:val="20"/>
        </w:rPr>
        <w:t xml:space="preserve"> </w:t>
      </w:r>
      <w:r w:rsidRPr="008B0222">
        <w:rPr>
          <w:rFonts w:ascii="Arial" w:hAnsi="Arial" w:cs="Arial"/>
          <w:sz w:val="20"/>
        </w:rPr>
        <w:t>main ()</w:t>
      </w:r>
      <w:r w:rsidRPr="008B0222">
        <w:rPr>
          <w:rFonts w:ascii="Arial" w:hAnsi="Arial" w:cs="Arial"/>
          <w:spacing w:val="-6"/>
          <w:sz w:val="20"/>
        </w:rPr>
        <w:t xml:space="preserve"> </w:t>
      </w:r>
      <w:r w:rsidRPr="008B0222">
        <w:rPr>
          <w:rFonts w:ascii="Arial" w:hAnsi="Arial" w:cs="Arial"/>
          <w:spacing w:val="-10"/>
          <w:sz w:val="20"/>
        </w:rPr>
        <w:t>{</w:t>
      </w:r>
    </w:p>
    <w:p w14:paraId="2B5418F6" w14:textId="77777777" w:rsidR="00464FF9" w:rsidRPr="008B0222" w:rsidRDefault="00000000">
      <w:pPr>
        <w:spacing w:before="74"/>
        <w:ind w:left="2881"/>
        <w:rPr>
          <w:rFonts w:ascii="Arial" w:hAnsi="Arial" w:cs="Arial"/>
          <w:sz w:val="20"/>
        </w:rPr>
      </w:pPr>
      <w:r w:rsidRPr="008B0222">
        <w:rPr>
          <w:rFonts w:ascii="Arial" w:hAnsi="Arial" w:cs="Arial"/>
          <w:b/>
          <w:sz w:val="20"/>
        </w:rPr>
        <w:t>int</w:t>
      </w:r>
      <w:r w:rsidRPr="008B0222">
        <w:rPr>
          <w:rFonts w:ascii="Arial" w:hAnsi="Arial" w:cs="Arial"/>
          <w:b/>
          <w:spacing w:val="-9"/>
          <w:sz w:val="20"/>
        </w:rPr>
        <w:t xml:space="preserve"> </w:t>
      </w:r>
      <w:r w:rsidRPr="008B0222">
        <w:rPr>
          <w:rFonts w:ascii="Arial" w:hAnsi="Arial" w:cs="Arial"/>
          <w:spacing w:val="-4"/>
          <w:sz w:val="20"/>
        </w:rPr>
        <w:t>num;</w:t>
      </w:r>
    </w:p>
    <w:p w14:paraId="544E4E89" w14:textId="77777777" w:rsidR="00464FF9" w:rsidRPr="008B0222" w:rsidRDefault="00000000">
      <w:pPr>
        <w:pStyle w:val="BodyText"/>
        <w:spacing w:before="69" w:line="312" w:lineRule="auto"/>
        <w:ind w:left="2876" w:right="4855"/>
        <w:rPr>
          <w:rFonts w:ascii="Arial" w:hAnsi="Arial" w:cs="Arial"/>
        </w:rPr>
      </w:pPr>
      <w:proofErr w:type="spellStart"/>
      <w:r w:rsidRPr="008B0222">
        <w:rPr>
          <w:rFonts w:ascii="Arial" w:hAnsi="Arial" w:cs="Arial"/>
        </w:rPr>
        <w:t>cout</w:t>
      </w:r>
      <w:proofErr w:type="spellEnd"/>
      <w:r w:rsidRPr="008B0222">
        <w:rPr>
          <w:rFonts w:ascii="Arial" w:hAnsi="Arial" w:cs="Arial"/>
        </w:rPr>
        <w:t>&lt;&lt;"Enter</w:t>
      </w:r>
      <w:r w:rsidRPr="008B0222">
        <w:rPr>
          <w:rFonts w:ascii="Arial" w:hAnsi="Arial" w:cs="Arial"/>
          <w:spacing w:val="-10"/>
        </w:rPr>
        <w:t xml:space="preserve"> </w:t>
      </w:r>
      <w:r w:rsidRPr="008B0222">
        <w:rPr>
          <w:rFonts w:ascii="Arial" w:hAnsi="Arial" w:cs="Arial"/>
        </w:rPr>
        <w:t>a</w:t>
      </w:r>
      <w:r w:rsidRPr="008B0222">
        <w:rPr>
          <w:rFonts w:ascii="Arial" w:hAnsi="Arial" w:cs="Arial"/>
          <w:spacing w:val="-13"/>
        </w:rPr>
        <w:t xml:space="preserve"> </w:t>
      </w:r>
      <w:r w:rsidRPr="008B0222">
        <w:rPr>
          <w:rFonts w:ascii="Arial" w:hAnsi="Arial" w:cs="Arial"/>
        </w:rPr>
        <w:t>Number:</w:t>
      </w:r>
      <w:r w:rsidRPr="008B0222">
        <w:rPr>
          <w:rFonts w:ascii="Arial" w:hAnsi="Arial" w:cs="Arial"/>
          <w:spacing w:val="-11"/>
        </w:rPr>
        <w:t xml:space="preserve"> </w:t>
      </w:r>
      <w:r w:rsidRPr="008B0222">
        <w:rPr>
          <w:rFonts w:ascii="Arial" w:hAnsi="Arial" w:cs="Arial"/>
        </w:rPr>
        <w:t xml:space="preserve">"; </w:t>
      </w:r>
      <w:proofErr w:type="spellStart"/>
      <w:r w:rsidRPr="008B0222">
        <w:rPr>
          <w:rFonts w:ascii="Arial" w:hAnsi="Arial" w:cs="Arial"/>
          <w:spacing w:val="-2"/>
        </w:rPr>
        <w:t>cin</w:t>
      </w:r>
      <w:proofErr w:type="spellEnd"/>
      <w:r w:rsidRPr="008B0222">
        <w:rPr>
          <w:rFonts w:ascii="Arial" w:hAnsi="Arial" w:cs="Arial"/>
          <w:spacing w:val="-2"/>
        </w:rPr>
        <w:t>&gt;&gt;num;</w:t>
      </w:r>
    </w:p>
    <w:p w14:paraId="5B27CE4F" w14:textId="77777777" w:rsidR="00464FF9" w:rsidRPr="008B0222" w:rsidRDefault="00000000">
      <w:pPr>
        <w:pStyle w:val="BodyText"/>
        <w:spacing w:before="2"/>
        <w:ind w:left="3443"/>
        <w:rPr>
          <w:rFonts w:ascii="Arial" w:hAnsi="Arial" w:cs="Arial"/>
        </w:rPr>
      </w:pPr>
      <w:r w:rsidRPr="008B0222">
        <w:rPr>
          <w:rFonts w:ascii="Arial" w:hAnsi="Arial" w:cs="Arial"/>
          <w:b/>
        </w:rPr>
        <w:t>if</w:t>
      </w:r>
      <w:r w:rsidRPr="008B0222">
        <w:rPr>
          <w:rFonts w:ascii="Arial" w:hAnsi="Arial" w:cs="Arial"/>
          <w:b/>
          <w:spacing w:val="-3"/>
        </w:rPr>
        <w:t xml:space="preserve"> </w:t>
      </w:r>
      <w:r w:rsidRPr="008B0222">
        <w:rPr>
          <w:rFonts w:ascii="Arial" w:hAnsi="Arial" w:cs="Arial"/>
        </w:rPr>
        <w:t>(num</w:t>
      </w:r>
      <w:r w:rsidRPr="008B0222">
        <w:rPr>
          <w:rFonts w:ascii="Arial" w:hAnsi="Arial" w:cs="Arial"/>
          <w:spacing w:val="1"/>
        </w:rPr>
        <w:t xml:space="preserve"> </w:t>
      </w:r>
      <w:r w:rsidRPr="008B0222">
        <w:rPr>
          <w:rFonts w:ascii="Arial" w:hAnsi="Arial" w:cs="Arial"/>
        </w:rPr>
        <w:t>%</w:t>
      </w:r>
      <w:r w:rsidRPr="008B0222">
        <w:rPr>
          <w:rFonts w:ascii="Arial" w:hAnsi="Arial" w:cs="Arial"/>
          <w:spacing w:val="-7"/>
        </w:rPr>
        <w:t xml:space="preserve"> </w:t>
      </w:r>
      <w:r w:rsidRPr="008B0222">
        <w:rPr>
          <w:rFonts w:ascii="Arial" w:hAnsi="Arial" w:cs="Arial"/>
        </w:rPr>
        <w:t>2</w:t>
      </w:r>
      <w:r w:rsidRPr="008B0222">
        <w:rPr>
          <w:rFonts w:ascii="Arial" w:hAnsi="Arial" w:cs="Arial"/>
          <w:spacing w:val="1"/>
        </w:rPr>
        <w:t xml:space="preserve"> </w:t>
      </w:r>
      <w:r w:rsidRPr="008B0222">
        <w:rPr>
          <w:rFonts w:ascii="Arial" w:hAnsi="Arial" w:cs="Arial"/>
        </w:rPr>
        <w:t>==</w:t>
      </w:r>
      <w:r w:rsidRPr="008B0222">
        <w:rPr>
          <w:rFonts w:ascii="Arial" w:hAnsi="Arial" w:cs="Arial"/>
          <w:spacing w:val="-7"/>
        </w:rPr>
        <w:t xml:space="preserve"> </w:t>
      </w:r>
      <w:r w:rsidRPr="008B0222">
        <w:rPr>
          <w:rFonts w:ascii="Arial" w:hAnsi="Arial" w:cs="Arial"/>
          <w:spacing w:val="-5"/>
        </w:rPr>
        <w:t>0)</w:t>
      </w:r>
    </w:p>
    <w:p w14:paraId="2122A629" w14:textId="77777777" w:rsidR="00464FF9" w:rsidRPr="008B0222" w:rsidRDefault="00000000">
      <w:pPr>
        <w:spacing w:before="69"/>
        <w:ind w:left="3438"/>
        <w:rPr>
          <w:rFonts w:ascii="Arial" w:hAnsi="Arial" w:cs="Arial"/>
          <w:sz w:val="20"/>
        </w:rPr>
      </w:pPr>
      <w:r w:rsidRPr="008B0222">
        <w:rPr>
          <w:rFonts w:ascii="Arial" w:hAnsi="Arial" w:cs="Arial"/>
          <w:spacing w:val="-10"/>
          <w:sz w:val="20"/>
        </w:rPr>
        <w:t>{</w:t>
      </w:r>
    </w:p>
    <w:p w14:paraId="494D373B" w14:textId="77777777" w:rsidR="00464FF9" w:rsidRPr="008B0222" w:rsidRDefault="00000000">
      <w:pPr>
        <w:pStyle w:val="BodyText"/>
        <w:spacing w:before="74"/>
        <w:ind w:left="3721"/>
        <w:rPr>
          <w:rFonts w:ascii="Arial" w:hAnsi="Arial" w:cs="Arial"/>
        </w:rPr>
      </w:pPr>
      <w:proofErr w:type="spellStart"/>
      <w:r w:rsidRPr="008B0222">
        <w:rPr>
          <w:rFonts w:ascii="Arial" w:hAnsi="Arial" w:cs="Arial"/>
        </w:rPr>
        <w:t>cout</w:t>
      </w:r>
      <w:proofErr w:type="spellEnd"/>
      <w:r w:rsidRPr="008B0222">
        <w:rPr>
          <w:rFonts w:ascii="Arial" w:hAnsi="Arial" w:cs="Arial"/>
        </w:rPr>
        <w:t>&lt;&lt;"It</w:t>
      </w:r>
      <w:r w:rsidRPr="008B0222">
        <w:rPr>
          <w:rFonts w:ascii="Arial" w:hAnsi="Arial" w:cs="Arial"/>
          <w:spacing w:val="-8"/>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rPr>
        <w:t>even</w:t>
      </w:r>
      <w:r w:rsidRPr="008B0222">
        <w:rPr>
          <w:rFonts w:ascii="Arial" w:hAnsi="Arial" w:cs="Arial"/>
          <w:spacing w:val="-7"/>
        </w:rPr>
        <w:t xml:space="preserve"> </w:t>
      </w:r>
      <w:r w:rsidRPr="008B0222">
        <w:rPr>
          <w:rFonts w:ascii="Arial" w:hAnsi="Arial" w:cs="Arial"/>
          <w:spacing w:val="-2"/>
        </w:rPr>
        <w:t>number"&lt;&lt;</w:t>
      </w:r>
      <w:proofErr w:type="spellStart"/>
      <w:r w:rsidRPr="008B0222">
        <w:rPr>
          <w:rFonts w:ascii="Arial" w:hAnsi="Arial" w:cs="Arial"/>
          <w:spacing w:val="-2"/>
        </w:rPr>
        <w:t>endl</w:t>
      </w:r>
      <w:proofErr w:type="spellEnd"/>
      <w:r w:rsidRPr="008B0222">
        <w:rPr>
          <w:rFonts w:ascii="Arial" w:hAnsi="Arial" w:cs="Arial"/>
          <w:spacing w:val="-2"/>
        </w:rPr>
        <w:t>;</w:t>
      </w:r>
    </w:p>
    <w:p w14:paraId="324C9F16" w14:textId="77777777" w:rsidR="00464FF9" w:rsidRPr="008B0222" w:rsidRDefault="00000000">
      <w:pPr>
        <w:spacing w:before="73"/>
        <w:ind w:left="3438"/>
        <w:rPr>
          <w:rFonts w:ascii="Arial" w:hAnsi="Arial" w:cs="Arial"/>
          <w:sz w:val="20"/>
        </w:rPr>
      </w:pPr>
      <w:r w:rsidRPr="008B0222">
        <w:rPr>
          <w:rFonts w:ascii="Arial" w:hAnsi="Arial" w:cs="Arial"/>
          <w:spacing w:val="-10"/>
          <w:sz w:val="20"/>
        </w:rPr>
        <w:lastRenderedPageBreak/>
        <w:t>}</w:t>
      </w:r>
    </w:p>
    <w:p w14:paraId="407FE1DD" w14:textId="77777777" w:rsidR="00464FF9" w:rsidRPr="008B0222" w:rsidRDefault="00000000">
      <w:pPr>
        <w:pStyle w:val="Heading5"/>
        <w:spacing w:before="69"/>
        <w:ind w:left="3438"/>
        <w:rPr>
          <w:rFonts w:ascii="Arial" w:hAnsi="Arial" w:cs="Arial"/>
        </w:rPr>
      </w:pPr>
      <w:r w:rsidRPr="008B0222">
        <w:rPr>
          <w:rFonts w:ascii="Arial" w:hAnsi="Arial" w:cs="Arial"/>
          <w:spacing w:val="-4"/>
        </w:rPr>
        <w:t>else</w:t>
      </w:r>
    </w:p>
    <w:p w14:paraId="0508B115" w14:textId="77777777" w:rsidR="00464FF9" w:rsidRPr="008B0222" w:rsidRDefault="00000000">
      <w:pPr>
        <w:spacing w:before="74"/>
        <w:ind w:left="3438"/>
        <w:rPr>
          <w:rFonts w:ascii="Arial" w:hAnsi="Arial" w:cs="Arial"/>
          <w:sz w:val="20"/>
        </w:rPr>
      </w:pPr>
      <w:r w:rsidRPr="008B0222">
        <w:rPr>
          <w:rFonts w:ascii="Arial" w:hAnsi="Arial" w:cs="Arial"/>
          <w:spacing w:val="-10"/>
          <w:sz w:val="20"/>
        </w:rPr>
        <w:t>{</w:t>
      </w:r>
    </w:p>
    <w:p w14:paraId="397E2548" w14:textId="77777777" w:rsidR="00464FF9" w:rsidRPr="008B0222" w:rsidRDefault="00000000">
      <w:pPr>
        <w:pStyle w:val="BodyText"/>
        <w:spacing w:before="69"/>
        <w:ind w:left="3721"/>
        <w:rPr>
          <w:rFonts w:ascii="Arial" w:hAnsi="Arial" w:cs="Arial"/>
        </w:rPr>
      </w:pPr>
      <w:proofErr w:type="spellStart"/>
      <w:r w:rsidRPr="008B0222">
        <w:rPr>
          <w:rFonts w:ascii="Arial" w:hAnsi="Arial" w:cs="Arial"/>
        </w:rPr>
        <w:t>cout</w:t>
      </w:r>
      <w:proofErr w:type="spellEnd"/>
      <w:r w:rsidRPr="008B0222">
        <w:rPr>
          <w:rFonts w:ascii="Arial" w:hAnsi="Arial" w:cs="Arial"/>
        </w:rPr>
        <w:t>&lt;&lt;"It</w:t>
      </w:r>
      <w:r w:rsidRPr="008B0222">
        <w:rPr>
          <w:rFonts w:ascii="Arial" w:hAnsi="Arial" w:cs="Arial"/>
          <w:spacing w:val="-7"/>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odd</w:t>
      </w:r>
      <w:r w:rsidRPr="008B0222">
        <w:rPr>
          <w:rFonts w:ascii="Arial" w:hAnsi="Arial" w:cs="Arial"/>
          <w:spacing w:val="-8"/>
        </w:rPr>
        <w:t xml:space="preserve"> </w:t>
      </w:r>
      <w:r w:rsidRPr="008B0222">
        <w:rPr>
          <w:rFonts w:ascii="Arial" w:hAnsi="Arial" w:cs="Arial"/>
          <w:spacing w:val="-2"/>
        </w:rPr>
        <w:t>number"&lt;&lt;</w:t>
      </w:r>
      <w:proofErr w:type="spellStart"/>
      <w:r w:rsidRPr="008B0222">
        <w:rPr>
          <w:rFonts w:ascii="Arial" w:hAnsi="Arial" w:cs="Arial"/>
          <w:spacing w:val="-2"/>
        </w:rPr>
        <w:t>endl</w:t>
      </w:r>
      <w:proofErr w:type="spellEnd"/>
      <w:r w:rsidRPr="008B0222">
        <w:rPr>
          <w:rFonts w:ascii="Arial" w:hAnsi="Arial" w:cs="Arial"/>
          <w:spacing w:val="-2"/>
        </w:rPr>
        <w:t>;</w:t>
      </w:r>
    </w:p>
    <w:p w14:paraId="37690CE7" w14:textId="77777777" w:rsidR="00464FF9" w:rsidRPr="008B0222" w:rsidRDefault="00000000">
      <w:pPr>
        <w:spacing w:before="74"/>
        <w:ind w:left="3438"/>
        <w:rPr>
          <w:rFonts w:ascii="Arial" w:hAnsi="Arial" w:cs="Arial"/>
          <w:sz w:val="20"/>
        </w:rPr>
      </w:pPr>
      <w:r w:rsidRPr="008B0222">
        <w:rPr>
          <w:rFonts w:ascii="Arial" w:hAnsi="Arial" w:cs="Arial"/>
          <w:spacing w:val="-10"/>
          <w:sz w:val="20"/>
        </w:rPr>
        <w:t>}</w:t>
      </w:r>
    </w:p>
    <w:p w14:paraId="5420DA46" w14:textId="77777777" w:rsidR="00464FF9" w:rsidRPr="008B0222" w:rsidRDefault="00000000">
      <w:pPr>
        <w:spacing w:before="74"/>
        <w:ind w:left="2809"/>
        <w:rPr>
          <w:rFonts w:ascii="Arial" w:hAnsi="Arial" w:cs="Arial"/>
          <w:sz w:val="20"/>
        </w:rPr>
      </w:pPr>
      <w:r w:rsidRPr="008B0222">
        <w:rPr>
          <w:rFonts w:ascii="Arial" w:hAnsi="Arial" w:cs="Arial"/>
          <w:b/>
          <w:sz w:val="20"/>
        </w:rPr>
        <w:t>return</w:t>
      </w:r>
      <w:r w:rsidRPr="008B0222">
        <w:rPr>
          <w:rFonts w:ascii="Arial" w:hAnsi="Arial" w:cs="Arial"/>
          <w:b/>
          <w:spacing w:val="-13"/>
          <w:sz w:val="20"/>
        </w:rPr>
        <w:t xml:space="preserve"> </w:t>
      </w:r>
      <w:r w:rsidRPr="008B0222">
        <w:rPr>
          <w:rFonts w:ascii="Arial" w:hAnsi="Arial" w:cs="Arial"/>
          <w:spacing w:val="-5"/>
          <w:sz w:val="20"/>
        </w:rPr>
        <w:t>0;</w:t>
      </w:r>
    </w:p>
    <w:p w14:paraId="0B629FE7" w14:textId="77777777" w:rsidR="00464FF9" w:rsidRPr="008B0222" w:rsidRDefault="00000000">
      <w:pPr>
        <w:spacing w:before="74"/>
        <w:ind w:left="2593"/>
        <w:rPr>
          <w:rFonts w:ascii="Arial" w:hAnsi="Arial" w:cs="Arial"/>
          <w:sz w:val="20"/>
        </w:rPr>
      </w:pPr>
      <w:r w:rsidRPr="008B0222">
        <w:rPr>
          <w:rFonts w:ascii="Arial" w:hAnsi="Arial" w:cs="Arial"/>
          <w:spacing w:val="-10"/>
          <w:sz w:val="20"/>
        </w:rPr>
        <w:t>}</w:t>
      </w:r>
    </w:p>
    <w:p w14:paraId="619D06AE" w14:textId="77777777" w:rsidR="00464FF9" w:rsidRPr="008B0222" w:rsidRDefault="00000000">
      <w:pPr>
        <w:spacing w:before="273"/>
        <w:ind w:left="1873"/>
        <w:rPr>
          <w:rFonts w:ascii="Arial" w:hAnsi="Arial" w:cs="Arial"/>
          <w:b/>
          <w:sz w:val="24"/>
        </w:rPr>
      </w:pPr>
      <w:r w:rsidRPr="008B0222">
        <w:rPr>
          <w:rFonts w:ascii="Arial" w:hAnsi="Arial" w:cs="Arial"/>
          <w:b/>
          <w:spacing w:val="-2"/>
          <w:sz w:val="24"/>
        </w:rPr>
        <w:t>Output:</w:t>
      </w:r>
    </w:p>
    <w:p w14:paraId="60163007" w14:textId="77777777" w:rsidR="00464FF9" w:rsidRPr="008B0222" w:rsidRDefault="00000000">
      <w:pPr>
        <w:pStyle w:val="BodyText"/>
        <w:spacing w:before="14"/>
        <w:rPr>
          <w:rFonts w:ascii="Arial" w:hAnsi="Arial" w:cs="Arial"/>
          <w:b/>
        </w:rPr>
      </w:pPr>
      <w:r w:rsidRPr="008B0222">
        <w:rPr>
          <w:rFonts w:ascii="Arial" w:hAnsi="Arial" w:cs="Arial"/>
          <w:b/>
          <w:noProof/>
        </w:rPr>
        <mc:AlternateContent>
          <mc:Choice Requires="wps">
            <w:drawing>
              <wp:anchor distT="0" distB="0" distL="0" distR="0" simplePos="0" relativeHeight="251646976" behindDoc="1" locked="0" layoutInCell="1" allowOverlap="1" wp14:anchorId="38E09AA9" wp14:editId="1B9A04C9">
                <wp:simplePos x="0" y="0"/>
                <wp:positionH relativeFrom="page">
                  <wp:posOffset>1628140</wp:posOffset>
                </wp:positionH>
                <wp:positionV relativeFrom="paragraph">
                  <wp:posOffset>178435</wp:posOffset>
                </wp:positionV>
                <wp:extent cx="5982335" cy="287020"/>
                <wp:effectExtent l="0" t="0" r="0" b="0"/>
                <wp:wrapTopAndBottom/>
                <wp:docPr id="16" name="Textbox 16"/>
                <wp:cNvGraphicFramePr/>
                <a:graphic xmlns:a="http://schemas.openxmlformats.org/drawingml/2006/main">
                  <a:graphicData uri="http://schemas.microsoft.com/office/word/2010/wordprocessingShape">
                    <wps:wsp>
                      <wps:cNvSpPr txBox="1"/>
                      <wps:spPr>
                        <a:xfrm>
                          <a:off x="0" y="0"/>
                          <a:ext cx="5982335" cy="287020"/>
                        </a:xfrm>
                        <a:prstGeom prst="rect">
                          <a:avLst/>
                        </a:prstGeom>
                        <a:solidFill>
                          <a:srgbClr val="F8FAF8"/>
                        </a:solidFill>
                      </wps:spPr>
                      <wps:txbx>
                        <w:txbxContent>
                          <w:p w14:paraId="5CE87226" w14:textId="77777777" w:rsidR="00464FF9" w:rsidRDefault="00000000">
                            <w:pPr>
                              <w:pStyle w:val="BodyText"/>
                              <w:ind w:left="28" w:right="7170"/>
                              <w:rPr>
                                <w:rFonts w:ascii="Courier New"/>
                                <w:color w:val="000000"/>
                              </w:rPr>
                            </w:pPr>
                            <w:r>
                              <w:rPr>
                                <w:rFonts w:ascii="Courier New"/>
                                <w:color w:val="000000"/>
                              </w:rPr>
                              <w:t>Enter</w:t>
                            </w:r>
                            <w:r>
                              <w:rPr>
                                <w:rFonts w:ascii="Courier New"/>
                                <w:color w:val="000000"/>
                                <w:spacing w:val="-19"/>
                              </w:rPr>
                              <w:t xml:space="preserve"> </w:t>
                            </w:r>
                            <w:r>
                              <w:rPr>
                                <w:rFonts w:ascii="Courier New"/>
                                <w:color w:val="000000"/>
                              </w:rPr>
                              <w:t>a</w:t>
                            </w:r>
                            <w:r>
                              <w:rPr>
                                <w:rFonts w:ascii="Courier New"/>
                                <w:color w:val="000000"/>
                                <w:spacing w:val="-19"/>
                              </w:rPr>
                              <w:t xml:space="preserve"> </w:t>
                            </w:r>
                            <w:r>
                              <w:rPr>
                                <w:rFonts w:ascii="Courier New"/>
                                <w:color w:val="000000"/>
                              </w:rPr>
                              <w:t>number:11 It is odd number</w:t>
                            </w:r>
                          </w:p>
                        </w:txbxContent>
                      </wps:txbx>
                      <wps:bodyPr wrap="square" lIns="0" tIns="0" rIns="0" bIns="0" rtlCol="0">
                        <a:noAutofit/>
                      </wps:bodyPr>
                    </wps:wsp>
                  </a:graphicData>
                </a:graphic>
              </wp:anchor>
            </w:drawing>
          </mc:Choice>
          <mc:Fallback>
            <w:pict>
              <v:shape w14:anchorId="38E09AA9" id="Textbox 16" o:spid="_x0000_s1030" type="#_x0000_t202" style="position:absolute;margin-left:128.2pt;margin-top:14.05pt;width:471.05pt;height:22.6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" fillcolor="#f8faf8" stroked="f">
                <v:textbox inset="0,0,0,0">
                  <w:txbxContent>
                    <w:p w14:paraId="5CE87226" w14:textId="77777777" w:rsidR="00464FF9" w:rsidRDefault="00000000">
                      <w:pPr>
                        <w:pStyle w:val="BodyText"/>
                        <w:ind w:left="28" w:right="7170"/>
                        <w:rPr>
                          <w:rFonts w:ascii="Courier New"/>
                          <w:color w:val="000000"/>
                        </w:rPr>
                      </w:pPr>
                      <w:r>
                        <w:rPr>
                          <w:rFonts w:ascii="Courier New"/>
                          <w:color w:val="000000"/>
                        </w:rPr>
                        <w:t>Enter</w:t>
                      </w:r>
                      <w:r>
                        <w:rPr>
                          <w:rFonts w:ascii="Courier New"/>
                          <w:color w:val="000000"/>
                          <w:spacing w:val="-19"/>
                        </w:rPr>
                        <w:t xml:space="preserve"> </w:t>
                      </w:r>
                      <w:r>
                        <w:rPr>
                          <w:rFonts w:ascii="Courier New"/>
                          <w:color w:val="000000"/>
                        </w:rPr>
                        <w:t>a</w:t>
                      </w:r>
                      <w:r>
                        <w:rPr>
                          <w:rFonts w:ascii="Courier New"/>
                          <w:color w:val="000000"/>
                          <w:spacing w:val="-19"/>
                        </w:rPr>
                        <w:t xml:space="preserve"> </w:t>
                      </w:r>
                      <w:r>
                        <w:rPr>
                          <w:rFonts w:ascii="Courier New"/>
                          <w:color w:val="000000"/>
                        </w:rPr>
                        <w:t>number:11 It is odd number</w:t>
                      </w:r>
                    </w:p>
                  </w:txbxContent>
                </v:textbox>
                <w10:wrap type="topAndBottom" anchorx="page"/>
              </v:shape>
            </w:pict>
          </mc:Fallback>
        </mc:AlternateContent>
      </w:r>
    </w:p>
    <w:p w14:paraId="4E3D6F2F" w14:textId="77777777" w:rsidR="00464FF9" w:rsidRPr="008B0222" w:rsidRDefault="00000000">
      <w:pPr>
        <w:spacing w:before="282"/>
        <w:ind w:left="1873"/>
        <w:rPr>
          <w:rFonts w:ascii="Arial" w:hAnsi="Arial" w:cs="Arial"/>
          <w:b/>
          <w:sz w:val="24"/>
        </w:rPr>
      </w:pPr>
      <w:r w:rsidRPr="008B0222">
        <w:rPr>
          <w:rFonts w:ascii="Arial" w:hAnsi="Arial" w:cs="Arial"/>
          <w:b/>
          <w:spacing w:val="-2"/>
          <w:sz w:val="24"/>
        </w:rPr>
        <w:t>Output:</w:t>
      </w:r>
    </w:p>
    <w:p w14:paraId="25DF3478" w14:textId="77777777" w:rsidR="00464FF9" w:rsidRPr="008B0222" w:rsidRDefault="00000000">
      <w:pPr>
        <w:pStyle w:val="BodyText"/>
        <w:spacing w:before="13"/>
        <w:rPr>
          <w:rFonts w:ascii="Arial" w:hAnsi="Arial" w:cs="Arial"/>
          <w:b/>
        </w:rPr>
      </w:pPr>
      <w:r w:rsidRPr="008B0222">
        <w:rPr>
          <w:rFonts w:ascii="Arial" w:hAnsi="Arial" w:cs="Arial"/>
          <w:b/>
          <w:noProof/>
        </w:rPr>
        <mc:AlternateContent>
          <mc:Choice Requires="wps">
            <w:drawing>
              <wp:anchor distT="0" distB="0" distL="0" distR="0" simplePos="0" relativeHeight="251649024" behindDoc="1" locked="0" layoutInCell="1" allowOverlap="1" wp14:anchorId="7EB6601E" wp14:editId="35925B94">
                <wp:simplePos x="0" y="0"/>
                <wp:positionH relativeFrom="page">
                  <wp:posOffset>1628140</wp:posOffset>
                </wp:positionH>
                <wp:positionV relativeFrom="paragraph">
                  <wp:posOffset>177800</wp:posOffset>
                </wp:positionV>
                <wp:extent cx="5982335" cy="287020"/>
                <wp:effectExtent l="0" t="0" r="0" b="0"/>
                <wp:wrapTopAndBottom/>
                <wp:docPr id="17" name="Textbox 17"/>
                <wp:cNvGraphicFramePr/>
                <a:graphic xmlns:a="http://schemas.openxmlformats.org/drawingml/2006/main">
                  <a:graphicData uri="http://schemas.microsoft.com/office/word/2010/wordprocessingShape">
                    <wps:wsp>
                      <wps:cNvSpPr txBox="1"/>
                      <wps:spPr>
                        <a:xfrm>
                          <a:off x="0" y="0"/>
                          <a:ext cx="5982335" cy="287020"/>
                        </a:xfrm>
                        <a:prstGeom prst="rect">
                          <a:avLst/>
                        </a:prstGeom>
                        <a:solidFill>
                          <a:srgbClr val="F8FAF8"/>
                        </a:solidFill>
                      </wps:spPr>
                      <wps:txbx>
                        <w:txbxContent>
                          <w:p w14:paraId="51F84108" w14:textId="77777777" w:rsidR="00464FF9" w:rsidRDefault="00000000">
                            <w:pPr>
                              <w:pStyle w:val="BodyText"/>
                              <w:ind w:left="28" w:right="7170"/>
                              <w:rPr>
                                <w:rFonts w:ascii="Courier New"/>
                                <w:color w:val="000000"/>
                              </w:rPr>
                            </w:pPr>
                            <w:r>
                              <w:rPr>
                                <w:rFonts w:ascii="Courier New"/>
                                <w:color w:val="000000"/>
                              </w:rPr>
                              <w:t>Enter</w:t>
                            </w:r>
                            <w:r>
                              <w:rPr>
                                <w:rFonts w:ascii="Courier New"/>
                                <w:color w:val="000000"/>
                                <w:spacing w:val="-19"/>
                              </w:rPr>
                              <w:t xml:space="preserve"> </w:t>
                            </w:r>
                            <w:r>
                              <w:rPr>
                                <w:rFonts w:ascii="Courier New"/>
                                <w:color w:val="000000"/>
                              </w:rPr>
                              <w:t>a</w:t>
                            </w:r>
                            <w:r>
                              <w:rPr>
                                <w:rFonts w:ascii="Courier New"/>
                                <w:color w:val="000000"/>
                                <w:spacing w:val="-19"/>
                              </w:rPr>
                              <w:t xml:space="preserve"> </w:t>
                            </w:r>
                            <w:r>
                              <w:rPr>
                                <w:rFonts w:ascii="Courier New"/>
                                <w:color w:val="000000"/>
                              </w:rPr>
                              <w:t xml:space="preserve">number:12 </w:t>
                            </w:r>
                            <w:bookmarkStart w:id="39" w:name="C++_IF-else-if_ladder_Statement"/>
                            <w:bookmarkEnd w:id="39"/>
                            <w:r>
                              <w:rPr>
                                <w:rFonts w:ascii="Courier New"/>
                                <w:color w:val="000000"/>
                              </w:rPr>
                              <w:t>It</w:t>
                            </w:r>
                            <w:r>
                              <w:rPr>
                                <w:rFonts w:ascii="Courier New"/>
                                <w:color w:val="000000"/>
                                <w:spacing w:val="-3"/>
                              </w:rPr>
                              <w:t xml:space="preserve"> </w:t>
                            </w:r>
                            <w:r>
                              <w:rPr>
                                <w:rFonts w:ascii="Courier New"/>
                                <w:color w:val="000000"/>
                              </w:rPr>
                              <w:t>is</w:t>
                            </w:r>
                            <w:r>
                              <w:rPr>
                                <w:rFonts w:ascii="Courier New"/>
                                <w:color w:val="000000"/>
                                <w:spacing w:val="-3"/>
                              </w:rPr>
                              <w:t xml:space="preserve"> </w:t>
                            </w:r>
                            <w:r>
                              <w:rPr>
                                <w:rFonts w:ascii="Courier New"/>
                                <w:color w:val="000000"/>
                              </w:rPr>
                              <w:t>even</w:t>
                            </w:r>
                            <w:r>
                              <w:rPr>
                                <w:rFonts w:ascii="Courier New"/>
                                <w:color w:val="000000"/>
                                <w:spacing w:val="-2"/>
                              </w:rPr>
                              <w:t xml:space="preserve"> number</w:t>
                            </w:r>
                          </w:p>
                        </w:txbxContent>
                      </wps:txbx>
                      <wps:bodyPr wrap="square" lIns="0" tIns="0" rIns="0" bIns="0" rtlCol="0">
                        <a:noAutofit/>
                      </wps:bodyPr>
                    </wps:wsp>
                  </a:graphicData>
                </a:graphic>
              </wp:anchor>
            </w:drawing>
          </mc:Choice>
          <mc:Fallback>
            <w:pict>
              <v:shape w14:anchorId="7EB6601E" id="Textbox 17" o:spid="_x0000_s1031" type="#_x0000_t202" style="position:absolute;margin-left:128.2pt;margin-top:14pt;width:471.05pt;height:22.6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" fillcolor="#f8faf8" stroked="f">
                <v:textbox inset="0,0,0,0">
                  <w:txbxContent>
                    <w:p w14:paraId="51F84108" w14:textId="77777777" w:rsidR="00464FF9" w:rsidRDefault="00000000">
                      <w:pPr>
                        <w:pStyle w:val="BodyText"/>
                        <w:ind w:left="28" w:right="7170"/>
                        <w:rPr>
                          <w:rFonts w:ascii="Courier New"/>
                          <w:color w:val="000000"/>
                        </w:rPr>
                      </w:pPr>
                      <w:r>
                        <w:rPr>
                          <w:rFonts w:ascii="Courier New"/>
                          <w:color w:val="000000"/>
                        </w:rPr>
                        <w:t>Enter</w:t>
                      </w:r>
                      <w:r>
                        <w:rPr>
                          <w:rFonts w:ascii="Courier New"/>
                          <w:color w:val="000000"/>
                          <w:spacing w:val="-19"/>
                        </w:rPr>
                        <w:t xml:space="preserve"> </w:t>
                      </w:r>
                      <w:r>
                        <w:rPr>
                          <w:rFonts w:ascii="Courier New"/>
                          <w:color w:val="000000"/>
                        </w:rPr>
                        <w:t>a</w:t>
                      </w:r>
                      <w:r>
                        <w:rPr>
                          <w:rFonts w:ascii="Courier New"/>
                          <w:color w:val="000000"/>
                          <w:spacing w:val="-19"/>
                        </w:rPr>
                        <w:t xml:space="preserve"> </w:t>
                      </w:r>
                      <w:r>
                        <w:rPr>
                          <w:rFonts w:ascii="Courier New"/>
                          <w:color w:val="000000"/>
                        </w:rPr>
                        <w:t xml:space="preserve">number:12 </w:t>
                      </w:r>
                      <w:bookmarkStart w:id="40" w:name="C++_IF-else-if_ladder_Statement"/>
                      <w:bookmarkEnd w:id="40"/>
                      <w:r>
                        <w:rPr>
                          <w:rFonts w:ascii="Courier New"/>
                          <w:color w:val="000000"/>
                        </w:rPr>
                        <w:t>It</w:t>
                      </w:r>
                      <w:r>
                        <w:rPr>
                          <w:rFonts w:ascii="Courier New"/>
                          <w:color w:val="000000"/>
                          <w:spacing w:val="-3"/>
                        </w:rPr>
                        <w:t xml:space="preserve"> </w:t>
                      </w:r>
                      <w:r>
                        <w:rPr>
                          <w:rFonts w:ascii="Courier New"/>
                          <w:color w:val="000000"/>
                        </w:rPr>
                        <w:t>is</w:t>
                      </w:r>
                      <w:r>
                        <w:rPr>
                          <w:rFonts w:ascii="Courier New"/>
                          <w:color w:val="000000"/>
                          <w:spacing w:val="-3"/>
                        </w:rPr>
                        <w:t xml:space="preserve"> </w:t>
                      </w:r>
                      <w:r>
                        <w:rPr>
                          <w:rFonts w:ascii="Courier New"/>
                          <w:color w:val="000000"/>
                        </w:rPr>
                        <w:t>even</w:t>
                      </w:r>
                      <w:r>
                        <w:rPr>
                          <w:rFonts w:ascii="Courier New"/>
                          <w:color w:val="000000"/>
                          <w:spacing w:val="-2"/>
                        </w:rPr>
                        <w:t xml:space="preserve"> number</w:t>
                      </w:r>
                    </w:p>
                  </w:txbxContent>
                </v:textbox>
                <w10:wrap type="topAndBottom" anchorx="page"/>
              </v:shape>
            </w:pict>
          </mc:Fallback>
        </mc:AlternateContent>
      </w:r>
    </w:p>
    <w:p w14:paraId="7EECA3A0" w14:textId="77777777" w:rsidR="00464FF9" w:rsidRPr="008B0222" w:rsidRDefault="00000000">
      <w:pPr>
        <w:pStyle w:val="Heading2"/>
        <w:spacing w:before="282"/>
        <w:rPr>
          <w:rFonts w:ascii="Arial" w:hAnsi="Arial" w:cs="Arial"/>
        </w:rPr>
      </w:pPr>
      <w:r w:rsidRPr="008B0222">
        <w:rPr>
          <w:rFonts w:ascii="Arial" w:hAnsi="Arial" w:cs="Arial"/>
          <w:spacing w:val="-14"/>
        </w:rPr>
        <w:t xml:space="preserve"> </w:t>
      </w:r>
      <w:r w:rsidRPr="008B0222">
        <w:rPr>
          <w:rFonts w:ascii="Arial" w:hAnsi="Arial" w:cs="Arial"/>
        </w:rPr>
        <w:t>IF-else-if</w:t>
      </w:r>
      <w:r w:rsidRPr="008B0222">
        <w:rPr>
          <w:rFonts w:ascii="Arial" w:hAnsi="Arial" w:cs="Arial"/>
          <w:spacing w:val="-8"/>
        </w:rPr>
        <w:t xml:space="preserve"> </w:t>
      </w:r>
      <w:r w:rsidRPr="008B0222">
        <w:rPr>
          <w:rFonts w:ascii="Arial" w:hAnsi="Arial" w:cs="Arial"/>
        </w:rPr>
        <w:t>ladder</w:t>
      </w:r>
      <w:r w:rsidRPr="008B0222">
        <w:rPr>
          <w:rFonts w:ascii="Arial" w:hAnsi="Arial" w:cs="Arial"/>
          <w:spacing w:val="-13"/>
        </w:rPr>
        <w:t xml:space="preserve"> </w:t>
      </w:r>
      <w:r w:rsidRPr="008B0222">
        <w:rPr>
          <w:rFonts w:ascii="Arial" w:hAnsi="Arial" w:cs="Arial"/>
          <w:spacing w:val="-2"/>
        </w:rPr>
        <w:t>Statement</w:t>
      </w:r>
    </w:p>
    <w:p w14:paraId="574E2EA1" w14:textId="77777777" w:rsidR="00464FF9" w:rsidRPr="008B0222" w:rsidRDefault="00000000">
      <w:pPr>
        <w:pStyle w:val="BodyText"/>
        <w:spacing w:before="284"/>
        <w:ind w:left="432"/>
        <w:rPr>
          <w:rFonts w:ascii="Arial" w:hAnsi="Arial" w:cs="Arial"/>
        </w:rPr>
      </w:pPr>
      <w:r w:rsidRPr="008B0222">
        <w:rPr>
          <w:rFonts w:ascii="Arial" w:hAnsi="Arial" w:cs="Arial"/>
        </w:rPr>
        <w:t>The</w:t>
      </w:r>
      <w:r w:rsidRPr="008B0222">
        <w:rPr>
          <w:rFonts w:ascii="Arial" w:hAnsi="Arial" w:cs="Arial"/>
          <w:spacing w:val="-12"/>
        </w:rPr>
        <w:t xml:space="preserve"> </w:t>
      </w:r>
      <w:r w:rsidRPr="008B0222">
        <w:rPr>
          <w:rFonts w:ascii="Arial" w:hAnsi="Arial" w:cs="Arial"/>
        </w:rPr>
        <w:t>C++</w:t>
      </w:r>
      <w:r w:rsidRPr="008B0222">
        <w:rPr>
          <w:rFonts w:ascii="Arial" w:hAnsi="Arial" w:cs="Arial"/>
          <w:spacing w:val="-7"/>
        </w:rPr>
        <w:t xml:space="preserve"> </w:t>
      </w:r>
      <w:r w:rsidRPr="008B0222">
        <w:rPr>
          <w:rFonts w:ascii="Arial" w:hAnsi="Arial" w:cs="Arial"/>
        </w:rPr>
        <w:t>if-else-if</w:t>
      </w:r>
      <w:r w:rsidRPr="008B0222">
        <w:rPr>
          <w:rFonts w:ascii="Arial" w:hAnsi="Arial" w:cs="Arial"/>
          <w:spacing w:val="-9"/>
        </w:rPr>
        <w:t xml:space="preserve"> </w:t>
      </w:r>
      <w:r w:rsidRPr="008B0222">
        <w:rPr>
          <w:rFonts w:ascii="Arial" w:hAnsi="Arial" w:cs="Arial"/>
        </w:rPr>
        <w:t>ladder</w:t>
      </w:r>
      <w:r w:rsidRPr="008B0222">
        <w:rPr>
          <w:rFonts w:ascii="Arial" w:hAnsi="Arial" w:cs="Arial"/>
          <w:spacing w:val="-8"/>
        </w:rPr>
        <w:t xml:space="preserve"> </w:t>
      </w:r>
      <w:r w:rsidRPr="008B0222">
        <w:rPr>
          <w:rFonts w:ascii="Arial" w:hAnsi="Arial" w:cs="Arial"/>
        </w:rPr>
        <w:t>statement</w:t>
      </w:r>
      <w:r w:rsidRPr="008B0222">
        <w:rPr>
          <w:rFonts w:ascii="Arial" w:hAnsi="Arial" w:cs="Arial"/>
          <w:spacing w:val="-8"/>
        </w:rPr>
        <w:t xml:space="preserve"> </w:t>
      </w:r>
      <w:r w:rsidRPr="008B0222">
        <w:rPr>
          <w:rFonts w:ascii="Arial" w:hAnsi="Arial" w:cs="Arial"/>
        </w:rPr>
        <w:t>executes</w:t>
      </w:r>
      <w:r w:rsidRPr="008B0222">
        <w:rPr>
          <w:rFonts w:ascii="Arial" w:hAnsi="Arial" w:cs="Arial"/>
          <w:spacing w:val="-5"/>
        </w:rPr>
        <w:t xml:space="preserve"> </w:t>
      </w:r>
      <w:r w:rsidRPr="008B0222">
        <w:rPr>
          <w:rFonts w:ascii="Arial" w:hAnsi="Arial" w:cs="Arial"/>
        </w:rPr>
        <w:t>one</w:t>
      </w:r>
      <w:r w:rsidRPr="008B0222">
        <w:rPr>
          <w:rFonts w:ascii="Arial" w:hAnsi="Arial" w:cs="Arial"/>
          <w:spacing w:val="-5"/>
        </w:rPr>
        <w:t xml:space="preserve"> </w:t>
      </w:r>
      <w:r w:rsidRPr="008B0222">
        <w:rPr>
          <w:rFonts w:ascii="Arial" w:hAnsi="Arial" w:cs="Arial"/>
        </w:rPr>
        <w:t>condition</w:t>
      </w:r>
      <w:r w:rsidRPr="008B0222">
        <w:rPr>
          <w:rFonts w:ascii="Arial" w:hAnsi="Arial" w:cs="Arial"/>
          <w:spacing w:val="-8"/>
        </w:rPr>
        <w:t xml:space="preserve"> </w:t>
      </w:r>
      <w:r w:rsidRPr="008B0222">
        <w:rPr>
          <w:rFonts w:ascii="Arial" w:hAnsi="Arial" w:cs="Arial"/>
        </w:rPr>
        <w:t>from</w:t>
      </w:r>
      <w:r w:rsidRPr="008B0222">
        <w:rPr>
          <w:rFonts w:ascii="Arial" w:hAnsi="Arial" w:cs="Arial"/>
          <w:spacing w:val="-9"/>
        </w:rPr>
        <w:t xml:space="preserve"> </w:t>
      </w:r>
      <w:r w:rsidRPr="008B0222">
        <w:rPr>
          <w:rFonts w:ascii="Arial" w:hAnsi="Arial" w:cs="Arial"/>
        </w:rPr>
        <w:t>multiple</w:t>
      </w:r>
      <w:r w:rsidRPr="008B0222">
        <w:rPr>
          <w:rFonts w:ascii="Arial" w:hAnsi="Arial" w:cs="Arial"/>
          <w:spacing w:val="-9"/>
        </w:rPr>
        <w:t xml:space="preserve"> </w:t>
      </w:r>
      <w:r w:rsidRPr="008B0222">
        <w:rPr>
          <w:rFonts w:ascii="Arial" w:hAnsi="Arial" w:cs="Arial"/>
          <w:spacing w:val="-2"/>
        </w:rPr>
        <w:t>statements.</w:t>
      </w:r>
    </w:p>
    <w:p w14:paraId="6D5FB9EA" w14:textId="77777777" w:rsidR="00464FF9" w:rsidRPr="008B0222" w:rsidRDefault="00464FF9">
      <w:pPr>
        <w:pStyle w:val="BodyText"/>
        <w:spacing w:before="105"/>
        <w:rPr>
          <w:rFonts w:ascii="Arial" w:hAnsi="Arial" w:cs="Arial"/>
        </w:rPr>
      </w:pPr>
    </w:p>
    <w:p w14:paraId="0C6C47A3" w14:textId="77777777" w:rsidR="00464FF9" w:rsidRPr="008B0222" w:rsidRDefault="00000000">
      <w:pPr>
        <w:pStyle w:val="BodyText"/>
        <w:ind w:left="1873"/>
        <w:rPr>
          <w:rFonts w:ascii="Arial" w:hAnsi="Arial" w:cs="Arial"/>
        </w:rPr>
      </w:pPr>
      <w:r w:rsidRPr="008B0222">
        <w:rPr>
          <w:rFonts w:ascii="Arial" w:hAnsi="Arial" w:cs="Arial"/>
          <w:b/>
          <w:spacing w:val="-2"/>
        </w:rPr>
        <w:t>if</w:t>
      </w:r>
      <w:r w:rsidRPr="008B0222">
        <w:rPr>
          <w:rFonts w:ascii="Arial" w:hAnsi="Arial" w:cs="Arial"/>
          <w:spacing w:val="-2"/>
        </w:rPr>
        <w:t>(condition1){</w:t>
      </w:r>
    </w:p>
    <w:p w14:paraId="3104F4FC" w14:textId="77777777" w:rsidR="00464FF9" w:rsidRPr="008B0222" w:rsidRDefault="00000000">
      <w:pPr>
        <w:pStyle w:val="BodyText"/>
        <w:spacing w:before="74"/>
        <w:ind w:left="1873"/>
        <w:rPr>
          <w:rFonts w:ascii="Arial" w:hAnsi="Arial" w:cs="Arial"/>
        </w:rPr>
      </w:pPr>
      <w:r w:rsidRPr="008B0222">
        <w:rPr>
          <w:rFonts w:ascii="Arial" w:hAnsi="Arial" w:cs="Arial"/>
        </w:rPr>
        <w:t>//code</w:t>
      </w:r>
      <w:r w:rsidRPr="008B0222">
        <w:rPr>
          <w:rFonts w:ascii="Arial" w:hAnsi="Arial" w:cs="Arial"/>
          <w:spacing w:val="-4"/>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be</w:t>
      </w:r>
      <w:r w:rsidRPr="008B0222">
        <w:rPr>
          <w:rFonts w:ascii="Arial" w:hAnsi="Arial" w:cs="Arial"/>
          <w:spacing w:val="-4"/>
        </w:rPr>
        <w:t xml:space="preserve"> </w:t>
      </w:r>
      <w:r w:rsidRPr="008B0222">
        <w:rPr>
          <w:rFonts w:ascii="Arial" w:hAnsi="Arial" w:cs="Arial"/>
        </w:rPr>
        <w:t>executed</w:t>
      </w:r>
      <w:r w:rsidRPr="008B0222">
        <w:rPr>
          <w:rFonts w:ascii="Arial" w:hAnsi="Arial" w:cs="Arial"/>
          <w:spacing w:val="-8"/>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condition1</w:t>
      </w:r>
      <w:r w:rsidRPr="008B0222">
        <w:rPr>
          <w:rFonts w:ascii="Arial" w:hAnsi="Arial" w:cs="Arial"/>
          <w:spacing w:val="-6"/>
        </w:rPr>
        <w:t xml:space="preserve"> </w:t>
      </w:r>
      <w:r w:rsidRPr="008B0222">
        <w:rPr>
          <w:rFonts w:ascii="Arial" w:hAnsi="Arial" w:cs="Arial"/>
        </w:rPr>
        <w:t>is</w:t>
      </w:r>
      <w:r w:rsidRPr="008B0222">
        <w:rPr>
          <w:rFonts w:ascii="Arial" w:hAnsi="Arial" w:cs="Arial"/>
          <w:spacing w:val="-8"/>
        </w:rPr>
        <w:t xml:space="preserve"> </w:t>
      </w:r>
      <w:r w:rsidRPr="008B0222">
        <w:rPr>
          <w:rFonts w:ascii="Arial" w:hAnsi="Arial" w:cs="Arial"/>
          <w:spacing w:val="-4"/>
        </w:rPr>
        <w:t>true</w:t>
      </w:r>
    </w:p>
    <w:p w14:paraId="263726F0" w14:textId="77777777" w:rsidR="00464FF9" w:rsidRPr="008B0222" w:rsidRDefault="00000000">
      <w:pPr>
        <w:spacing w:before="74"/>
        <w:ind w:left="1873"/>
        <w:rPr>
          <w:rFonts w:ascii="Arial" w:hAnsi="Arial" w:cs="Arial"/>
          <w:sz w:val="20"/>
        </w:rPr>
      </w:pPr>
      <w:r w:rsidRPr="008B0222">
        <w:rPr>
          <w:rFonts w:ascii="Arial" w:hAnsi="Arial" w:cs="Arial"/>
          <w:sz w:val="20"/>
        </w:rPr>
        <w:t>}</w:t>
      </w:r>
      <w:r w:rsidRPr="008B0222">
        <w:rPr>
          <w:rFonts w:ascii="Arial" w:hAnsi="Arial" w:cs="Arial"/>
          <w:b/>
          <w:sz w:val="20"/>
        </w:rPr>
        <w:t>else</w:t>
      </w:r>
      <w:r w:rsidRPr="008B0222">
        <w:rPr>
          <w:rFonts w:ascii="Arial" w:hAnsi="Arial" w:cs="Arial"/>
          <w:b/>
          <w:spacing w:val="-2"/>
          <w:sz w:val="20"/>
        </w:rPr>
        <w:t xml:space="preserve"> if</w:t>
      </w:r>
      <w:r w:rsidRPr="008B0222">
        <w:rPr>
          <w:rFonts w:ascii="Arial" w:hAnsi="Arial" w:cs="Arial"/>
          <w:spacing w:val="-2"/>
          <w:sz w:val="20"/>
        </w:rPr>
        <w:t>(condition2){</w:t>
      </w:r>
    </w:p>
    <w:p w14:paraId="2CDD924A" w14:textId="77777777" w:rsidR="00464FF9" w:rsidRPr="008B0222" w:rsidRDefault="00000000">
      <w:pPr>
        <w:pStyle w:val="BodyText"/>
        <w:spacing w:before="69"/>
        <w:ind w:left="1873"/>
        <w:rPr>
          <w:rFonts w:ascii="Arial" w:hAnsi="Arial" w:cs="Arial"/>
        </w:rPr>
      </w:pPr>
      <w:r w:rsidRPr="008B0222">
        <w:rPr>
          <w:rFonts w:ascii="Arial" w:hAnsi="Arial" w:cs="Arial"/>
        </w:rPr>
        <w:t>//code</w:t>
      </w:r>
      <w:r w:rsidRPr="008B0222">
        <w:rPr>
          <w:rFonts w:ascii="Arial" w:hAnsi="Arial" w:cs="Arial"/>
          <w:spacing w:val="-4"/>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be</w:t>
      </w:r>
      <w:r w:rsidRPr="008B0222">
        <w:rPr>
          <w:rFonts w:ascii="Arial" w:hAnsi="Arial" w:cs="Arial"/>
          <w:spacing w:val="-4"/>
        </w:rPr>
        <w:t xml:space="preserve"> </w:t>
      </w:r>
      <w:r w:rsidRPr="008B0222">
        <w:rPr>
          <w:rFonts w:ascii="Arial" w:hAnsi="Arial" w:cs="Arial"/>
        </w:rPr>
        <w:t>executed</w:t>
      </w:r>
      <w:r w:rsidRPr="008B0222">
        <w:rPr>
          <w:rFonts w:ascii="Arial" w:hAnsi="Arial" w:cs="Arial"/>
          <w:spacing w:val="-8"/>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condition2</w:t>
      </w:r>
      <w:r w:rsidRPr="008B0222">
        <w:rPr>
          <w:rFonts w:ascii="Arial" w:hAnsi="Arial" w:cs="Arial"/>
          <w:spacing w:val="-6"/>
        </w:rPr>
        <w:t xml:space="preserve"> </w:t>
      </w:r>
      <w:r w:rsidRPr="008B0222">
        <w:rPr>
          <w:rFonts w:ascii="Arial" w:hAnsi="Arial" w:cs="Arial"/>
        </w:rPr>
        <w:t>is</w:t>
      </w:r>
      <w:r w:rsidRPr="008B0222">
        <w:rPr>
          <w:rFonts w:ascii="Arial" w:hAnsi="Arial" w:cs="Arial"/>
          <w:spacing w:val="-8"/>
        </w:rPr>
        <w:t xml:space="preserve"> </w:t>
      </w:r>
      <w:r w:rsidRPr="008B0222">
        <w:rPr>
          <w:rFonts w:ascii="Arial" w:hAnsi="Arial" w:cs="Arial"/>
          <w:spacing w:val="-4"/>
        </w:rPr>
        <w:t>true</w:t>
      </w:r>
    </w:p>
    <w:p w14:paraId="4B41F733" w14:textId="77777777" w:rsidR="00464FF9" w:rsidRPr="008B0222" w:rsidRDefault="00000000">
      <w:pPr>
        <w:spacing w:before="73"/>
        <w:ind w:left="1873"/>
        <w:rPr>
          <w:rFonts w:ascii="Arial" w:hAnsi="Arial" w:cs="Arial"/>
          <w:sz w:val="20"/>
        </w:rPr>
      </w:pPr>
      <w:r w:rsidRPr="008B0222">
        <w:rPr>
          <w:rFonts w:ascii="Arial" w:hAnsi="Arial" w:cs="Arial"/>
          <w:spacing w:val="-10"/>
          <w:sz w:val="20"/>
        </w:rPr>
        <w:t>}</w:t>
      </w:r>
    </w:p>
    <w:p w14:paraId="3CB542F5" w14:textId="77777777" w:rsidR="00464FF9" w:rsidRPr="008B0222" w:rsidRDefault="00000000">
      <w:pPr>
        <w:spacing w:before="70"/>
        <w:ind w:left="1873"/>
        <w:rPr>
          <w:rFonts w:ascii="Arial" w:hAnsi="Arial" w:cs="Arial"/>
          <w:sz w:val="20"/>
        </w:rPr>
      </w:pPr>
      <w:r w:rsidRPr="008B0222">
        <w:rPr>
          <w:rFonts w:ascii="Arial" w:hAnsi="Arial" w:cs="Arial"/>
          <w:b/>
          <w:sz w:val="20"/>
        </w:rPr>
        <w:t>else</w:t>
      </w:r>
      <w:r w:rsidRPr="008B0222">
        <w:rPr>
          <w:rFonts w:ascii="Arial" w:hAnsi="Arial" w:cs="Arial"/>
          <w:b/>
          <w:spacing w:val="1"/>
          <w:sz w:val="20"/>
        </w:rPr>
        <w:t xml:space="preserve"> </w:t>
      </w:r>
      <w:r w:rsidRPr="008B0222">
        <w:rPr>
          <w:rFonts w:ascii="Arial" w:hAnsi="Arial" w:cs="Arial"/>
          <w:b/>
          <w:spacing w:val="-2"/>
          <w:sz w:val="20"/>
        </w:rPr>
        <w:t>if</w:t>
      </w:r>
      <w:r w:rsidRPr="008B0222">
        <w:rPr>
          <w:rFonts w:ascii="Arial" w:hAnsi="Arial" w:cs="Arial"/>
          <w:spacing w:val="-2"/>
          <w:sz w:val="20"/>
        </w:rPr>
        <w:t>(condition3){</w:t>
      </w:r>
    </w:p>
    <w:p w14:paraId="10D68C45" w14:textId="77777777" w:rsidR="00464FF9" w:rsidRPr="008B0222" w:rsidRDefault="00000000">
      <w:pPr>
        <w:pStyle w:val="BodyText"/>
        <w:spacing w:before="74"/>
        <w:ind w:left="1873"/>
        <w:rPr>
          <w:rFonts w:ascii="Arial" w:hAnsi="Arial" w:cs="Arial"/>
        </w:rPr>
      </w:pPr>
      <w:r w:rsidRPr="008B0222">
        <w:rPr>
          <w:rFonts w:ascii="Arial" w:hAnsi="Arial" w:cs="Arial"/>
        </w:rPr>
        <w:t>//code</w:t>
      </w:r>
      <w:r w:rsidRPr="008B0222">
        <w:rPr>
          <w:rFonts w:ascii="Arial" w:hAnsi="Arial" w:cs="Arial"/>
          <w:spacing w:val="-4"/>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be</w:t>
      </w:r>
      <w:r w:rsidRPr="008B0222">
        <w:rPr>
          <w:rFonts w:ascii="Arial" w:hAnsi="Arial" w:cs="Arial"/>
          <w:spacing w:val="-4"/>
        </w:rPr>
        <w:t xml:space="preserve"> </w:t>
      </w:r>
      <w:r w:rsidRPr="008B0222">
        <w:rPr>
          <w:rFonts w:ascii="Arial" w:hAnsi="Arial" w:cs="Arial"/>
        </w:rPr>
        <w:t>executed</w:t>
      </w:r>
      <w:r w:rsidRPr="008B0222">
        <w:rPr>
          <w:rFonts w:ascii="Arial" w:hAnsi="Arial" w:cs="Arial"/>
          <w:spacing w:val="-8"/>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condition3</w:t>
      </w:r>
      <w:r w:rsidRPr="008B0222">
        <w:rPr>
          <w:rFonts w:ascii="Arial" w:hAnsi="Arial" w:cs="Arial"/>
          <w:spacing w:val="-6"/>
        </w:rPr>
        <w:t xml:space="preserve"> </w:t>
      </w:r>
      <w:r w:rsidRPr="008B0222">
        <w:rPr>
          <w:rFonts w:ascii="Arial" w:hAnsi="Arial" w:cs="Arial"/>
        </w:rPr>
        <w:t>is</w:t>
      </w:r>
      <w:r w:rsidRPr="008B0222">
        <w:rPr>
          <w:rFonts w:ascii="Arial" w:hAnsi="Arial" w:cs="Arial"/>
          <w:spacing w:val="-8"/>
        </w:rPr>
        <w:t xml:space="preserve"> </w:t>
      </w:r>
      <w:r w:rsidRPr="008B0222">
        <w:rPr>
          <w:rFonts w:ascii="Arial" w:hAnsi="Arial" w:cs="Arial"/>
          <w:spacing w:val="-4"/>
        </w:rPr>
        <w:t>true</w:t>
      </w:r>
    </w:p>
    <w:p w14:paraId="11CFEFB0" w14:textId="77777777" w:rsidR="00464FF9" w:rsidRPr="008B0222" w:rsidRDefault="00000000">
      <w:pPr>
        <w:spacing w:before="73"/>
        <w:ind w:left="1873"/>
        <w:rPr>
          <w:rFonts w:ascii="Arial" w:hAnsi="Arial" w:cs="Arial"/>
          <w:sz w:val="20"/>
        </w:rPr>
      </w:pPr>
      <w:r w:rsidRPr="008B0222">
        <w:rPr>
          <w:rFonts w:ascii="Arial" w:hAnsi="Arial" w:cs="Arial"/>
          <w:spacing w:val="-10"/>
          <w:sz w:val="20"/>
        </w:rPr>
        <w:t>}</w:t>
      </w:r>
    </w:p>
    <w:p w14:paraId="712AE463" w14:textId="77777777" w:rsidR="00464FF9" w:rsidRPr="008B0222" w:rsidRDefault="00000000">
      <w:pPr>
        <w:spacing w:before="69"/>
        <w:ind w:left="1873"/>
        <w:rPr>
          <w:rFonts w:ascii="Arial" w:hAnsi="Arial" w:cs="Arial"/>
          <w:sz w:val="20"/>
        </w:rPr>
      </w:pPr>
      <w:r w:rsidRPr="008B0222">
        <w:rPr>
          <w:rFonts w:ascii="Arial" w:hAnsi="Arial" w:cs="Arial"/>
          <w:spacing w:val="-5"/>
          <w:sz w:val="20"/>
        </w:rPr>
        <w:t>...</w:t>
      </w:r>
    </w:p>
    <w:p w14:paraId="1588A5AD" w14:textId="77777777" w:rsidR="00464FF9" w:rsidRPr="008B0222" w:rsidRDefault="00000000">
      <w:pPr>
        <w:pStyle w:val="Heading5"/>
        <w:spacing w:before="74"/>
        <w:ind w:left="1873"/>
        <w:rPr>
          <w:rFonts w:ascii="Arial" w:hAnsi="Arial" w:cs="Arial"/>
          <w:b w:val="0"/>
        </w:rPr>
      </w:pPr>
      <w:r w:rsidRPr="008B0222">
        <w:rPr>
          <w:rFonts w:ascii="Arial" w:hAnsi="Arial" w:cs="Arial"/>
          <w:spacing w:val="-2"/>
        </w:rPr>
        <w:t>else</w:t>
      </w:r>
      <w:r w:rsidRPr="008B0222">
        <w:rPr>
          <w:rFonts w:ascii="Arial" w:hAnsi="Arial" w:cs="Arial"/>
          <w:b w:val="0"/>
          <w:spacing w:val="-2"/>
        </w:rPr>
        <w:t>{</w:t>
      </w:r>
    </w:p>
    <w:p w14:paraId="36488D21" w14:textId="77777777" w:rsidR="00464FF9" w:rsidRPr="008B0222" w:rsidRDefault="00000000">
      <w:pPr>
        <w:pStyle w:val="BodyText"/>
        <w:spacing w:before="74"/>
        <w:ind w:left="1873"/>
        <w:rPr>
          <w:rFonts w:ascii="Arial" w:hAnsi="Arial" w:cs="Arial"/>
        </w:rPr>
      </w:pPr>
      <w:r w:rsidRPr="008B0222">
        <w:rPr>
          <w:rFonts w:ascii="Arial" w:hAnsi="Arial" w:cs="Arial"/>
        </w:rPr>
        <w:t>//code</w:t>
      </w:r>
      <w:r w:rsidRPr="008B0222">
        <w:rPr>
          <w:rFonts w:ascii="Arial" w:hAnsi="Arial" w:cs="Arial"/>
          <w:spacing w:val="-3"/>
        </w:rPr>
        <w:t xml:space="preserve"> </w:t>
      </w:r>
      <w:r w:rsidRPr="008B0222">
        <w:rPr>
          <w:rFonts w:ascii="Arial" w:hAnsi="Arial" w:cs="Arial"/>
        </w:rPr>
        <w:t>to</w:t>
      </w:r>
      <w:r w:rsidRPr="008B0222">
        <w:rPr>
          <w:rFonts w:ascii="Arial" w:hAnsi="Arial" w:cs="Arial"/>
          <w:spacing w:val="-5"/>
        </w:rPr>
        <w:t xml:space="preserve"> </w:t>
      </w:r>
      <w:r w:rsidRPr="008B0222">
        <w:rPr>
          <w:rFonts w:ascii="Arial" w:hAnsi="Arial" w:cs="Arial"/>
        </w:rPr>
        <w:t>be</w:t>
      </w:r>
      <w:r w:rsidRPr="008B0222">
        <w:rPr>
          <w:rFonts w:ascii="Arial" w:hAnsi="Arial" w:cs="Arial"/>
          <w:spacing w:val="-3"/>
        </w:rPr>
        <w:t xml:space="preserve"> </w:t>
      </w:r>
      <w:r w:rsidRPr="008B0222">
        <w:rPr>
          <w:rFonts w:ascii="Arial" w:hAnsi="Arial" w:cs="Arial"/>
        </w:rPr>
        <w:t>executed</w:t>
      </w:r>
      <w:r w:rsidRPr="008B0222">
        <w:rPr>
          <w:rFonts w:ascii="Arial" w:hAnsi="Arial" w:cs="Arial"/>
          <w:spacing w:val="-7"/>
        </w:rPr>
        <w:t xml:space="preserve"> </w:t>
      </w:r>
      <w:r w:rsidRPr="008B0222">
        <w:rPr>
          <w:rFonts w:ascii="Arial" w:hAnsi="Arial" w:cs="Arial"/>
        </w:rPr>
        <w:t>if</w:t>
      </w:r>
      <w:r w:rsidRPr="008B0222">
        <w:rPr>
          <w:rFonts w:ascii="Arial" w:hAnsi="Arial" w:cs="Arial"/>
          <w:spacing w:val="-2"/>
        </w:rPr>
        <w:t xml:space="preserve"> </w:t>
      </w:r>
      <w:r w:rsidRPr="008B0222">
        <w:rPr>
          <w:rFonts w:ascii="Arial" w:hAnsi="Arial" w:cs="Arial"/>
        </w:rPr>
        <w:t>all</w:t>
      </w:r>
      <w:r w:rsidRPr="008B0222">
        <w:rPr>
          <w:rFonts w:ascii="Arial" w:hAnsi="Arial" w:cs="Arial"/>
          <w:spacing w:val="-4"/>
        </w:rPr>
        <w:t xml:space="preserve"> </w:t>
      </w:r>
      <w:r w:rsidRPr="008B0222">
        <w:rPr>
          <w:rFonts w:ascii="Arial" w:hAnsi="Arial" w:cs="Arial"/>
        </w:rPr>
        <w:t>the</w:t>
      </w:r>
      <w:r w:rsidRPr="008B0222">
        <w:rPr>
          <w:rFonts w:ascii="Arial" w:hAnsi="Arial" w:cs="Arial"/>
          <w:spacing w:val="-8"/>
        </w:rPr>
        <w:t xml:space="preserve"> </w:t>
      </w:r>
      <w:r w:rsidRPr="008B0222">
        <w:rPr>
          <w:rFonts w:ascii="Arial" w:hAnsi="Arial" w:cs="Arial"/>
        </w:rPr>
        <w:t>conditions</w:t>
      </w:r>
      <w:r w:rsidRPr="008B0222">
        <w:rPr>
          <w:rFonts w:ascii="Arial" w:hAnsi="Arial" w:cs="Arial"/>
          <w:spacing w:val="-6"/>
        </w:rPr>
        <w:t xml:space="preserve"> </w:t>
      </w:r>
      <w:r w:rsidRPr="008B0222">
        <w:rPr>
          <w:rFonts w:ascii="Arial" w:hAnsi="Arial" w:cs="Arial"/>
        </w:rPr>
        <w:t>are</w:t>
      </w:r>
      <w:r w:rsidRPr="008B0222">
        <w:rPr>
          <w:rFonts w:ascii="Arial" w:hAnsi="Arial" w:cs="Arial"/>
          <w:spacing w:val="-6"/>
        </w:rPr>
        <w:t xml:space="preserve"> </w:t>
      </w:r>
      <w:r w:rsidRPr="008B0222">
        <w:rPr>
          <w:rFonts w:ascii="Arial" w:hAnsi="Arial" w:cs="Arial"/>
          <w:spacing w:val="-4"/>
        </w:rPr>
        <w:t>false</w:t>
      </w:r>
    </w:p>
    <w:p w14:paraId="185AF612"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749EC429" w14:textId="77777777" w:rsidR="00464FF9" w:rsidRPr="008B0222" w:rsidRDefault="00464FF9">
      <w:pPr>
        <w:rPr>
          <w:rFonts w:ascii="Arial" w:hAnsi="Arial" w:cs="Arial"/>
          <w:sz w:val="20"/>
        </w:rPr>
      </w:pPr>
    </w:p>
    <w:p w14:paraId="09D85EDF" w14:textId="77777777" w:rsidR="00464FF9" w:rsidRPr="008B0222" w:rsidRDefault="00464FF9">
      <w:pPr>
        <w:pStyle w:val="BodyText"/>
        <w:spacing w:before="11"/>
        <w:rPr>
          <w:rFonts w:ascii="Arial" w:hAnsi="Arial" w:cs="Arial"/>
          <w:sz w:val="19"/>
        </w:rPr>
      </w:pPr>
    </w:p>
    <w:p w14:paraId="4CBC3BCC" w14:textId="77777777" w:rsidR="00464FF9" w:rsidRPr="008B0222" w:rsidRDefault="00000000">
      <w:pPr>
        <w:pStyle w:val="BodyText"/>
        <w:ind w:left="1960"/>
        <w:rPr>
          <w:rFonts w:ascii="Arial" w:hAnsi="Arial" w:cs="Arial"/>
        </w:rPr>
      </w:pPr>
      <w:r w:rsidRPr="008B0222">
        <w:rPr>
          <w:rFonts w:ascii="Arial" w:hAnsi="Arial" w:cs="Arial"/>
          <w:noProof/>
        </w:rPr>
        <w:lastRenderedPageBreak/>
        <w:drawing>
          <wp:inline distT="0" distB="0" distL="0" distR="0" wp14:anchorId="4AD02032" wp14:editId="2D6FF96E">
            <wp:extent cx="4992370" cy="3610610"/>
            <wp:effectExtent l="0" t="0" r="0" b="0"/>
            <wp:docPr id="18" name="Image 18" descr="cpp-if-else3.png"/>
            <wp:cNvGraphicFramePr/>
            <a:graphic xmlns:a="http://schemas.openxmlformats.org/drawingml/2006/main">
              <a:graphicData uri="http://schemas.openxmlformats.org/drawingml/2006/picture">
                <pic:pic xmlns:pic="http://schemas.openxmlformats.org/drawingml/2006/picture">
                  <pic:nvPicPr>
                    <pic:cNvPr id="18" name="Image 18" descr="cpp-if-else3.png"/>
                    <pic:cNvPicPr/>
                  </pic:nvPicPr>
                  <pic:blipFill>
                    <a:blip r:embed="rId14" cstate="print"/>
                    <a:stretch>
                      <a:fillRect/>
                    </a:stretch>
                  </pic:blipFill>
                  <pic:spPr>
                    <a:xfrm>
                      <a:off x="0" y="0"/>
                      <a:ext cx="4992625" cy="3610737"/>
                    </a:xfrm>
                    <a:prstGeom prst="rect">
                      <a:avLst/>
                    </a:prstGeom>
                  </pic:spPr>
                </pic:pic>
              </a:graphicData>
            </a:graphic>
          </wp:inline>
        </w:drawing>
      </w:r>
    </w:p>
    <w:p w14:paraId="6C4ED015" w14:textId="77777777" w:rsidR="00464FF9" w:rsidRPr="008B0222" w:rsidRDefault="00000000">
      <w:pPr>
        <w:pStyle w:val="Heading2"/>
        <w:spacing w:before="314"/>
        <w:rPr>
          <w:rFonts w:ascii="Arial" w:hAnsi="Arial" w:cs="Arial"/>
        </w:rPr>
      </w:pPr>
      <w:bookmarkStart w:id="41" w:name="C++_If_else-if_Example"/>
      <w:bookmarkEnd w:id="41"/>
      <w:r w:rsidRPr="008B0222">
        <w:rPr>
          <w:rFonts w:ascii="Arial" w:hAnsi="Arial" w:cs="Arial"/>
          <w:spacing w:val="-9"/>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else-if</w:t>
      </w:r>
      <w:r w:rsidRPr="008B0222">
        <w:rPr>
          <w:rFonts w:ascii="Arial" w:hAnsi="Arial" w:cs="Arial"/>
          <w:spacing w:val="-3"/>
        </w:rPr>
        <w:t xml:space="preserve"> </w:t>
      </w:r>
      <w:r w:rsidRPr="008B0222">
        <w:rPr>
          <w:rFonts w:ascii="Arial" w:hAnsi="Arial" w:cs="Arial"/>
          <w:spacing w:val="-2"/>
        </w:rPr>
        <w:t>Example</w:t>
      </w:r>
    </w:p>
    <w:p w14:paraId="2691A0B4" w14:textId="77777777" w:rsidR="00464FF9" w:rsidRPr="008B0222" w:rsidRDefault="00000000">
      <w:pPr>
        <w:pStyle w:val="BodyText"/>
        <w:spacing w:before="353"/>
        <w:ind w:left="2593"/>
        <w:rPr>
          <w:rFonts w:ascii="Arial" w:hAnsi="Arial" w:cs="Arial"/>
        </w:rPr>
      </w:pPr>
      <w:r w:rsidRPr="008B0222">
        <w:rPr>
          <w:rFonts w:ascii="Arial" w:hAnsi="Arial" w:cs="Arial"/>
        </w:rPr>
        <w:t>#include</w:t>
      </w:r>
      <w:r w:rsidRPr="008B0222">
        <w:rPr>
          <w:rFonts w:ascii="Arial" w:hAnsi="Arial" w:cs="Arial"/>
          <w:spacing w:val="-6"/>
        </w:rPr>
        <w:t xml:space="preserve"> </w:t>
      </w:r>
      <w:r w:rsidRPr="008B0222">
        <w:rPr>
          <w:rFonts w:ascii="Arial" w:hAnsi="Arial" w:cs="Arial"/>
          <w:spacing w:val="-2"/>
        </w:rPr>
        <w:t>&lt;</w:t>
      </w:r>
      <w:proofErr w:type="spellStart"/>
      <w:r w:rsidRPr="008B0222">
        <w:rPr>
          <w:rFonts w:ascii="Arial" w:hAnsi="Arial" w:cs="Arial"/>
          <w:spacing w:val="-2"/>
        </w:rPr>
        <w:t>iostream.h</w:t>
      </w:r>
      <w:proofErr w:type="spellEnd"/>
      <w:r w:rsidRPr="008B0222">
        <w:rPr>
          <w:rFonts w:ascii="Arial" w:hAnsi="Arial" w:cs="Arial"/>
          <w:spacing w:val="-2"/>
        </w:rPr>
        <w:t>&gt;</w:t>
      </w:r>
    </w:p>
    <w:p w14:paraId="3BCEE299" w14:textId="77777777" w:rsidR="00464FF9" w:rsidRPr="008B0222" w:rsidRDefault="00000000">
      <w:pPr>
        <w:spacing w:before="73"/>
        <w:ind w:left="2665"/>
        <w:rPr>
          <w:rFonts w:ascii="Arial" w:hAnsi="Arial" w:cs="Arial"/>
          <w:sz w:val="20"/>
        </w:rPr>
      </w:pPr>
      <w:r w:rsidRPr="008B0222">
        <w:rPr>
          <w:rFonts w:ascii="Arial" w:hAnsi="Arial" w:cs="Arial"/>
          <w:b/>
          <w:sz w:val="20"/>
        </w:rPr>
        <w:t>void</w:t>
      </w:r>
      <w:r w:rsidRPr="008B0222">
        <w:rPr>
          <w:rFonts w:ascii="Arial" w:hAnsi="Arial" w:cs="Arial"/>
          <w:b/>
          <w:spacing w:val="-2"/>
          <w:sz w:val="20"/>
        </w:rPr>
        <w:t xml:space="preserve"> </w:t>
      </w:r>
      <w:r w:rsidRPr="008B0222">
        <w:rPr>
          <w:rFonts w:ascii="Arial" w:hAnsi="Arial" w:cs="Arial"/>
          <w:sz w:val="20"/>
        </w:rPr>
        <w:t>main</w:t>
      </w:r>
      <w:r w:rsidRPr="008B0222">
        <w:rPr>
          <w:rFonts w:ascii="Arial" w:hAnsi="Arial" w:cs="Arial"/>
          <w:spacing w:val="-4"/>
          <w:sz w:val="20"/>
        </w:rPr>
        <w:t xml:space="preserve"> </w:t>
      </w:r>
      <w:r w:rsidRPr="008B0222">
        <w:rPr>
          <w:rFonts w:ascii="Arial" w:hAnsi="Arial" w:cs="Arial"/>
          <w:sz w:val="20"/>
        </w:rPr>
        <w:t>()</w:t>
      </w:r>
      <w:r w:rsidRPr="008B0222">
        <w:rPr>
          <w:rFonts w:ascii="Arial" w:hAnsi="Arial" w:cs="Arial"/>
          <w:spacing w:val="-6"/>
          <w:sz w:val="20"/>
        </w:rPr>
        <w:t xml:space="preserve"> </w:t>
      </w:r>
      <w:r w:rsidRPr="008B0222">
        <w:rPr>
          <w:rFonts w:ascii="Arial" w:hAnsi="Arial" w:cs="Arial"/>
          <w:spacing w:val="-10"/>
          <w:sz w:val="20"/>
        </w:rPr>
        <w:t>{</w:t>
      </w:r>
    </w:p>
    <w:p w14:paraId="0AD7CCD2" w14:textId="77777777" w:rsidR="00464FF9" w:rsidRPr="008B0222" w:rsidRDefault="00000000">
      <w:pPr>
        <w:spacing w:before="69"/>
        <w:ind w:left="4216"/>
        <w:rPr>
          <w:rFonts w:ascii="Arial" w:hAnsi="Arial" w:cs="Arial"/>
          <w:sz w:val="20"/>
        </w:rPr>
      </w:pPr>
      <w:r w:rsidRPr="008B0222">
        <w:rPr>
          <w:rFonts w:ascii="Arial" w:hAnsi="Arial" w:cs="Arial"/>
          <w:b/>
          <w:sz w:val="20"/>
        </w:rPr>
        <w:t>int</w:t>
      </w:r>
      <w:r w:rsidRPr="008B0222">
        <w:rPr>
          <w:rFonts w:ascii="Arial" w:hAnsi="Arial" w:cs="Arial"/>
          <w:b/>
          <w:spacing w:val="1"/>
          <w:sz w:val="20"/>
        </w:rPr>
        <w:t xml:space="preserve"> </w:t>
      </w:r>
      <w:r w:rsidRPr="008B0222">
        <w:rPr>
          <w:rFonts w:ascii="Arial" w:hAnsi="Arial" w:cs="Arial"/>
          <w:spacing w:val="-4"/>
          <w:sz w:val="20"/>
        </w:rPr>
        <w:t>num;</w:t>
      </w:r>
    </w:p>
    <w:p w14:paraId="13D94179" w14:textId="77777777" w:rsidR="00464FF9" w:rsidRPr="008B0222" w:rsidRDefault="00000000">
      <w:pPr>
        <w:pStyle w:val="BodyText"/>
        <w:spacing w:before="74" w:line="312" w:lineRule="auto"/>
        <w:ind w:left="2367" w:right="4855"/>
        <w:rPr>
          <w:rFonts w:ascii="Arial" w:hAnsi="Arial" w:cs="Arial"/>
        </w:rPr>
      </w:pPr>
      <w:proofErr w:type="spellStart"/>
      <w:r w:rsidRPr="008B0222">
        <w:rPr>
          <w:rFonts w:ascii="Arial" w:hAnsi="Arial" w:cs="Arial"/>
        </w:rPr>
        <w:t>cout</w:t>
      </w:r>
      <w:proofErr w:type="spellEnd"/>
      <w:r w:rsidRPr="008B0222">
        <w:rPr>
          <w:rFonts w:ascii="Arial" w:hAnsi="Arial" w:cs="Arial"/>
        </w:rPr>
        <w:t>&lt;&lt;"Enter</w:t>
      </w:r>
      <w:r w:rsidRPr="008B0222">
        <w:rPr>
          <w:rFonts w:ascii="Arial" w:hAnsi="Arial" w:cs="Arial"/>
          <w:spacing w:val="-3"/>
        </w:rPr>
        <w:t xml:space="preserve"> </w:t>
      </w:r>
      <w:r w:rsidRPr="008B0222">
        <w:rPr>
          <w:rFonts w:ascii="Arial" w:hAnsi="Arial" w:cs="Arial"/>
        </w:rPr>
        <w:t>a</w:t>
      </w:r>
      <w:r w:rsidRPr="008B0222">
        <w:rPr>
          <w:rFonts w:ascii="Arial" w:hAnsi="Arial" w:cs="Arial"/>
          <w:spacing w:val="-10"/>
        </w:rPr>
        <w:t xml:space="preserve"> </w:t>
      </w:r>
      <w:r w:rsidRPr="008B0222">
        <w:rPr>
          <w:rFonts w:ascii="Arial" w:hAnsi="Arial" w:cs="Arial"/>
        </w:rPr>
        <w:t>number</w:t>
      </w:r>
      <w:r w:rsidRPr="008B0222">
        <w:rPr>
          <w:rFonts w:ascii="Arial" w:hAnsi="Arial" w:cs="Arial"/>
          <w:spacing w:val="-8"/>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check</w:t>
      </w:r>
      <w:r w:rsidRPr="008B0222">
        <w:rPr>
          <w:rFonts w:ascii="Arial" w:hAnsi="Arial" w:cs="Arial"/>
          <w:spacing w:val="-7"/>
        </w:rPr>
        <w:t xml:space="preserve"> </w:t>
      </w:r>
      <w:r w:rsidRPr="008B0222">
        <w:rPr>
          <w:rFonts w:ascii="Arial" w:hAnsi="Arial" w:cs="Arial"/>
        </w:rPr>
        <w:t xml:space="preserve">grade:"; </w:t>
      </w:r>
      <w:proofErr w:type="spellStart"/>
      <w:r w:rsidRPr="008B0222">
        <w:rPr>
          <w:rFonts w:ascii="Arial" w:hAnsi="Arial" w:cs="Arial"/>
          <w:spacing w:val="-2"/>
        </w:rPr>
        <w:t>cin</w:t>
      </w:r>
      <w:proofErr w:type="spellEnd"/>
      <w:r w:rsidRPr="008B0222">
        <w:rPr>
          <w:rFonts w:ascii="Arial" w:hAnsi="Arial" w:cs="Arial"/>
          <w:spacing w:val="-2"/>
        </w:rPr>
        <w:t>&gt;&gt;num;</w:t>
      </w:r>
    </w:p>
    <w:p w14:paraId="10B186BE" w14:textId="77777777" w:rsidR="00464FF9" w:rsidRPr="008B0222" w:rsidRDefault="00000000">
      <w:pPr>
        <w:pStyle w:val="BodyText"/>
        <w:spacing w:line="240" w:lineRule="exact"/>
        <w:ind w:left="2723"/>
        <w:rPr>
          <w:rFonts w:ascii="Arial" w:hAnsi="Arial" w:cs="Arial"/>
        </w:rPr>
      </w:pPr>
      <w:r w:rsidRPr="008B0222">
        <w:rPr>
          <w:rFonts w:ascii="Arial" w:hAnsi="Arial" w:cs="Arial"/>
          <w:b/>
        </w:rPr>
        <w:t>if</w:t>
      </w:r>
      <w:r w:rsidRPr="008B0222">
        <w:rPr>
          <w:rFonts w:ascii="Arial" w:hAnsi="Arial" w:cs="Arial"/>
          <w:b/>
          <w:spacing w:val="-5"/>
        </w:rPr>
        <w:t xml:space="preserve"> </w:t>
      </w:r>
      <w:r w:rsidRPr="008B0222">
        <w:rPr>
          <w:rFonts w:ascii="Arial" w:hAnsi="Arial" w:cs="Arial"/>
        </w:rPr>
        <w:t>(num</w:t>
      </w:r>
      <w:r w:rsidRPr="008B0222">
        <w:rPr>
          <w:rFonts w:ascii="Arial" w:hAnsi="Arial" w:cs="Arial"/>
          <w:spacing w:val="-1"/>
        </w:rPr>
        <w:t xml:space="preserve"> </w:t>
      </w:r>
      <w:r w:rsidRPr="008B0222">
        <w:rPr>
          <w:rFonts w:ascii="Arial" w:hAnsi="Arial" w:cs="Arial"/>
        </w:rPr>
        <w:t>&lt;0</w:t>
      </w:r>
      <w:r w:rsidRPr="008B0222">
        <w:rPr>
          <w:rFonts w:ascii="Arial" w:hAnsi="Arial" w:cs="Arial"/>
          <w:spacing w:val="-5"/>
        </w:rPr>
        <w:t xml:space="preserve"> </w:t>
      </w:r>
      <w:r w:rsidRPr="008B0222">
        <w:rPr>
          <w:rFonts w:ascii="Arial" w:hAnsi="Arial" w:cs="Arial"/>
        </w:rPr>
        <w:t>||</w:t>
      </w:r>
      <w:r w:rsidRPr="008B0222">
        <w:rPr>
          <w:rFonts w:ascii="Arial" w:hAnsi="Arial" w:cs="Arial"/>
          <w:spacing w:val="-7"/>
        </w:rPr>
        <w:t xml:space="preserve"> </w:t>
      </w:r>
      <w:r w:rsidRPr="008B0222">
        <w:rPr>
          <w:rFonts w:ascii="Arial" w:hAnsi="Arial" w:cs="Arial"/>
        </w:rPr>
        <w:t xml:space="preserve">num </w:t>
      </w:r>
      <w:r w:rsidRPr="008B0222">
        <w:rPr>
          <w:rFonts w:ascii="Arial" w:hAnsi="Arial" w:cs="Arial"/>
          <w:spacing w:val="-4"/>
        </w:rPr>
        <w:t>&gt;100)</w:t>
      </w:r>
    </w:p>
    <w:p w14:paraId="058ADAF4" w14:textId="77777777" w:rsidR="00464FF9" w:rsidRPr="008B0222" w:rsidRDefault="00000000">
      <w:pPr>
        <w:spacing w:before="74"/>
        <w:ind w:left="2718"/>
        <w:rPr>
          <w:rFonts w:ascii="Arial" w:hAnsi="Arial" w:cs="Arial"/>
          <w:sz w:val="20"/>
        </w:rPr>
      </w:pPr>
      <w:r w:rsidRPr="008B0222">
        <w:rPr>
          <w:rFonts w:ascii="Arial" w:hAnsi="Arial" w:cs="Arial"/>
          <w:spacing w:val="-10"/>
          <w:sz w:val="20"/>
        </w:rPr>
        <w:t>{</w:t>
      </w:r>
    </w:p>
    <w:p w14:paraId="3AFE7166" w14:textId="77777777" w:rsidR="00464FF9" w:rsidRPr="008B0222" w:rsidRDefault="00000000">
      <w:pPr>
        <w:pStyle w:val="BodyText"/>
        <w:spacing w:before="69"/>
        <w:ind w:left="3001"/>
        <w:rPr>
          <w:rFonts w:ascii="Arial" w:hAnsi="Arial" w:cs="Arial"/>
        </w:rPr>
      </w:pPr>
      <w:proofErr w:type="spellStart"/>
      <w:r w:rsidRPr="008B0222">
        <w:rPr>
          <w:rFonts w:ascii="Arial" w:hAnsi="Arial" w:cs="Arial"/>
        </w:rPr>
        <w:t>cout</w:t>
      </w:r>
      <w:proofErr w:type="spellEnd"/>
      <w:r w:rsidRPr="008B0222">
        <w:rPr>
          <w:rFonts w:ascii="Arial" w:hAnsi="Arial" w:cs="Arial"/>
        </w:rPr>
        <w:t>&lt;&lt;"wrong</w:t>
      </w:r>
      <w:r w:rsidRPr="008B0222">
        <w:rPr>
          <w:rFonts w:ascii="Arial" w:hAnsi="Arial" w:cs="Arial"/>
          <w:spacing w:val="-16"/>
        </w:rPr>
        <w:t xml:space="preserve"> </w:t>
      </w:r>
      <w:r w:rsidRPr="008B0222">
        <w:rPr>
          <w:rFonts w:ascii="Arial" w:hAnsi="Arial" w:cs="Arial"/>
          <w:spacing w:val="-2"/>
        </w:rPr>
        <w:t>number";</w:t>
      </w:r>
    </w:p>
    <w:p w14:paraId="4E5116B8" w14:textId="77777777" w:rsidR="00464FF9" w:rsidRPr="008B0222" w:rsidRDefault="00000000">
      <w:pPr>
        <w:spacing w:before="73"/>
        <w:ind w:left="2718"/>
        <w:rPr>
          <w:rFonts w:ascii="Arial" w:hAnsi="Arial" w:cs="Arial"/>
          <w:sz w:val="20"/>
        </w:rPr>
      </w:pPr>
      <w:r w:rsidRPr="008B0222">
        <w:rPr>
          <w:rFonts w:ascii="Arial" w:hAnsi="Arial" w:cs="Arial"/>
          <w:spacing w:val="-10"/>
          <w:sz w:val="20"/>
        </w:rPr>
        <w:t>}</w:t>
      </w:r>
    </w:p>
    <w:p w14:paraId="17E16152" w14:textId="77777777" w:rsidR="00464FF9" w:rsidRPr="008B0222" w:rsidRDefault="00000000">
      <w:pPr>
        <w:pStyle w:val="BodyText"/>
        <w:spacing w:before="74" w:line="309" w:lineRule="auto"/>
        <w:ind w:left="3001" w:right="4855" w:hanging="284"/>
        <w:rPr>
          <w:rFonts w:ascii="Arial" w:hAnsi="Arial" w:cs="Arial"/>
        </w:rPr>
      </w:pPr>
      <w:r w:rsidRPr="008B0222">
        <w:rPr>
          <w:rFonts w:ascii="Arial" w:hAnsi="Arial" w:cs="Arial"/>
          <w:b/>
        </w:rPr>
        <w:t>else</w:t>
      </w:r>
      <w:r w:rsidRPr="008B0222">
        <w:rPr>
          <w:rFonts w:ascii="Arial" w:hAnsi="Arial" w:cs="Arial"/>
          <w:b/>
          <w:spacing w:val="-1"/>
        </w:rPr>
        <w:t xml:space="preserve"> </w:t>
      </w:r>
      <w:r w:rsidRPr="008B0222">
        <w:rPr>
          <w:rFonts w:ascii="Arial" w:hAnsi="Arial" w:cs="Arial"/>
          <w:b/>
        </w:rPr>
        <w:t>if</w:t>
      </w:r>
      <w:r w:rsidRPr="008B0222">
        <w:rPr>
          <w:rFonts w:ascii="Arial" w:hAnsi="Arial" w:cs="Arial"/>
        </w:rPr>
        <w:t>(num</w:t>
      </w:r>
      <w:r w:rsidRPr="008B0222">
        <w:rPr>
          <w:rFonts w:ascii="Arial" w:hAnsi="Arial" w:cs="Arial"/>
          <w:spacing w:val="-7"/>
        </w:rPr>
        <w:t xml:space="preserve"> </w:t>
      </w:r>
      <w:r w:rsidRPr="008B0222">
        <w:rPr>
          <w:rFonts w:ascii="Arial" w:hAnsi="Arial" w:cs="Arial"/>
        </w:rPr>
        <w:t>&gt;=</w:t>
      </w:r>
      <w:r w:rsidRPr="008B0222">
        <w:rPr>
          <w:rFonts w:ascii="Arial" w:hAnsi="Arial" w:cs="Arial"/>
          <w:spacing w:val="-6"/>
        </w:rPr>
        <w:t xml:space="preserve"> </w:t>
      </w:r>
      <w:r w:rsidRPr="008B0222">
        <w:rPr>
          <w:rFonts w:ascii="Arial" w:hAnsi="Arial" w:cs="Arial"/>
        </w:rPr>
        <w:t>0</w:t>
      </w:r>
      <w:r w:rsidRPr="008B0222">
        <w:rPr>
          <w:rFonts w:ascii="Arial" w:hAnsi="Arial" w:cs="Arial"/>
          <w:spacing w:val="-7"/>
        </w:rPr>
        <w:t xml:space="preserve"> </w:t>
      </w:r>
      <w:r w:rsidRPr="008B0222">
        <w:rPr>
          <w:rFonts w:ascii="Arial" w:hAnsi="Arial" w:cs="Arial"/>
        </w:rPr>
        <w:t>&amp;&amp;</w:t>
      </w:r>
      <w:r w:rsidRPr="008B0222">
        <w:rPr>
          <w:rFonts w:ascii="Arial" w:hAnsi="Arial" w:cs="Arial"/>
          <w:spacing w:val="-6"/>
        </w:rPr>
        <w:t xml:space="preserve"> </w:t>
      </w:r>
      <w:r w:rsidRPr="008B0222">
        <w:rPr>
          <w:rFonts w:ascii="Arial" w:hAnsi="Arial" w:cs="Arial"/>
        </w:rPr>
        <w:t>num</w:t>
      </w:r>
      <w:r w:rsidRPr="008B0222">
        <w:rPr>
          <w:rFonts w:ascii="Arial" w:hAnsi="Arial" w:cs="Arial"/>
          <w:spacing w:val="-7"/>
        </w:rPr>
        <w:t xml:space="preserve"> </w:t>
      </w:r>
      <w:r w:rsidRPr="008B0222">
        <w:rPr>
          <w:rFonts w:ascii="Arial" w:hAnsi="Arial" w:cs="Arial"/>
        </w:rPr>
        <w:t>&lt;</w:t>
      </w:r>
      <w:r w:rsidRPr="008B0222">
        <w:rPr>
          <w:rFonts w:ascii="Arial" w:hAnsi="Arial" w:cs="Arial"/>
          <w:spacing w:val="-6"/>
        </w:rPr>
        <w:t xml:space="preserve"> </w:t>
      </w:r>
      <w:r w:rsidRPr="008B0222">
        <w:rPr>
          <w:rFonts w:ascii="Arial" w:hAnsi="Arial" w:cs="Arial"/>
        </w:rPr>
        <w:t xml:space="preserve">50){ </w:t>
      </w:r>
      <w:proofErr w:type="spellStart"/>
      <w:r w:rsidRPr="008B0222">
        <w:rPr>
          <w:rFonts w:ascii="Arial" w:hAnsi="Arial" w:cs="Arial"/>
          <w:spacing w:val="-2"/>
        </w:rPr>
        <w:t>cout</w:t>
      </w:r>
      <w:proofErr w:type="spellEnd"/>
      <w:r w:rsidRPr="008B0222">
        <w:rPr>
          <w:rFonts w:ascii="Arial" w:hAnsi="Arial" w:cs="Arial"/>
          <w:spacing w:val="-2"/>
        </w:rPr>
        <w:t>&lt;&lt;"Fail";</w:t>
      </w:r>
    </w:p>
    <w:p w14:paraId="3C5F3D6A" w14:textId="77777777" w:rsidR="00464FF9" w:rsidRPr="008B0222" w:rsidRDefault="00000000">
      <w:pPr>
        <w:spacing w:before="2"/>
        <w:ind w:left="2718"/>
        <w:rPr>
          <w:rFonts w:ascii="Arial" w:hAnsi="Arial" w:cs="Arial"/>
          <w:sz w:val="20"/>
        </w:rPr>
      </w:pPr>
      <w:r w:rsidRPr="008B0222">
        <w:rPr>
          <w:rFonts w:ascii="Arial" w:hAnsi="Arial" w:cs="Arial"/>
          <w:spacing w:val="-10"/>
          <w:sz w:val="20"/>
        </w:rPr>
        <w:t>}</w:t>
      </w:r>
    </w:p>
    <w:p w14:paraId="2CC3CEF2" w14:textId="77777777" w:rsidR="00464FF9" w:rsidRPr="008B0222" w:rsidRDefault="00000000">
      <w:pPr>
        <w:spacing w:before="74"/>
        <w:ind w:left="2718"/>
        <w:rPr>
          <w:rFonts w:ascii="Arial" w:hAnsi="Arial" w:cs="Arial"/>
          <w:sz w:val="20"/>
        </w:rPr>
      </w:pPr>
      <w:r w:rsidRPr="008B0222">
        <w:rPr>
          <w:rFonts w:ascii="Arial" w:hAnsi="Arial" w:cs="Arial"/>
          <w:b/>
          <w:sz w:val="20"/>
        </w:rPr>
        <w:t>else</w:t>
      </w:r>
      <w:r w:rsidRPr="008B0222">
        <w:rPr>
          <w:rFonts w:ascii="Arial" w:hAnsi="Arial" w:cs="Arial"/>
          <w:b/>
          <w:spacing w:val="1"/>
          <w:sz w:val="20"/>
        </w:rPr>
        <w:t xml:space="preserve"> </w:t>
      </w:r>
      <w:r w:rsidRPr="008B0222">
        <w:rPr>
          <w:rFonts w:ascii="Arial" w:hAnsi="Arial" w:cs="Arial"/>
          <w:b/>
          <w:sz w:val="20"/>
        </w:rPr>
        <w:t>if</w:t>
      </w:r>
      <w:r w:rsidRPr="008B0222">
        <w:rPr>
          <w:rFonts w:ascii="Arial" w:hAnsi="Arial" w:cs="Arial"/>
          <w:b/>
          <w:spacing w:val="-2"/>
          <w:sz w:val="20"/>
        </w:rPr>
        <w:t xml:space="preserve"> </w:t>
      </w:r>
      <w:r w:rsidRPr="008B0222">
        <w:rPr>
          <w:rFonts w:ascii="Arial" w:hAnsi="Arial" w:cs="Arial"/>
          <w:sz w:val="20"/>
        </w:rPr>
        <w:t>(num &gt;=</w:t>
      </w:r>
      <w:r w:rsidRPr="008B0222">
        <w:rPr>
          <w:rFonts w:ascii="Arial" w:hAnsi="Arial" w:cs="Arial"/>
          <w:spacing w:val="-7"/>
          <w:sz w:val="20"/>
        </w:rPr>
        <w:t xml:space="preserve"> </w:t>
      </w:r>
      <w:r w:rsidRPr="008B0222">
        <w:rPr>
          <w:rFonts w:ascii="Arial" w:hAnsi="Arial" w:cs="Arial"/>
          <w:sz w:val="20"/>
        </w:rPr>
        <w:t>50</w:t>
      </w:r>
      <w:r w:rsidRPr="008B0222">
        <w:rPr>
          <w:rFonts w:ascii="Arial" w:hAnsi="Arial" w:cs="Arial"/>
          <w:spacing w:val="-4"/>
          <w:sz w:val="20"/>
        </w:rPr>
        <w:t xml:space="preserve"> </w:t>
      </w:r>
      <w:r w:rsidRPr="008B0222">
        <w:rPr>
          <w:rFonts w:ascii="Arial" w:hAnsi="Arial" w:cs="Arial"/>
          <w:sz w:val="20"/>
        </w:rPr>
        <w:t>&amp;&amp;</w:t>
      </w:r>
      <w:r w:rsidRPr="008B0222">
        <w:rPr>
          <w:rFonts w:ascii="Arial" w:hAnsi="Arial" w:cs="Arial"/>
          <w:spacing w:val="-4"/>
          <w:sz w:val="20"/>
        </w:rPr>
        <w:t xml:space="preserve"> </w:t>
      </w:r>
      <w:r w:rsidRPr="008B0222">
        <w:rPr>
          <w:rFonts w:ascii="Arial" w:hAnsi="Arial" w:cs="Arial"/>
          <w:sz w:val="20"/>
        </w:rPr>
        <w:t>num &lt;</w:t>
      </w:r>
      <w:r w:rsidRPr="008B0222">
        <w:rPr>
          <w:rFonts w:ascii="Arial" w:hAnsi="Arial" w:cs="Arial"/>
          <w:spacing w:val="-7"/>
          <w:sz w:val="20"/>
        </w:rPr>
        <w:t xml:space="preserve"> </w:t>
      </w:r>
      <w:r w:rsidRPr="008B0222">
        <w:rPr>
          <w:rFonts w:ascii="Arial" w:hAnsi="Arial" w:cs="Arial"/>
          <w:spacing w:val="-5"/>
          <w:sz w:val="20"/>
        </w:rPr>
        <w:t>60)</w:t>
      </w:r>
    </w:p>
    <w:p w14:paraId="6EE6DFAB" w14:textId="77777777" w:rsidR="00464FF9" w:rsidRPr="008B0222" w:rsidRDefault="00000000">
      <w:pPr>
        <w:spacing w:before="69"/>
        <w:ind w:left="2718"/>
        <w:rPr>
          <w:rFonts w:ascii="Arial" w:hAnsi="Arial" w:cs="Arial"/>
          <w:sz w:val="20"/>
        </w:rPr>
      </w:pPr>
      <w:r w:rsidRPr="008B0222">
        <w:rPr>
          <w:rFonts w:ascii="Arial" w:hAnsi="Arial" w:cs="Arial"/>
          <w:spacing w:val="-10"/>
          <w:sz w:val="20"/>
        </w:rPr>
        <w:t>{</w:t>
      </w:r>
    </w:p>
    <w:p w14:paraId="2A1FA772" w14:textId="77777777" w:rsidR="00464FF9" w:rsidRPr="008B0222" w:rsidRDefault="00000000">
      <w:pPr>
        <w:pStyle w:val="BodyText"/>
        <w:spacing w:before="74"/>
        <w:ind w:left="3001"/>
        <w:rPr>
          <w:rFonts w:ascii="Arial" w:hAnsi="Arial" w:cs="Arial"/>
        </w:rPr>
      </w:pPr>
      <w:proofErr w:type="spellStart"/>
      <w:r w:rsidRPr="008B0222">
        <w:rPr>
          <w:rFonts w:ascii="Arial" w:hAnsi="Arial" w:cs="Arial"/>
        </w:rPr>
        <w:t>cout</w:t>
      </w:r>
      <w:proofErr w:type="spellEnd"/>
      <w:r w:rsidRPr="008B0222">
        <w:rPr>
          <w:rFonts w:ascii="Arial" w:hAnsi="Arial" w:cs="Arial"/>
        </w:rPr>
        <w:t>&lt;&lt;"D</w:t>
      </w:r>
      <w:r w:rsidRPr="008B0222">
        <w:rPr>
          <w:rFonts w:ascii="Arial" w:hAnsi="Arial" w:cs="Arial"/>
          <w:spacing w:val="-14"/>
        </w:rPr>
        <w:t xml:space="preserve"> </w:t>
      </w:r>
      <w:r w:rsidRPr="008B0222">
        <w:rPr>
          <w:rFonts w:ascii="Arial" w:hAnsi="Arial" w:cs="Arial"/>
          <w:spacing w:val="-2"/>
        </w:rPr>
        <w:t>Grade";</w:t>
      </w:r>
    </w:p>
    <w:p w14:paraId="1B6791DD" w14:textId="77777777" w:rsidR="00464FF9" w:rsidRPr="008B0222" w:rsidRDefault="00000000">
      <w:pPr>
        <w:spacing w:before="69"/>
        <w:ind w:left="2718"/>
        <w:rPr>
          <w:rFonts w:ascii="Arial" w:hAnsi="Arial" w:cs="Arial"/>
          <w:sz w:val="20"/>
        </w:rPr>
      </w:pPr>
      <w:r w:rsidRPr="008B0222">
        <w:rPr>
          <w:rFonts w:ascii="Arial" w:hAnsi="Arial" w:cs="Arial"/>
          <w:spacing w:val="-10"/>
          <w:sz w:val="20"/>
        </w:rPr>
        <w:t>}</w:t>
      </w:r>
    </w:p>
    <w:p w14:paraId="6F538FC4" w14:textId="77777777" w:rsidR="00464FF9" w:rsidRPr="008B0222" w:rsidRDefault="00000000">
      <w:pPr>
        <w:spacing w:before="74"/>
        <w:ind w:left="2718"/>
        <w:rPr>
          <w:rFonts w:ascii="Arial" w:hAnsi="Arial" w:cs="Arial"/>
          <w:sz w:val="20"/>
        </w:rPr>
      </w:pPr>
      <w:r w:rsidRPr="008B0222">
        <w:rPr>
          <w:rFonts w:ascii="Arial" w:hAnsi="Arial" w:cs="Arial"/>
          <w:b/>
          <w:sz w:val="20"/>
        </w:rPr>
        <w:t>else</w:t>
      </w:r>
      <w:r w:rsidRPr="008B0222">
        <w:rPr>
          <w:rFonts w:ascii="Arial" w:hAnsi="Arial" w:cs="Arial"/>
          <w:b/>
          <w:spacing w:val="1"/>
          <w:sz w:val="20"/>
        </w:rPr>
        <w:t xml:space="preserve"> </w:t>
      </w:r>
      <w:r w:rsidRPr="008B0222">
        <w:rPr>
          <w:rFonts w:ascii="Arial" w:hAnsi="Arial" w:cs="Arial"/>
          <w:b/>
          <w:sz w:val="20"/>
        </w:rPr>
        <w:t>if</w:t>
      </w:r>
      <w:r w:rsidRPr="008B0222">
        <w:rPr>
          <w:rFonts w:ascii="Arial" w:hAnsi="Arial" w:cs="Arial"/>
          <w:b/>
          <w:spacing w:val="-2"/>
          <w:sz w:val="20"/>
        </w:rPr>
        <w:t xml:space="preserve"> </w:t>
      </w:r>
      <w:r w:rsidRPr="008B0222">
        <w:rPr>
          <w:rFonts w:ascii="Arial" w:hAnsi="Arial" w:cs="Arial"/>
          <w:sz w:val="20"/>
        </w:rPr>
        <w:t>(num &gt;=</w:t>
      </w:r>
      <w:r w:rsidRPr="008B0222">
        <w:rPr>
          <w:rFonts w:ascii="Arial" w:hAnsi="Arial" w:cs="Arial"/>
          <w:spacing w:val="-7"/>
          <w:sz w:val="20"/>
        </w:rPr>
        <w:t xml:space="preserve"> </w:t>
      </w:r>
      <w:r w:rsidRPr="008B0222">
        <w:rPr>
          <w:rFonts w:ascii="Arial" w:hAnsi="Arial" w:cs="Arial"/>
          <w:sz w:val="20"/>
        </w:rPr>
        <w:t>60</w:t>
      </w:r>
      <w:r w:rsidRPr="008B0222">
        <w:rPr>
          <w:rFonts w:ascii="Arial" w:hAnsi="Arial" w:cs="Arial"/>
          <w:spacing w:val="-4"/>
          <w:sz w:val="20"/>
        </w:rPr>
        <w:t xml:space="preserve"> </w:t>
      </w:r>
      <w:r w:rsidRPr="008B0222">
        <w:rPr>
          <w:rFonts w:ascii="Arial" w:hAnsi="Arial" w:cs="Arial"/>
          <w:sz w:val="20"/>
        </w:rPr>
        <w:t>&amp;&amp;</w:t>
      </w:r>
      <w:r w:rsidRPr="008B0222">
        <w:rPr>
          <w:rFonts w:ascii="Arial" w:hAnsi="Arial" w:cs="Arial"/>
          <w:spacing w:val="-4"/>
          <w:sz w:val="20"/>
        </w:rPr>
        <w:t xml:space="preserve"> </w:t>
      </w:r>
      <w:r w:rsidRPr="008B0222">
        <w:rPr>
          <w:rFonts w:ascii="Arial" w:hAnsi="Arial" w:cs="Arial"/>
          <w:sz w:val="20"/>
        </w:rPr>
        <w:t>num &lt;</w:t>
      </w:r>
      <w:r w:rsidRPr="008B0222">
        <w:rPr>
          <w:rFonts w:ascii="Arial" w:hAnsi="Arial" w:cs="Arial"/>
          <w:spacing w:val="-7"/>
          <w:sz w:val="20"/>
        </w:rPr>
        <w:t xml:space="preserve"> </w:t>
      </w:r>
      <w:r w:rsidRPr="008B0222">
        <w:rPr>
          <w:rFonts w:ascii="Arial" w:hAnsi="Arial" w:cs="Arial"/>
          <w:spacing w:val="-5"/>
          <w:sz w:val="20"/>
        </w:rPr>
        <w:t>70)</w:t>
      </w:r>
    </w:p>
    <w:p w14:paraId="73BF5327" w14:textId="77777777" w:rsidR="00464FF9" w:rsidRPr="008B0222" w:rsidRDefault="00000000">
      <w:pPr>
        <w:spacing w:before="74"/>
        <w:ind w:left="2718"/>
        <w:rPr>
          <w:rFonts w:ascii="Arial" w:hAnsi="Arial" w:cs="Arial"/>
          <w:sz w:val="20"/>
        </w:rPr>
      </w:pPr>
      <w:r w:rsidRPr="008B0222">
        <w:rPr>
          <w:rFonts w:ascii="Arial" w:hAnsi="Arial" w:cs="Arial"/>
          <w:spacing w:val="-10"/>
          <w:sz w:val="20"/>
        </w:rPr>
        <w:t>{</w:t>
      </w:r>
    </w:p>
    <w:p w14:paraId="0DE5F03D" w14:textId="77777777" w:rsidR="00464FF9" w:rsidRPr="008B0222" w:rsidRDefault="00000000">
      <w:pPr>
        <w:pStyle w:val="BodyText"/>
        <w:spacing w:before="69"/>
        <w:ind w:left="3001"/>
        <w:rPr>
          <w:rFonts w:ascii="Arial" w:hAnsi="Arial" w:cs="Arial"/>
        </w:rPr>
      </w:pPr>
      <w:proofErr w:type="spellStart"/>
      <w:r w:rsidRPr="008B0222">
        <w:rPr>
          <w:rFonts w:ascii="Arial" w:hAnsi="Arial" w:cs="Arial"/>
        </w:rPr>
        <w:t>cout</w:t>
      </w:r>
      <w:proofErr w:type="spellEnd"/>
      <w:r w:rsidRPr="008B0222">
        <w:rPr>
          <w:rFonts w:ascii="Arial" w:hAnsi="Arial" w:cs="Arial"/>
        </w:rPr>
        <w:t>&lt;&lt;"C</w:t>
      </w:r>
      <w:r w:rsidRPr="008B0222">
        <w:rPr>
          <w:rFonts w:ascii="Arial" w:hAnsi="Arial" w:cs="Arial"/>
          <w:spacing w:val="-14"/>
        </w:rPr>
        <w:t xml:space="preserve"> </w:t>
      </w:r>
      <w:r w:rsidRPr="008B0222">
        <w:rPr>
          <w:rFonts w:ascii="Arial" w:hAnsi="Arial" w:cs="Arial"/>
          <w:spacing w:val="-2"/>
        </w:rPr>
        <w:t>Grade";</w:t>
      </w:r>
    </w:p>
    <w:p w14:paraId="493E0B62" w14:textId="77777777" w:rsidR="00464FF9" w:rsidRPr="008B0222" w:rsidRDefault="00000000">
      <w:pPr>
        <w:spacing w:before="73"/>
        <w:ind w:left="2718"/>
        <w:rPr>
          <w:rFonts w:ascii="Arial" w:hAnsi="Arial" w:cs="Arial"/>
          <w:sz w:val="20"/>
        </w:rPr>
      </w:pPr>
      <w:r w:rsidRPr="008B0222">
        <w:rPr>
          <w:rFonts w:ascii="Arial" w:hAnsi="Arial" w:cs="Arial"/>
          <w:spacing w:val="-10"/>
          <w:sz w:val="20"/>
        </w:rPr>
        <w:t>}</w:t>
      </w:r>
    </w:p>
    <w:p w14:paraId="6C47836B" w14:textId="77777777" w:rsidR="00464FF9" w:rsidRPr="008B0222" w:rsidRDefault="00000000">
      <w:pPr>
        <w:spacing w:before="74"/>
        <w:ind w:left="2718"/>
        <w:rPr>
          <w:rFonts w:ascii="Arial" w:hAnsi="Arial" w:cs="Arial"/>
          <w:sz w:val="20"/>
        </w:rPr>
      </w:pPr>
      <w:r w:rsidRPr="008B0222">
        <w:rPr>
          <w:rFonts w:ascii="Arial" w:hAnsi="Arial" w:cs="Arial"/>
          <w:b/>
          <w:sz w:val="20"/>
        </w:rPr>
        <w:t>else</w:t>
      </w:r>
      <w:r w:rsidRPr="008B0222">
        <w:rPr>
          <w:rFonts w:ascii="Arial" w:hAnsi="Arial" w:cs="Arial"/>
          <w:b/>
          <w:spacing w:val="1"/>
          <w:sz w:val="20"/>
        </w:rPr>
        <w:t xml:space="preserve"> </w:t>
      </w:r>
      <w:r w:rsidRPr="008B0222">
        <w:rPr>
          <w:rFonts w:ascii="Arial" w:hAnsi="Arial" w:cs="Arial"/>
          <w:b/>
          <w:sz w:val="20"/>
        </w:rPr>
        <w:t>if</w:t>
      </w:r>
      <w:r w:rsidRPr="008B0222">
        <w:rPr>
          <w:rFonts w:ascii="Arial" w:hAnsi="Arial" w:cs="Arial"/>
          <w:b/>
          <w:spacing w:val="-2"/>
          <w:sz w:val="20"/>
        </w:rPr>
        <w:t xml:space="preserve"> </w:t>
      </w:r>
      <w:r w:rsidRPr="008B0222">
        <w:rPr>
          <w:rFonts w:ascii="Arial" w:hAnsi="Arial" w:cs="Arial"/>
          <w:sz w:val="20"/>
        </w:rPr>
        <w:t>(num &gt;=</w:t>
      </w:r>
      <w:r w:rsidRPr="008B0222">
        <w:rPr>
          <w:rFonts w:ascii="Arial" w:hAnsi="Arial" w:cs="Arial"/>
          <w:spacing w:val="-7"/>
          <w:sz w:val="20"/>
        </w:rPr>
        <w:t xml:space="preserve"> </w:t>
      </w:r>
      <w:r w:rsidRPr="008B0222">
        <w:rPr>
          <w:rFonts w:ascii="Arial" w:hAnsi="Arial" w:cs="Arial"/>
          <w:sz w:val="20"/>
        </w:rPr>
        <w:t>70</w:t>
      </w:r>
      <w:r w:rsidRPr="008B0222">
        <w:rPr>
          <w:rFonts w:ascii="Arial" w:hAnsi="Arial" w:cs="Arial"/>
          <w:spacing w:val="-4"/>
          <w:sz w:val="20"/>
        </w:rPr>
        <w:t xml:space="preserve"> </w:t>
      </w:r>
      <w:r w:rsidRPr="008B0222">
        <w:rPr>
          <w:rFonts w:ascii="Arial" w:hAnsi="Arial" w:cs="Arial"/>
          <w:sz w:val="20"/>
        </w:rPr>
        <w:t>&amp;&amp;</w:t>
      </w:r>
      <w:r w:rsidRPr="008B0222">
        <w:rPr>
          <w:rFonts w:ascii="Arial" w:hAnsi="Arial" w:cs="Arial"/>
          <w:spacing w:val="-4"/>
          <w:sz w:val="20"/>
        </w:rPr>
        <w:t xml:space="preserve"> </w:t>
      </w:r>
      <w:r w:rsidRPr="008B0222">
        <w:rPr>
          <w:rFonts w:ascii="Arial" w:hAnsi="Arial" w:cs="Arial"/>
          <w:sz w:val="20"/>
        </w:rPr>
        <w:t>num &lt;</w:t>
      </w:r>
      <w:r w:rsidRPr="008B0222">
        <w:rPr>
          <w:rFonts w:ascii="Arial" w:hAnsi="Arial" w:cs="Arial"/>
          <w:spacing w:val="-7"/>
          <w:sz w:val="20"/>
        </w:rPr>
        <w:t xml:space="preserve"> </w:t>
      </w:r>
      <w:r w:rsidRPr="008B0222">
        <w:rPr>
          <w:rFonts w:ascii="Arial" w:hAnsi="Arial" w:cs="Arial"/>
          <w:spacing w:val="-5"/>
          <w:sz w:val="20"/>
        </w:rPr>
        <w:t>80)</w:t>
      </w:r>
    </w:p>
    <w:p w14:paraId="0E899164" w14:textId="77777777" w:rsidR="00464FF9" w:rsidRPr="008B0222" w:rsidRDefault="00000000">
      <w:pPr>
        <w:spacing w:before="69"/>
        <w:ind w:left="2718"/>
        <w:rPr>
          <w:rFonts w:ascii="Arial" w:hAnsi="Arial" w:cs="Arial"/>
          <w:sz w:val="20"/>
        </w:rPr>
      </w:pPr>
      <w:r w:rsidRPr="008B0222">
        <w:rPr>
          <w:rFonts w:ascii="Arial" w:hAnsi="Arial" w:cs="Arial"/>
          <w:spacing w:val="-10"/>
          <w:sz w:val="20"/>
        </w:rPr>
        <w:t>{</w:t>
      </w:r>
    </w:p>
    <w:p w14:paraId="4E9B63FF" w14:textId="77777777" w:rsidR="00464FF9" w:rsidRPr="008B0222" w:rsidRDefault="00000000">
      <w:pPr>
        <w:pStyle w:val="BodyText"/>
        <w:spacing w:before="74"/>
        <w:ind w:left="3001"/>
        <w:rPr>
          <w:rFonts w:ascii="Arial" w:hAnsi="Arial" w:cs="Arial"/>
        </w:rPr>
      </w:pPr>
      <w:proofErr w:type="spellStart"/>
      <w:r w:rsidRPr="008B0222">
        <w:rPr>
          <w:rFonts w:ascii="Arial" w:hAnsi="Arial" w:cs="Arial"/>
        </w:rPr>
        <w:t>cout</w:t>
      </w:r>
      <w:proofErr w:type="spellEnd"/>
      <w:r w:rsidRPr="008B0222">
        <w:rPr>
          <w:rFonts w:ascii="Arial" w:hAnsi="Arial" w:cs="Arial"/>
        </w:rPr>
        <w:t>&lt;&lt;"B</w:t>
      </w:r>
      <w:r w:rsidRPr="008B0222">
        <w:rPr>
          <w:rFonts w:ascii="Arial" w:hAnsi="Arial" w:cs="Arial"/>
          <w:spacing w:val="-11"/>
        </w:rPr>
        <w:t xml:space="preserve"> </w:t>
      </w:r>
      <w:r w:rsidRPr="008B0222">
        <w:rPr>
          <w:rFonts w:ascii="Arial" w:hAnsi="Arial" w:cs="Arial"/>
          <w:spacing w:val="-2"/>
        </w:rPr>
        <w:t>Grade";</w:t>
      </w:r>
    </w:p>
    <w:p w14:paraId="3A581018" w14:textId="77777777" w:rsidR="00464FF9" w:rsidRPr="008B0222" w:rsidRDefault="00464FF9">
      <w:pPr>
        <w:pStyle w:val="BodyText"/>
        <w:rPr>
          <w:rFonts w:ascii="Arial" w:hAnsi="Arial" w:cs="Arial"/>
        </w:rPr>
      </w:pPr>
    </w:p>
    <w:p w14:paraId="5F6E361E" w14:textId="77777777" w:rsidR="00464FF9" w:rsidRPr="008B0222" w:rsidRDefault="00000000">
      <w:pPr>
        <w:spacing w:before="167"/>
        <w:ind w:left="2718"/>
        <w:rPr>
          <w:rFonts w:ascii="Arial" w:hAnsi="Arial" w:cs="Arial"/>
          <w:sz w:val="20"/>
        </w:rPr>
      </w:pPr>
      <w:r w:rsidRPr="008B0222">
        <w:rPr>
          <w:rFonts w:ascii="Arial" w:hAnsi="Arial" w:cs="Arial"/>
          <w:spacing w:val="-10"/>
          <w:sz w:val="20"/>
        </w:rPr>
        <w:t>}</w:t>
      </w:r>
    </w:p>
    <w:p w14:paraId="221F0F17" w14:textId="77777777" w:rsidR="00464FF9" w:rsidRPr="008B0222" w:rsidRDefault="00000000">
      <w:pPr>
        <w:spacing w:before="69"/>
        <w:ind w:left="2718"/>
        <w:rPr>
          <w:rFonts w:ascii="Arial" w:hAnsi="Arial" w:cs="Arial"/>
          <w:sz w:val="20"/>
        </w:rPr>
      </w:pPr>
      <w:r w:rsidRPr="008B0222">
        <w:rPr>
          <w:rFonts w:ascii="Arial" w:hAnsi="Arial" w:cs="Arial"/>
          <w:b/>
          <w:sz w:val="20"/>
        </w:rPr>
        <w:t>else</w:t>
      </w:r>
      <w:r w:rsidRPr="008B0222">
        <w:rPr>
          <w:rFonts w:ascii="Arial" w:hAnsi="Arial" w:cs="Arial"/>
          <w:b/>
          <w:spacing w:val="1"/>
          <w:sz w:val="20"/>
        </w:rPr>
        <w:t xml:space="preserve"> </w:t>
      </w:r>
      <w:r w:rsidRPr="008B0222">
        <w:rPr>
          <w:rFonts w:ascii="Arial" w:hAnsi="Arial" w:cs="Arial"/>
          <w:b/>
          <w:sz w:val="20"/>
        </w:rPr>
        <w:t>if</w:t>
      </w:r>
      <w:r w:rsidRPr="008B0222">
        <w:rPr>
          <w:rFonts w:ascii="Arial" w:hAnsi="Arial" w:cs="Arial"/>
          <w:b/>
          <w:spacing w:val="-2"/>
          <w:sz w:val="20"/>
        </w:rPr>
        <w:t xml:space="preserve"> </w:t>
      </w:r>
      <w:r w:rsidRPr="008B0222">
        <w:rPr>
          <w:rFonts w:ascii="Arial" w:hAnsi="Arial" w:cs="Arial"/>
          <w:sz w:val="20"/>
        </w:rPr>
        <w:t>(num &gt;=</w:t>
      </w:r>
      <w:r w:rsidRPr="008B0222">
        <w:rPr>
          <w:rFonts w:ascii="Arial" w:hAnsi="Arial" w:cs="Arial"/>
          <w:spacing w:val="-7"/>
          <w:sz w:val="20"/>
        </w:rPr>
        <w:t xml:space="preserve"> </w:t>
      </w:r>
      <w:r w:rsidRPr="008B0222">
        <w:rPr>
          <w:rFonts w:ascii="Arial" w:hAnsi="Arial" w:cs="Arial"/>
          <w:sz w:val="20"/>
        </w:rPr>
        <w:t>80</w:t>
      </w:r>
      <w:r w:rsidRPr="008B0222">
        <w:rPr>
          <w:rFonts w:ascii="Arial" w:hAnsi="Arial" w:cs="Arial"/>
          <w:spacing w:val="-4"/>
          <w:sz w:val="20"/>
        </w:rPr>
        <w:t xml:space="preserve"> </w:t>
      </w:r>
      <w:r w:rsidRPr="008B0222">
        <w:rPr>
          <w:rFonts w:ascii="Arial" w:hAnsi="Arial" w:cs="Arial"/>
          <w:sz w:val="20"/>
        </w:rPr>
        <w:t>&amp;&amp;</w:t>
      </w:r>
      <w:r w:rsidRPr="008B0222">
        <w:rPr>
          <w:rFonts w:ascii="Arial" w:hAnsi="Arial" w:cs="Arial"/>
          <w:spacing w:val="-4"/>
          <w:sz w:val="20"/>
        </w:rPr>
        <w:t xml:space="preserve"> </w:t>
      </w:r>
      <w:r w:rsidRPr="008B0222">
        <w:rPr>
          <w:rFonts w:ascii="Arial" w:hAnsi="Arial" w:cs="Arial"/>
          <w:sz w:val="20"/>
        </w:rPr>
        <w:t>num &lt;</w:t>
      </w:r>
      <w:r w:rsidRPr="008B0222">
        <w:rPr>
          <w:rFonts w:ascii="Arial" w:hAnsi="Arial" w:cs="Arial"/>
          <w:spacing w:val="-7"/>
          <w:sz w:val="20"/>
        </w:rPr>
        <w:t xml:space="preserve"> </w:t>
      </w:r>
      <w:r w:rsidRPr="008B0222">
        <w:rPr>
          <w:rFonts w:ascii="Arial" w:hAnsi="Arial" w:cs="Arial"/>
          <w:spacing w:val="-5"/>
          <w:sz w:val="20"/>
        </w:rPr>
        <w:t>90)</w:t>
      </w:r>
    </w:p>
    <w:p w14:paraId="1C92B84E" w14:textId="77777777" w:rsidR="00464FF9" w:rsidRPr="008B0222" w:rsidRDefault="00000000">
      <w:pPr>
        <w:spacing w:before="74"/>
        <w:ind w:left="2718"/>
        <w:rPr>
          <w:rFonts w:ascii="Arial" w:hAnsi="Arial" w:cs="Arial"/>
          <w:sz w:val="20"/>
        </w:rPr>
      </w:pPr>
      <w:r w:rsidRPr="008B0222">
        <w:rPr>
          <w:rFonts w:ascii="Arial" w:hAnsi="Arial" w:cs="Arial"/>
          <w:spacing w:val="-10"/>
          <w:sz w:val="20"/>
        </w:rPr>
        <w:lastRenderedPageBreak/>
        <w:t>{</w:t>
      </w:r>
    </w:p>
    <w:p w14:paraId="43B53EBC" w14:textId="77777777" w:rsidR="00464FF9" w:rsidRPr="008B0222" w:rsidRDefault="00000000">
      <w:pPr>
        <w:pStyle w:val="BodyText"/>
        <w:spacing w:before="73"/>
        <w:ind w:left="3001"/>
        <w:rPr>
          <w:rFonts w:ascii="Arial" w:hAnsi="Arial" w:cs="Arial"/>
        </w:rPr>
      </w:pPr>
      <w:proofErr w:type="spellStart"/>
      <w:r w:rsidRPr="008B0222">
        <w:rPr>
          <w:rFonts w:ascii="Arial" w:hAnsi="Arial" w:cs="Arial"/>
        </w:rPr>
        <w:t>cout</w:t>
      </w:r>
      <w:proofErr w:type="spellEnd"/>
      <w:r w:rsidRPr="008B0222">
        <w:rPr>
          <w:rFonts w:ascii="Arial" w:hAnsi="Arial" w:cs="Arial"/>
        </w:rPr>
        <w:t>&lt;&lt;"A</w:t>
      </w:r>
      <w:r w:rsidRPr="008B0222">
        <w:rPr>
          <w:rFonts w:ascii="Arial" w:hAnsi="Arial" w:cs="Arial"/>
          <w:spacing w:val="-11"/>
        </w:rPr>
        <w:t xml:space="preserve"> </w:t>
      </w:r>
      <w:r w:rsidRPr="008B0222">
        <w:rPr>
          <w:rFonts w:ascii="Arial" w:hAnsi="Arial" w:cs="Arial"/>
          <w:spacing w:val="-2"/>
        </w:rPr>
        <w:t>Grade";</w:t>
      </w:r>
    </w:p>
    <w:p w14:paraId="1B348731" w14:textId="77777777" w:rsidR="00464FF9" w:rsidRPr="008B0222" w:rsidRDefault="00000000">
      <w:pPr>
        <w:spacing w:before="69"/>
        <w:ind w:left="2718"/>
        <w:rPr>
          <w:rFonts w:ascii="Arial" w:hAnsi="Arial" w:cs="Arial"/>
          <w:sz w:val="20"/>
        </w:rPr>
      </w:pPr>
      <w:r w:rsidRPr="008B0222">
        <w:rPr>
          <w:rFonts w:ascii="Arial" w:hAnsi="Arial" w:cs="Arial"/>
          <w:spacing w:val="-10"/>
          <w:sz w:val="20"/>
        </w:rPr>
        <w:t>}</w:t>
      </w:r>
    </w:p>
    <w:p w14:paraId="493334EC" w14:textId="77777777" w:rsidR="00464FF9" w:rsidRPr="008B0222" w:rsidRDefault="00000000">
      <w:pPr>
        <w:spacing w:before="75"/>
        <w:ind w:left="2718"/>
        <w:rPr>
          <w:rFonts w:ascii="Arial" w:hAnsi="Arial" w:cs="Arial"/>
          <w:sz w:val="20"/>
        </w:rPr>
      </w:pPr>
      <w:r w:rsidRPr="008B0222">
        <w:rPr>
          <w:rFonts w:ascii="Arial" w:hAnsi="Arial" w:cs="Arial"/>
          <w:b/>
          <w:sz w:val="20"/>
        </w:rPr>
        <w:t>else</w:t>
      </w:r>
      <w:r w:rsidRPr="008B0222">
        <w:rPr>
          <w:rFonts w:ascii="Arial" w:hAnsi="Arial" w:cs="Arial"/>
          <w:b/>
          <w:spacing w:val="1"/>
          <w:sz w:val="20"/>
        </w:rPr>
        <w:t xml:space="preserve"> </w:t>
      </w:r>
      <w:r w:rsidRPr="008B0222">
        <w:rPr>
          <w:rFonts w:ascii="Arial" w:hAnsi="Arial" w:cs="Arial"/>
          <w:b/>
          <w:sz w:val="20"/>
        </w:rPr>
        <w:t>if</w:t>
      </w:r>
      <w:r w:rsidRPr="008B0222">
        <w:rPr>
          <w:rFonts w:ascii="Arial" w:hAnsi="Arial" w:cs="Arial"/>
          <w:b/>
          <w:spacing w:val="-3"/>
          <w:sz w:val="20"/>
        </w:rPr>
        <w:t xml:space="preserve"> </w:t>
      </w:r>
      <w:r w:rsidRPr="008B0222">
        <w:rPr>
          <w:rFonts w:ascii="Arial" w:hAnsi="Arial" w:cs="Arial"/>
          <w:sz w:val="20"/>
        </w:rPr>
        <w:t>(num &gt;=</w:t>
      </w:r>
      <w:r w:rsidRPr="008B0222">
        <w:rPr>
          <w:rFonts w:ascii="Arial" w:hAnsi="Arial" w:cs="Arial"/>
          <w:spacing w:val="-7"/>
          <w:sz w:val="20"/>
        </w:rPr>
        <w:t xml:space="preserve"> </w:t>
      </w:r>
      <w:r w:rsidRPr="008B0222">
        <w:rPr>
          <w:rFonts w:ascii="Arial" w:hAnsi="Arial" w:cs="Arial"/>
          <w:sz w:val="20"/>
        </w:rPr>
        <w:t>90</w:t>
      </w:r>
      <w:r w:rsidRPr="008B0222">
        <w:rPr>
          <w:rFonts w:ascii="Arial" w:hAnsi="Arial" w:cs="Arial"/>
          <w:spacing w:val="-5"/>
          <w:sz w:val="20"/>
        </w:rPr>
        <w:t xml:space="preserve"> </w:t>
      </w:r>
      <w:r w:rsidRPr="008B0222">
        <w:rPr>
          <w:rFonts w:ascii="Arial" w:hAnsi="Arial" w:cs="Arial"/>
          <w:sz w:val="20"/>
        </w:rPr>
        <w:t>&amp;&amp;</w:t>
      </w:r>
      <w:r w:rsidRPr="008B0222">
        <w:rPr>
          <w:rFonts w:ascii="Arial" w:hAnsi="Arial" w:cs="Arial"/>
          <w:spacing w:val="-3"/>
          <w:sz w:val="20"/>
        </w:rPr>
        <w:t xml:space="preserve"> </w:t>
      </w:r>
      <w:r w:rsidRPr="008B0222">
        <w:rPr>
          <w:rFonts w:ascii="Arial" w:hAnsi="Arial" w:cs="Arial"/>
          <w:sz w:val="20"/>
        </w:rPr>
        <w:t>num</w:t>
      </w:r>
      <w:r w:rsidRPr="008B0222">
        <w:rPr>
          <w:rFonts w:ascii="Arial" w:hAnsi="Arial" w:cs="Arial"/>
          <w:spacing w:val="-1"/>
          <w:sz w:val="20"/>
        </w:rPr>
        <w:t xml:space="preserve"> </w:t>
      </w:r>
      <w:r w:rsidRPr="008B0222">
        <w:rPr>
          <w:rFonts w:ascii="Arial" w:hAnsi="Arial" w:cs="Arial"/>
          <w:sz w:val="20"/>
        </w:rPr>
        <w:t>&lt;=</w:t>
      </w:r>
      <w:r w:rsidRPr="008B0222">
        <w:rPr>
          <w:rFonts w:ascii="Arial" w:hAnsi="Arial" w:cs="Arial"/>
          <w:spacing w:val="-7"/>
          <w:sz w:val="20"/>
        </w:rPr>
        <w:t xml:space="preserve"> </w:t>
      </w:r>
      <w:r w:rsidRPr="008B0222">
        <w:rPr>
          <w:rFonts w:ascii="Arial" w:hAnsi="Arial" w:cs="Arial"/>
          <w:spacing w:val="-4"/>
          <w:sz w:val="20"/>
        </w:rPr>
        <w:t>100)</w:t>
      </w:r>
    </w:p>
    <w:p w14:paraId="4C821E92" w14:textId="77777777" w:rsidR="00464FF9" w:rsidRPr="008B0222" w:rsidRDefault="00000000">
      <w:pPr>
        <w:spacing w:before="68"/>
        <w:ind w:left="2718"/>
        <w:rPr>
          <w:rFonts w:ascii="Arial" w:hAnsi="Arial" w:cs="Arial"/>
          <w:sz w:val="20"/>
        </w:rPr>
      </w:pPr>
      <w:r w:rsidRPr="008B0222">
        <w:rPr>
          <w:rFonts w:ascii="Arial" w:hAnsi="Arial" w:cs="Arial"/>
          <w:spacing w:val="-10"/>
          <w:sz w:val="20"/>
        </w:rPr>
        <w:t>{</w:t>
      </w:r>
    </w:p>
    <w:p w14:paraId="36DBA2E7" w14:textId="77777777" w:rsidR="00464FF9" w:rsidRPr="008B0222" w:rsidRDefault="00000000">
      <w:pPr>
        <w:pStyle w:val="BodyText"/>
        <w:spacing w:before="74"/>
        <w:ind w:left="3001"/>
        <w:rPr>
          <w:rFonts w:ascii="Arial" w:hAnsi="Arial" w:cs="Arial"/>
        </w:rPr>
      </w:pPr>
      <w:proofErr w:type="spellStart"/>
      <w:r w:rsidRPr="008B0222">
        <w:rPr>
          <w:rFonts w:ascii="Arial" w:hAnsi="Arial" w:cs="Arial"/>
        </w:rPr>
        <w:t>cout</w:t>
      </w:r>
      <w:proofErr w:type="spellEnd"/>
      <w:r w:rsidRPr="008B0222">
        <w:rPr>
          <w:rFonts w:ascii="Arial" w:hAnsi="Arial" w:cs="Arial"/>
        </w:rPr>
        <w:t>&lt;&lt;"A+</w:t>
      </w:r>
      <w:r w:rsidRPr="008B0222">
        <w:rPr>
          <w:rFonts w:ascii="Arial" w:hAnsi="Arial" w:cs="Arial"/>
          <w:spacing w:val="-12"/>
        </w:rPr>
        <w:t xml:space="preserve"> </w:t>
      </w:r>
      <w:r w:rsidRPr="008B0222">
        <w:rPr>
          <w:rFonts w:ascii="Arial" w:hAnsi="Arial" w:cs="Arial"/>
          <w:spacing w:val="-2"/>
        </w:rPr>
        <w:t>Grade";</w:t>
      </w:r>
    </w:p>
    <w:p w14:paraId="230545EC" w14:textId="77777777" w:rsidR="00464FF9" w:rsidRPr="008B0222" w:rsidRDefault="00000000">
      <w:pPr>
        <w:spacing w:before="74"/>
        <w:ind w:left="2718"/>
        <w:rPr>
          <w:rFonts w:ascii="Arial" w:hAnsi="Arial" w:cs="Arial"/>
          <w:sz w:val="20"/>
        </w:rPr>
      </w:pPr>
      <w:r w:rsidRPr="008B0222">
        <w:rPr>
          <w:rFonts w:ascii="Arial" w:hAnsi="Arial" w:cs="Arial"/>
          <w:spacing w:val="-10"/>
          <w:sz w:val="20"/>
        </w:rPr>
        <w:t>}</w:t>
      </w:r>
    </w:p>
    <w:p w14:paraId="1C582596" w14:textId="77777777" w:rsidR="00464FF9" w:rsidRPr="008B0222" w:rsidRDefault="00000000">
      <w:pPr>
        <w:spacing w:before="74"/>
        <w:ind w:left="2156"/>
        <w:rPr>
          <w:rFonts w:ascii="Arial" w:hAnsi="Arial" w:cs="Arial"/>
          <w:sz w:val="20"/>
        </w:rPr>
      </w:pPr>
      <w:r w:rsidRPr="008B0222">
        <w:rPr>
          <w:rFonts w:ascii="Arial" w:hAnsi="Arial" w:cs="Arial"/>
          <w:spacing w:val="-10"/>
          <w:sz w:val="20"/>
        </w:rPr>
        <w:t>}</w:t>
      </w:r>
    </w:p>
    <w:p w14:paraId="7CA69D77" w14:textId="77777777" w:rsidR="00464FF9" w:rsidRPr="008B0222" w:rsidRDefault="00000000">
      <w:pPr>
        <w:spacing w:before="274"/>
        <w:ind w:left="1873"/>
        <w:rPr>
          <w:rFonts w:ascii="Arial" w:hAnsi="Arial" w:cs="Arial"/>
          <w:b/>
          <w:sz w:val="24"/>
        </w:rPr>
      </w:pPr>
      <w:r w:rsidRPr="008B0222">
        <w:rPr>
          <w:rFonts w:ascii="Arial" w:hAnsi="Arial" w:cs="Arial"/>
          <w:b/>
          <w:spacing w:val="-2"/>
          <w:sz w:val="24"/>
        </w:rPr>
        <w:t>Output:</w:t>
      </w:r>
    </w:p>
    <w:p w14:paraId="1EF3E45B" w14:textId="77777777" w:rsidR="00464FF9" w:rsidRPr="008B0222" w:rsidRDefault="00000000">
      <w:pPr>
        <w:pStyle w:val="BodyText"/>
        <w:spacing w:before="13"/>
        <w:rPr>
          <w:rFonts w:ascii="Arial" w:hAnsi="Arial" w:cs="Arial"/>
          <w:b/>
        </w:rPr>
      </w:pPr>
      <w:r w:rsidRPr="008B0222">
        <w:rPr>
          <w:rFonts w:ascii="Arial" w:hAnsi="Arial" w:cs="Arial"/>
          <w:b/>
          <w:noProof/>
        </w:rPr>
        <mc:AlternateContent>
          <mc:Choice Requires="wps">
            <w:drawing>
              <wp:anchor distT="0" distB="0" distL="0" distR="0" simplePos="0" relativeHeight="251651072" behindDoc="1" locked="0" layoutInCell="1" allowOverlap="1" wp14:anchorId="3BC0AD94" wp14:editId="69CFDE94">
                <wp:simplePos x="0" y="0"/>
                <wp:positionH relativeFrom="page">
                  <wp:posOffset>1628140</wp:posOffset>
                </wp:positionH>
                <wp:positionV relativeFrom="paragraph">
                  <wp:posOffset>177800</wp:posOffset>
                </wp:positionV>
                <wp:extent cx="5982335" cy="287020"/>
                <wp:effectExtent l="0" t="0" r="0" b="0"/>
                <wp:wrapTopAndBottom/>
                <wp:docPr id="19" name="Textbox 19"/>
                <wp:cNvGraphicFramePr/>
                <a:graphic xmlns:a="http://schemas.openxmlformats.org/drawingml/2006/main">
                  <a:graphicData uri="http://schemas.microsoft.com/office/word/2010/wordprocessingShape">
                    <wps:wsp>
                      <wps:cNvSpPr txBox="1"/>
                      <wps:spPr>
                        <a:xfrm>
                          <a:off x="0" y="0"/>
                          <a:ext cx="5982335" cy="287020"/>
                        </a:xfrm>
                        <a:prstGeom prst="rect">
                          <a:avLst/>
                        </a:prstGeom>
                        <a:solidFill>
                          <a:srgbClr val="F8FAF8"/>
                        </a:solidFill>
                      </wps:spPr>
                      <wps:txbx>
                        <w:txbxContent>
                          <w:p w14:paraId="26BA8428" w14:textId="77777777" w:rsidR="00464FF9" w:rsidRDefault="00000000">
                            <w:pPr>
                              <w:pStyle w:val="BodyText"/>
                              <w:ind w:left="28" w:right="5492"/>
                              <w:rPr>
                                <w:rFonts w:ascii="Courier New"/>
                                <w:color w:val="000000"/>
                              </w:rPr>
                            </w:pPr>
                            <w:r>
                              <w:rPr>
                                <w:rFonts w:ascii="Courier New"/>
                                <w:color w:val="000000"/>
                              </w:rPr>
                              <w:t>Enter</w:t>
                            </w:r>
                            <w:r>
                              <w:rPr>
                                <w:rFonts w:ascii="Courier New"/>
                                <w:color w:val="000000"/>
                                <w:spacing w:val="-8"/>
                              </w:rPr>
                              <w:t xml:space="preserve"> </w:t>
                            </w:r>
                            <w:r>
                              <w:rPr>
                                <w:rFonts w:ascii="Courier New"/>
                                <w:color w:val="000000"/>
                              </w:rPr>
                              <w:t>a</w:t>
                            </w:r>
                            <w:r>
                              <w:rPr>
                                <w:rFonts w:ascii="Courier New"/>
                                <w:color w:val="000000"/>
                                <w:spacing w:val="-8"/>
                              </w:rPr>
                              <w:t xml:space="preserve"> </w:t>
                            </w:r>
                            <w:r>
                              <w:rPr>
                                <w:rFonts w:ascii="Courier New"/>
                                <w:color w:val="000000"/>
                              </w:rPr>
                              <w:t>number</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check</w:t>
                            </w:r>
                            <w:r>
                              <w:rPr>
                                <w:rFonts w:ascii="Courier New"/>
                                <w:color w:val="000000"/>
                                <w:spacing w:val="-8"/>
                              </w:rPr>
                              <w:t xml:space="preserve"> </w:t>
                            </w:r>
                            <w:r>
                              <w:rPr>
                                <w:rFonts w:ascii="Courier New"/>
                                <w:color w:val="000000"/>
                              </w:rPr>
                              <w:t>grade:66 C Grade</w:t>
                            </w:r>
                          </w:p>
                        </w:txbxContent>
                      </wps:txbx>
                      <wps:bodyPr wrap="square" lIns="0" tIns="0" rIns="0" bIns="0" rtlCol="0">
                        <a:noAutofit/>
                      </wps:bodyPr>
                    </wps:wsp>
                  </a:graphicData>
                </a:graphic>
              </wp:anchor>
            </w:drawing>
          </mc:Choice>
          <mc:Fallback>
            <w:pict>
              <v:shape w14:anchorId="3BC0AD94" id="Textbox 19" o:spid="_x0000_s1032" type="#_x0000_t202" style="position:absolute;margin-left:128.2pt;margin-top:14pt;width:471.05pt;height:22.6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" fillcolor="#f8faf8" stroked="f">
                <v:textbox inset="0,0,0,0">
                  <w:txbxContent>
                    <w:p w14:paraId="26BA8428" w14:textId="77777777" w:rsidR="00464FF9" w:rsidRDefault="00000000">
                      <w:pPr>
                        <w:pStyle w:val="BodyText"/>
                        <w:ind w:left="28" w:right="5492"/>
                        <w:rPr>
                          <w:rFonts w:ascii="Courier New"/>
                          <w:color w:val="000000"/>
                        </w:rPr>
                      </w:pPr>
                      <w:r>
                        <w:rPr>
                          <w:rFonts w:ascii="Courier New"/>
                          <w:color w:val="000000"/>
                        </w:rPr>
                        <w:t>Enter</w:t>
                      </w:r>
                      <w:r>
                        <w:rPr>
                          <w:rFonts w:ascii="Courier New"/>
                          <w:color w:val="000000"/>
                          <w:spacing w:val="-8"/>
                        </w:rPr>
                        <w:t xml:space="preserve"> </w:t>
                      </w:r>
                      <w:r>
                        <w:rPr>
                          <w:rFonts w:ascii="Courier New"/>
                          <w:color w:val="000000"/>
                        </w:rPr>
                        <w:t>a</w:t>
                      </w:r>
                      <w:r>
                        <w:rPr>
                          <w:rFonts w:ascii="Courier New"/>
                          <w:color w:val="000000"/>
                          <w:spacing w:val="-8"/>
                        </w:rPr>
                        <w:t xml:space="preserve"> </w:t>
                      </w:r>
                      <w:r>
                        <w:rPr>
                          <w:rFonts w:ascii="Courier New"/>
                          <w:color w:val="000000"/>
                        </w:rPr>
                        <w:t>number</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check</w:t>
                      </w:r>
                      <w:r>
                        <w:rPr>
                          <w:rFonts w:ascii="Courier New"/>
                          <w:color w:val="000000"/>
                          <w:spacing w:val="-8"/>
                        </w:rPr>
                        <w:t xml:space="preserve"> </w:t>
                      </w:r>
                      <w:r>
                        <w:rPr>
                          <w:rFonts w:ascii="Courier New"/>
                          <w:color w:val="000000"/>
                        </w:rPr>
                        <w:t>grade:66 C Grade</w:t>
                      </w:r>
                    </w:p>
                  </w:txbxContent>
                </v:textbox>
                <w10:wrap type="topAndBottom" anchorx="page"/>
              </v:shape>
            </w:pict>
          </mc:Fallback>
        </mc:AlternateContent>
      </w:r>
    </w:p>
    <w:p w14:paraId="0D8C2FEF" w14:textId="77777777" w:rsidR="00464FF9" w:rsidRPr="008B0222" w:rsidRDefault="00000000">
      <w:pPr>
        <w:spacing w:before="282"/>
        <w:ind w:left="1873"/>
        <w:rPr>
          <w:rFonts w:ascii="Arial" w:hAnsi="Arial" w:cs="Arial"/>
          <w:b/>
          <w:sz w:val="24"/>
        </w:rPr>
      </w:pPr>
      <w:r w:rsidRPr="008B0222">
        <w:rPr>
          <w:rFonts w:ascii="Arial" w:hAnsi="Arial" w:cs="Arial"/>
          <w:b/>
          <w:spacing w:val="-2"/>
          <w:sz w:val="24"/>
        </w:rPr>
        <w:t>Output:</w:t>
      </w:r>
    </w:p>
    <w:p w14:paraId="56179221" w14:textId="77777777" w:rsidR="00464FF9" w:rsidRPr="008B0222" w:rsidRDefault="00000000">
      <w:pPr>
        <w:pStyle w:val="BodyText"/>
        <w:spacing w:before="14"/>
        <w:rPr>
          <w:rFonts w:ascii="Arial" w:hAnsi="Arial" w:cs="Arial"/>
          <w:b/>
        </w:rPr>
      </w:pPr>
      <w:r w:rsidRPr="008B0222">
        <w:rPr>
          <w:rFonts w:ascii="Arial" w:hAnsi="Arial" w:cs="Arial"/>
          <w:b/>
          <w:noProof/>
        </w:rPr>
        <mc:AlternateContent>
          <mc:Choice Requires="wpg">
            <w:drawing>
              <wp:anchor distT="0" distB="0" distL="0" distR="0" simplePos="0" relativeHeight="251653120" behindDoc="1" locked="0" layoutInCell="1" allowOverlap="1" wp14:anchorId="669ACF78" wp14:editId="5C162A86">
                <wp:simplePos x="0" y="0"/>
                <wp:positionH relativeFrom="page">
                  <wp:posOffset>713105</wp:posOffset>
                </wp:positionH>
                <wp:positionV relativeFrom="paragraph">
                  <wp:posOffset>178435</wp:posOffset>
                </wp:positionV>
                <wp:extent cx="6897370" cy="429895"/>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6897370" cy="429895"/>
                          <a:chOff x="0" y="0"/>
                          <a:chExt cx="6897370" cy="429895"/>
                        </a:xfrm>
                      </wpg:grpSpPr>
                      <wps:wsp>
                        <wps:cNvPr id="21" name="Graphic 21"/>
                        <wps:cNvSpPr/>
                        <wps:spPr>
                          <a:xfrm>
                            <a:off x="0" y="0"/>
                            <a:ext cx="6897370" cy="429895"/>
                          </a:xfrm>
                          <a:custGeom>
                            <a:avLst/>
                            <a:gdLst/>
                            <a:ahLst/>
                            <a:cxnLst/>
                            <a:rect l="l" t="t" r="r" b="b"/>
                            <a:pathLst>
                              <a:path w="6897370" h="429895">
                                <a:moveTo>
                                  <a:pt x="6897065" y="143268"/>
                                </a:moveTo>
                                <a:lnTo>
                                  <a:pt x="914730" y="143268"/>
                                </a:lnTo>
                                <a:lnTo>
                                  <a:pt x="914730" y="286512"/>
                                </a:lnTo>
                                <a:lnTo>
                                  <a:pt x="0" y="286512"/>
                                </a:lnTo>
                                <a:lnTo>
                                  <a:pt x="0" y="429768"/>
                                </a:lnTo>
                                <a:lnTo>
                                  <a:pt x="6896989" y="429768"/>
                                </a:lnTo>
                                <a:lnTo>
                                  <a:pt x="6896989" y="286512"/>
                                </a:lnTo>
                                <a:lnTo>
                                  <a:pt x="6897065" y="143268"/>
                                </a:lnTo>
                                <a:close/>
                              </a:path>
                              <a:path w="6897370" h="429895">
                                <a:moveTo>
                                  <a:pt x="6897065" y="0"/>
                                </a:moveTo>
                                <a:lnTo>
                                  <a:pt x="914730" y="0"/>
                                </a:lnTo>
                                <a:lnTo>
                                  <a:pt x="914730" y="143256"/>
                                </a:lnTo>
                                <a:lnTo>
                                  <a:pt x="6897065" y="143256"/>
                                </a:lnTo>
                                <a:lnTo>
                                  <a:pt x="6897065" y="0"/>
                                </a:lnTo>
                                <a:close/>
                              </a:path>
                            </a:pathLst>
                          </a:custGeom>
                          <a:solidFill>
                            <a:srgbClr val="F8FAF8"/>
                          </a:solidFill>
                        </wps:spPr>
                        <wps:bodyPr wrap="square" lIns="0" tIns="0" rIns="0" bIns="0" rtlCol="0">
                          <a:noAutofit/>
                        </wps:bodyPr>
                      </wps:wsp>
                      <wps:wsp>
                        <wps:cNvPr id="22" name="Textbox 22"/>
                        <wps:cNvSpPr txBox="1"/>
                        <wps:spPr>
                          <a:xfrm>
                            <a:off x="0" y="0"/>
                            <a:ext cx="6897370" cy="429895"/>
                          </a:xfrm>
                          <a:prstGeom prst="rect">
                            <a:avLst/>
                          </a:prstGeom>
                        </wps:spPr>
                        <wps:txbx>
                          <w:txbxContent>
                            <w:p w14:paraId="532B9E3A" w14:textId="77777777" w:rsidR="00464FF9" w:rsidRDefault="00000000">
                              <w:pPr>
                                <w:spacing w:before="1"/>
                                <w:ind w:left="1469" w:right="5007"/>
                                <w:rPr>
                                  <w:rFonts w:ascii="Courier New"/>
                                  <w:sz w:val="20"/>
                                </w:rPr>
                              </w:pPr>
                              <w:r>
                                <w:rPr>
                                  <w:rFonts w:ascii="Courier New"/>
                                  <w:sz w:val="20"/>
                                </w:rPr>
                                <w:t>Enter</w:t>
                              </w:r>
                              <w:r>
                                <w:rPr>
                                  <w:rFonts w:ascii="Courier New"/>
                                  <w:spacing w:val="-7"/>
                                  <w:sz w:val="20"/>
                                </w:rPr>
                                <w:t xml:space="preserve"> </w:t>
                              </w:r>
                              <w:r>
                                <w:rPr>
                                  <w:rFonts w:ascii="Courier New"/>
                                  <w:sz w:val="20"/>
                                </w:rPr>
                                <w:t>a</w:t>
                              </w:r>
                              <w:r>
                                <w:rPr>
                                  <w:rFonts w:ascii="Courier New"/>
                                  <w:spacing w:val="-7"/>
                                  <w:sz w:val="20"/>
                                </w:rPr>
                                <w:t xml:space="preserve"> </w:t>
                              </w:r>
                              <w:r>
                                <w:rPr>
                                  <w:rFonts w:ascii="Courier New"/>
                                  <w:sz w:val="20"/>
                                </w:rPr>
                                <w:t>number</w:t>
                              </w:r>
                              <w:r>
                                <w:rPr>
                                  <w:rFonts w:ascii="Courier New"/>
                                  <w:spacing w:val="-7"/>
                                  <w:sz w:val="20"/>
                                </w:rPr>
                                <w:t xml:space="preserve"> </w:t>
                              </w:r>
                              <w:r>
                                <w:rPr>
                                  <w:rFonts w:ascii="Courier New"/>
                                  <w:sz w:val="20"/>
                                </w:rPr>
                                <w:t>to</w:t>
                              </w:r>
                              <w:r>
                                <w:rPr>
                                  <w:rFonts w:ascii="Courier New"/>
                                  <w:spacing w:val="-7"/>
                                  <w:sz w:val="20"/>
                                </w:rPr>
                                <w:t xml:space="preserve"> </w:t>
                              </w:r>
                              <w:r>
                                <w:rPr>
                                  <w:rFonts w:ascii="Courier New"/>
                                  <w:sz w:val="20"/>
                                </w:rPr>
                                <w:t>check</w:t>
                              </w:r>
                              <w:r>
                                <w:rPr>
                                  <w:rFonts w:ascii="Courier New"/>
                                  <w:spacing w:val="-7"/>
                                  <w:sz w:val="20"/>
                                </w:rPr>
                                <w:t xml:space="preserve"> </w:t>
                              </w:r>
                              <w:r>
                                <w:rPr>
                                  <w:rFonts w:ascii="Courier New"/>
                                  <w:sz w:val="20"/>
                                </w:rPr>
                                <w:t>grade:-2 wrong number</w:t>
                              </w:r>
                            </w:p>
                          </w:txbxContent>
                        </wps:txbx>
                        <wps:bodyPr wrap="square" lIns="0" tIns="0" rIns="0" bIns="0" rtlCol="0">
                          <a:noAutofit/>
                        </wps:bodyPr>
                      </wps:wsp>
                    </wpg:wgp>
                  </a:graphicData>
                </a:graphic>
              </wp:anchor>
            </w:drawing>
          </mc:Choice>
          <mc:Fallback>
            <w:pict>
              <v:group w14:anchorId="669ACF78" id="Group 20" o:spid="_x0000_s1033" style="position:absolute;margin-left:56.15pt;margin-top:14.05pt;width:543.1pt;height:33.85pt;z-index:-251663360;mso-wrap-distance-left:0;mso-wrap-distance-right:0;mso-position-horizontal-relative:page;mso-position-vertical-relative:text" coordsize="68973,4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">
                <v:shape id="Graphic 21" o:spid="_x0000_s1034" style="position:absolute;width:68973;height:4298;visibility:visible;mso-wrap-style:square;v-text-anchor:top" coordsize="689737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" path="m6897065,143268r-5982335,l914730,286512,,286512,,429768r6896989,l6896989,286512r76,-143244xem6897065,l914730,r,143256l6897065,143256,6897065,xe" fillcolor="#f8faf8" stroked="f">
                  <v:path arrowok="t"/>
                </v:shape>
                <v:shape id="Textbox 22" o:spid="_x0000_s1035" type="#_x0000_t202" style="position:absolute;width:68973;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32B9E3A" w14:textId="77777777" w:rsidR="00464FF9" w:rsidRDefault="00000000">
                        <w:pPr>
                          <w:spacing w:before="1"/>
                          <w:ind w:left="1469" w:right="5007"/>
                          <w:rPr>
                            <w:rFonts w:ascii="Courier New"/>
                            <w:sz w:val="20"/>
                          </w:rPr>
                        </w:pPr>
                        <w:r>
                          <w:rPr>
                            <w:rFonts w:ascii="Courier New"/>
                            <w:sz w:val="20"/>
                          </w:rPr>
                          <w:t>Enter</w:t>
                        </w:r>
                        <w:r>
                          <w:rPr>
                            <w:rFonts w:ascii="Courier New"/>
                            <w:spacing w:val="-7"/>
                            <w:sz w:val="20"/>
                          </w:rPr>
                          <w:t xml:space="preserve"> </w:t>
                        </w:r>
                        <w:r>
                          <w:rPr>
                            <w:rFonts w:ascii="Courier New"/>
                            <w:sz w:val="20"/>
                          </w:rPr>
                          <w:t>a</w:t>
                        </w:r>
                        <w:r>
                          <w:rPr>
                            <w:rFonts w:ascii="Courier New"/>
                            <w:spacing w:val="-7"/>
                            <w:sz w:val="20"/>
                          </w:rPr>
                          <w:t xml:space="preserve"> </w:t>
                        </w:r>
                        <w:r>
                          <w:rPr>
                            <w:rFonts w:ascii="Courier New"/>
                            <w:sz w:val="20"/>
                          </w:rPr>
                          <w:t>number</w:t>
                        </w:r>
                        <w:r>
                          <w:rPr>
                            <w:rFonts w:ascii="Courier New"/>
                            <w:spacing w:val="-7"/>
                            <w:sz w:val="20"/>
                          </w:rPr>
                          <w:t xml:space="preserve"> </w:t>
                        </w:r>
                        <w:r>
                          <w:rPr>
                            <w:rFonts w:ascii="Courier New"/>
                            <w:sz w:val="20"/>
                          </w:rPr>
                          <w:t>to</w:t>
                        </w:r>
                        <w:r>
                          <w:rPr>
                            <w:rFonts w:ascii="Courier New"/>
                            <w:spacing w:val="-7"/>
                            <w:sz w:val="20"/>
                          </w:rPr>
                          <w:t xml:space="preserve"> </w:t>
                        </w:r>
                        <w:r>
                          <w:rPr>
                            <w:rFonts w:ascii="Courier New"/>
                            <w:sz w:val="20"/>
                          </w:rPr>
                          <w:t>check</w:t>
                        </w:r>
                        <w:r>
                          <w:rPr>
                            <w:rFonts w:ascii="Courier New"/>
                            <w:spacing w:val="-7"/>
                            <w:sz w:val="20"/>
                          </w:rPr>
                          <w:t xml:space="preserve"> </w:t>
                        </w:r>
                        <w:r>
                          <w:rPr>
                            <w:rFonts w:ascii="Courier New"/>
                            <w:sz w:val="20"/>
                          </w:rPr>
                          <w:t>grade:-2 wrong number</w:t>
                        </w:r>
                      </w:p>
                    </w:txbxContent>
                  </v:textbox>
                </v:shape>
                <w10:wrap type="topAndBottom" anchorx="page"/>
              </v:group>
            </w:pict>
          </mc:Fallback>
        </mc:AlternateContent>
      </w:r>
    </w:p>
    <w:p w14:paraId="614DDF91" w14:textId="77777777" w:rsidR="00464FF9" w:rsidRPr="008B0222" w:rsidRDefault="00000000">
      <w:pPr>
        <w:pStyle w:val="Heading1"/>
        <w:spacing w:before="437"/>
        <w:rPr>
          <w:rFonts w:ascii="Arial" w:hAnsi="Arial" w:cs="Arial"/>
        </w:rPr>
      </w:pPr>
      <w:bookmarkStart w:id="42" w:name="C++_switch"/>
      <w:bookmarkEnd w:id="42"/>
      <w:r w:rsidRPr="008B0222">
        <w:rPr>
          <w:rFonts w:ascii="Arial" w:hAnsi="Arial" w:cs="Arial"/>
          <w:spacing w:val="1"/>
        </w:rPr>
        <w:t xml:space="preserve"> </w:t>
      </w:r>
      <w:r w:rsidRPr="008B0222">
        <w:rPr>
          <w:rFonts w:ascii="Arial" w:hAnsi="Arial" w:cs="Arial"/>
          <w:spacing w:val="-2"/>
        </w:rPr>
        <w:t>switch</w:t>
      </w:r>
    </w:p>
    <w:p w14:paraId="0386A6E1" w14:textId="77777777" w:rsidR="00464FF9" w:rsidRPr="008B0222" w:rsidRDefault="00000000">
      <w:pPr>
        <w:pStyle w:val="BodyText"/>
        <w:spacing w:before="282"/>
        <w:ind w:left="432"/>
        <w:rPr>
          <w:rFonts w:ascii="Arial" w:hAnsi="Arial" w:cs="Arial"/>
        </w:rPr>
      </w:pPr>
      <w:r w:rsidRPr="008B0222">
        <w:rPr>
          <w:rFonts w:ascii="Arial" w:hAnsi="Arial" w:cs="Arial"/>
        </w:rPr>
        <w:t>The</w:t>
      </w:r>
      <w:r w:rsidRPr="008B0222">
        <w:rPr>
          <w:rFonts w:ascii="Arial" w:hAnsi="Arial" w:cs="Arial"/>
          <w:spacing w:val="-6"/>
        </w:rPr>
        <w:t xml:space="preserve"> </w:t>
      </w:r>
      <w:r w:rsidRPr="008B0222">
        <w:rPr>
          <w:rFonts w:ascii="Arial" w:hAnsi="Arial" w:cs="Arial"/>
        </w:rPr>
        <w:t>C++</w:t>
      </w:r>
      <w:r w:rsidRPr="008B0222">
        <w:rPr>
          <w:rFonts w:ascii="Arial" w:hAnsi="Arial" w:cs="Arial"/>
          <w:spacing w:val="-3"/>
        </w:rPr>
        <w:t xml:space="preserve"> </w:t>
      </w:r>
      <w:r w:rsidRPr="008B0222">
        <w:rPr>
          <w:rFonts w:ascii="Arial" w:hAnsi="Arial" w:cs="Arial"/>
        </w:rPr>
        <w:t>switch</w:t>
      </w:r>
      <w:r w:rsidRPr="008B0222">
        <w:rPr>
          <w:rFonts w:ascii="Arial" w:hAnsi="Arial" w:cs="Arial"/>
          <w:spacing w:val="-4"/>
        </w:rPr>
        <w:t xml:space="preserve"> </w:t>
      </w:r>
      <w:r w:rsidRPr="008B0222">
        <w:rPr>
          <w:rFonts w:ascii="Arial" w:hAnsi="Arial" w:cs="Arial"/>
        </w:rPr>
        <w:t>statement executes one</w:t>
      </w:r>
      <w:r w:rsidRPr="008B0222">
        <w:rPr>
          <w:rFonts w:ascii="Arial" w:hAnsi="Arial" w:cs="Arial"/>
          <w:spacing w:val="-1"/>
        </w:rPr>
        <w:t xml:space="preserve"> </w:t>
      </w:r>
      <w:r w:rsidRPr="008B0222">
        <w:rPr>
          <w:rFonts w:ascii="Arial" w:hAnsi="Arial" w:cs="Arial"/>
        </w:rPr>
        <w:t>statement</w:t>
      </w:r>
      <w:r w:rsidRPr="008B0222">
        <w:rPr>
          <w:rFonts w:ascii="Arial" w:hAnsi="Arial" w:cs="Arial"/>
          <w:spacing w:val="-4"/>
        </w:rPr>
        <w:t xml:space="preserve"> </w:t>
      </w:r>
      <w:r w:rsidRPr="008B0222">
        <w:rPr>
          <w:rFonts w:ascii="Arial" w:hAnsi="Arial" w:cs="Arial"/>
        </w:rPr>
        <w:t>from</w:t>
      </w:r>
      <w:r w:rsidRPr="008B0222">
        <w:rPr>
          <w:rFonts w:ascii="Arial" w:hAnsi="Arial" w:cs="Arial"/>
          <w:spacing w:val="-1"/>
        </w:rPr>
        <w:t xml:space="preserve"> </w:t>
      </w:r>
      <w:r w:rsidRPr="008B0222">
        <w:rPr>
          <w:rFonts w:ascii="Arial" w:hAnsi="Arial" w:cs="Arial"/>
        </w:rPr>
        <w:t>multiple</w:t>
      </w:r>
      <w:r w:rsidRPr="008B0222">
        <w:rPr>
          <w:rFonts w:ascii="Arial" w:hAnsi="Arial" w:cs="Arial"/>
          <w:spacing w:val="-1"/>
        </w:rPr>
        <w:t xml:space="preserve"> </w:t>
      </w:r>
      <w:r w:rsidRPr="008B0222">
        <w:rPr>
          <w:rFonts w:ascii="Arial" w:hAnsi="Arial" w:cs="Arial"/>
        </w:rPr>
        <w:t>conditions.</w:t>
      </w:r>
      <w:r w:rsidRPr="008B0222">
        <w:rPr>
          <w:rFonts w:ascii="Arial" w:hAnsi="Arial" w:cs="Arial"/>
          <w:spacing w:val="-6"/>
        </w:rPr>
        <w:t xml:space="preserve"> </w:t>
      </w:r>
      <w:r w:rsidRPr="008B0222">
        <w:rPr>
          <w:rFonts w:ascii="Arial" w:hAnsi="Arial" w:cs="Arial"/>
        </w:rPr>
        <w:t>It</w:t>
      </w:r>
      <w:r w:rsidRPr="008B0222">
        <w:rPr>
          <w:rFonts w:ascii="Arial" w:hAnsi="Arial" w:cs="Arial"/>
          <w:spacing w:val="-4"/>
        </w:rPr>
        <w:t xml:space="preserve"> </w:t>
      </w:r>
      <w:r w:rsidRPr="008B0222">
        <w:rPr>
          <w:rFonts w:ascii="Arial" w:hAnsi="Arial" w:cs="Arial"/>
        </w:rPr>
        <w:t>is</w:t>
      </w:r>
      <w:r w:rsidRPr="008B0222">
        <w:rPr>
          <w:rFonts w:ascii="Arial" w:hAnsi="Arial" w:cs="Arial"/>
          <w:spacing w:val="-5"/>
        </w:rPr>
        <w:t xml:space="preserve"> </w:t>
      </w:r>
      <w:r w:rsidRPr="008B0222">
        <w:rPr>
          <w:rFonts w:ascii="Arial" w:hAnsi="Arial" w:cs="Arial"/>
        </w:rPr>
        <w:t>like</w:t>
      </w:r>
      <w:r w:rsidRPr="008B0222">
        <w:rPr>
          <w:rFonts w:ascii="Arial" w:hAnsi="Arial" w:cs="Arial"/>
          <w:spacing w:val="-6"/>
        </w:rPr>
        <w:t xml:space="preserve"> </w:t>
      </w:r>
      <w:r w:rsidRPr="008B0222">
        <w:rPr>
          <w:rFonts w:ascii="Arial" w:hAnsi="Arial" w:cs="Arial"/>
        </w:rPr>
        <w:t>if-else-if</w:t>
      </w:r>
      <w:r w:rsidRPr="008B0222">
        <w:rPr>
          <w:rFonts w:ascii="Arial" w:hAnsi="Arial" w:cs="Arial"/>
          <w:spacing w:val="-5"/>
        </w:rPr>
        <w:t xml:space="preserve"> </w:t>
      </w:r>
      <w:r w:rsidRPr="008B0222">
        <w:rPr>
          <w:rFonts w:ascii="Arial" w:hAnsi="Arial" w:cs="Arial"/>
        </w:rPr>
        <w:t>ladder statement in C++.</w:t>
      </w:r>
    </w:p>
    <w:p w14:paraId="5FBCBA1D" w14:textId="77777777" w:rsidR="00464FF9" w:rsidRPr="008B0222" w:rsidRDefault="00464FF9">
      <w:pPr>
        <w:pStyle w:val="BodyText"/>
        <w:spacing w:before="110"/>
        <w:rPr>
          <w:rFonts w:ascii="Arial" w:hAnsi="Arial" w:cs="Arial"/>
        </w:rPr>
      </w:pPr>
    </w:p>
    <w:p w14:paraId="663CC319" w14:textId="77777777" w:rsidR="00464FF9" w:rsidRPr="008B0222" w:rsidRDefault="00000000">
      <w:pPr>
        <w:spacing w:line="309" w:lineRule="auto"/>
        <w:ind w:left="2593" w:right="6637"/>
        <w:rPr>
          <w:rFonts w:ascii="Arial" w:hAnsi="Arial" w:cs="Arial"/>
          <w:sz w:val="20"/>
        </w:rPr>
      </w:pPr>
      <w:r w:rsidRPr="008B0222">
        <w:rPr>
          <w:rFonts w:ascii="Arial" w:hAnsi="Arial" w:cs="Arial"/>
          <w:b/>
          <w:spacing w:val="-2"/>
          <w:sz w:val="20"/>
        </w:rPr>
        <w:t>switch</w:t>
      </w:r>
      <w:r w:rsidRPr="008B0222">
        <w:rPr>
          <w:rFonts w:ascii="Arial" w:hAnsi="Arial" w:cs="Arial"/>
          <w:spacing w:val="-2"/>
          <w:sz w:val="20"/>
        </w:rPr>
        <w:t xml:space="preserve">(expression){ </w:t>
      </w:r>
      <w:r w:rsidRPr="008B0222">
        <w:rPr>
          <w:rFonts w:ascii="Arial" w:hAnsi="Arial" w:cs="Arial"/>
          <w:b/>
          <w:sz w:val="20"/>
        </w:rPr>
        <w:t xml:space="preserve">case </w:t>
      </w:r>
      <w:r w:rsidRPr="008B0222">
        <w:rPr>
          <w:rFonts w:ascii="Arial" w:hAnsi="Arial" w:cs="Arial"/>
          <w:sz w:val="20"/>
        </w:rPr>
        <w:t>value1:</w:t>
      </w:r>
    </w:p>
    <w:p w14:paraId="44158ABF" w14:textId="77777777" w:rsidR="00464FF9" w:rsidRPr="008B0222" w:rsidRDefault="00000000">
      <w:pPr>
        <w:pStyle w:val="BodyText"/>
        <w:spacing w:before="3"/>
        <w:ind w:left="2665"/>
        <w:rPr>
          <w:rFonts w:ascii="Arial" w:hAnsi="Arial" w:cs="Arial"/>
        </w:rPr>
      </w:pPr>
      <w:r w:rsidRPr="008B0222">
        <w:rPr>
          <w:rFonts w:ascii="Arial" w:hAnsi="Arial" w:cs="Arial"/>
        </w:rPr>
        <w:t>//code</w:t>
      </w:r>
      <w:r w:rsidRPr="008B0222">
        <w:rPr>
          <w:rFonts w:ascii="Arial" w:hAnsi="Arial" w:cs="Arial"/>
          <w:spacing w:val="-6"/>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be</w:t>
      </w:r>
      <w:r w:rsidRPr="008B0222">
        <w:rPr>
          <w:rFonts w:ascii="Arial" w:hAnsi="Arial" w:cs="Arial"/>
          <w:spacing w:val="-4"/>
        </w:rPr>
        <w:t xml:space="preserve"> </w:t>
      </w:r>
      <w:r w:rsidRPr="008B0222">
        <w:rPr>
          <w:rFonts w:ascii="Arial" w:hAnsi="Arial" w:cs="Arial"/>
          <w:spacing w:val="-2"/>
        </w:rPr>
        <w:t>executed;</w:t>
      </w:r>
    </w:p>
    <w:p w14:paraId="0978941C" w14:textId="77777777" w:rsidR="00464FF9" w:rsidRPr="008B0222" w:rsidRDefault="00000000">
      <w:pPr>
        <w:spacing w:before="73" w:line="307" w:lineRule="auto"/>
        <w:ind w:left="2593" w:right="7590" w:firstLine="72"/>
        <w:rPr>
          <w:rFonts w:ascii="Arial" w:hAnsi="Arial" w:cs="Arial"/>
          <w:sz w:val="20"/>
        </w:rPr>
      </w:pPr>
      <w:r w:rsidRPr="008B0222">
        <w:rPr>
          <w:rFonts w:ascii="Arial" w:hAnsi="Arial" w:cs="Arial"/>
          <w:b/>
          <w:spacing w:val="-2"/>
          <w:sz w:val="20"/>
        </w:rPr>
        <w:t>break</w:t>
      </w:r>
      <w:r w:rsidRPr="008B0222">
        <w:rPr>
          <w:rFonts w:ascii="Arial" w:hAnsi="Arial" w:cs="Arial"/>
          <w:spacing w:val="-2"/>
          <w:sz w:val="20"/>
        </w:rPr>
        <w:t>;</w:t>
      </w:r>
      <w:r w:rsidRPr="008B0222">
        <w:rPr>
          <w:rFonts w:ascii="Arial" w:hAnsi="Arial" w:cs="Arial"/>
          <w:spacing w:val="40"/>
          <w:sz w:val="20"/>
        </w:rPr>
        <w:t xml:space="preserve"> </w:t>
      </w:r>
      <w:r w:rsidRPr="008B0222">
        <w:rPr>
          <w:rFonts w:ascii="Arial" w:hAnsi="Arial" w:cs="Arial"/>
          <w:b/>
          <w:sz w:val="20"/>
        </w:rPr>
        <w:t>case</w:t>
      </w:r>
      <w:r w:rsidRPr="008B0222">
        <w:rPr>
          <w:rFonts w:ascii="Arial" w:hAnsi="Arial" w:cs="Arial"/>
          <w:b/>
          <w:spacing w:val="-18"/>
          <w:sz w:val="20"/>
        </w:rPr>
        <w:t xml:space="preserve"> </w:t>
      </w:r>
      <w:r w:rsidRPr="008B0222">
        <w:rPr>
          <w:rFonts w:ascii="Arial" w:hAnsi="Arial" w:cs="Arial"/>
          <w:sz w:val="20"/>
        </w:rPr>
        <w:t>value2:</w:t>
      </w:r>
    </w:p>
    <w:p w14:paraId="71D6BE07" w14:textId="77777777" w:rsidR="00464FF9" w:rsidRPr="008B0222" w:rsidRDefault="00000000">
      <w:pPr>
        <w:pStyle w:val="BodyText"/>
        <w:spacing w:before="7"/>
        <w:ind w:left="2665"/>
        <w:rPr>
          <w:rFonts w:ascii="Arial" w:hAnsi="Arial" w:cs="Arial"/>
        </w:rPr>
      </w:pPr>
      <w:r w:rsidRPr="008B0222">
        <w:rPr>
          <w:rFonts w:ascii="Arial" w:hAnsi="Arial" w:cs="Arial"/>
        </w:rPr>
        <w:t>//code</w:t>
      </w:r>
      <w:r w:rsidRPr="008B0222">
        <w:rPr>
          <w:rFonts w:ascii="Arial" w:hAnsi="Arial" w:cs="Arial"/>
          <w:spacing w:val="-6"/>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be</w:t>
      </w:r>
      <w:r w:rsidRPr="008B0222">
        <w:rPr>
          <w:rFonts w:ascii="Arial" w:hAnsi="Arial" w:cs="Arial"/>
          <w:spacing w:val="-4"/>
        </w:rPr>
        <w:t xml:space="preserve"> </w:t>
      </w:r>
      <w:r w:rsidRPr="008B0222">
        <w:rPr>
          <w:rFonts w:ascii="Arial" w:hAnsi="Arial" w:cs="Arial"/>
          <w:spacing w:val="-2"/>
        </w:rPr>
        <w:t>executed;</w:t>
      </w:r>
    </w:p>
    <w:p w14:paraId="5644F3CD" w14:textId="77777777" w:rsidR="00464FF9" w:rsidRPr="008B0222" w:rsidRDefault="00000000">
      <w:pPr>
        <w:pStyle w:val="Heading5"/>
        <w:spacing w:before="69"/>
        <w:ind w:left="2665"/>
        <w:rPr>
          <w:rFonts w:ascii="Arial" w:hAnsi="Arial" w:cs="Arial"/>
          <w:b w:val="0"/>
        </w:rPr>
      </w:pPr>
      <w:r w:rsidRPr="008B0222">
        <w:rPr>
          <w:rFonts w:ascii="Arial" w:hAnsi="Arial" w:cs="Arial"/>
          <w:spacing w:val="-2"/>
        </w:rPr>
        <w:t>break</w:t>
      </w:r>
      <w:r w:rsidRPr="008B0222">
        <w:rPr>
          <w:rFonts w:ascii="Arial" w:hAnsi="Arial" w:cs="Arial"/>
          <w:b w:val="0"/>
          <w:spacing w:val="-2"/>
        </w:rPr>
        <w:t>;</w:t>
      </w:r>
    </w:p>
    <w:p w14:paraId="2E49D09F" w14:textId="77777777" w:rsidR="00464FF9" w:rsidRPr="008B0222" w:rsidRDefault="00000000">
      <w:pPr>
        <w:spacing w:before="74"/>
        <w:ind w:left="2593"/>
        <w:rPr>
          <w:rFonts w:ascii="Arial" w:hAnsi="Arial" w:cs="Arial"/>
          <w:sz w:val="20"/>
        </w:rPr>
      </w:pPr>
      <w:r w:rsidRPr="008B0222">
        <w:rPr>
          <w:rFonts w:ascii="Arial" w:hAnsi="Arial" w:cs="Arial"/>
          <w:spacing w:val="-2"/>
          <w:sz w:val="20"/>
        </w:rPr>
        <w:t>......</w:t>
      </w:r>
    </w:p>
    <w:p w14:paraId="60D532BC" w14:textId="77777777" w:rsidR="00464FF9" w:rsidRPr="008B0222" w:rsidRDefault="00464FF9">
      <w:pPr>
        <w:pStyle w:val="BodyText"/>
        <w:spacing w:before="143"/>
        <w:rPr>
          <w:rFonts w:ascii="Arial" w:hAnsi="Arial" w:cs="Arial"/>
        </w:rPr>
      </w:pPr>
    </w:p>
    <w:p w14:paraId="6E08415E" w14:textId="77777777" w:rsidR="00464FF9" w:rsidRPr="008B0222" w:rsidRDefault="00000000">
      <w:pPr>
        <w:pStyle w:val="Heading5"/>
        <w:ind w:left="2593"/>
        <w:rPr>
          <w:rFonts w:ascii="Arial" w:hAnsi="Arial" w:cs="Arial"/>
          <w:b w:val="0"/>
        </w:rPr>
      </w:pPr>
      <w:r w:rsidRPr="008B0222">
        <w:rPr>
          <w:rFonts w:ascii="Arial" w:hAnsi="Arial" w:cs="Arial"/>
          <w:spacing w:val="-2"/>
        </w:rPr>
        <w:t>default</w:t>
      </w:r>
      <w:r w:rsidRPr="008B0222">
        <w:rPr>
          <w:rFonts w:ascii="Arial" w:hAnsi="Arial" w:cs="Arial"/>
          <w:b w:val="0"/>
          <w:spacing w:val="-2"/>
        </w:rPr>
        <w:t>:</w:t>
      </w:r>
    </w:p>
    <w:p w14:paraId="4DC0A2A4" w14:textId="77777777" w:rsidR="00464FF9" w:rsidRPr="008B0222" w:rsidRDefault="00000000">
      <w:pPr>
        <w:pStyle w:val="BodyText"/>
        <w:spacing w:before="74"/>
        <w:ind w:left="2665"/>
        <w:rPr>
          <w:rFonts w:ascii="Arial" w:hAnsi="Arial" w:cs="Arial"/>
        </w:rPr>
      </w:pPr>
      <w:r w:rsidRPr="008B0222">
        <w:rPr>
          <w:rFonts w:ascii="Arial" w:hAnsi="Arial" w:cs="Arial"/>
        </w:rPr>
        <w:t>//code</w:t>
      </w:r>
      <w:r w:rsidRPr="008B0222">
        <w:rPr>
          <w:rFonts w:ascii="Arial" w:hAnsi="Arial" w:cs="Arial"/>
          <w:spacing w:val="-10"/>
        </w:rPr>
        <w:t xml:space="preserve"> </w:t>
      </w:r>
      <w:r w:rsidRPr="008B0222">
        <w:rPr>
          <w:rFonts w:ascii="Arial" w:hAnsi="Arial" w:cs="Arial"/>
        </w:rPr>
        <w:t>to</w:t>
      </w:r>
      <w:r w:rsidRPr="008B0222">
        <w:rPr>
          <w:rFonts w:ascii="Arial" w:hAnsi="Arial" w:cs="Arial"/>
          <w:spacing w:val="-4"/>
        </w:rPr>
        <w:t xml:space="preserve"> </w:t>
      </w:r>
      <w:r w:rsidRPr="008B0222">
        <w:rPr>
          <w:rFonts w:ascii="Arial" w:hAnsi="Arial" w:cs="Arial"/>
        </w:rPr>
        <w:t>be</w:t>
      </w:r>
      <w:r w:rsidRPr="008B0222">
        <w:rPr>
          <w:rFonts w:ascii="Arial" w:hAnsi="Arial" w:cs="Arial"/>
          <w:spacing w:val="-6"/>
        </w:rPr>
        <w:t xml:space="preserve"> </w:t>
      </w:r>
      <w:r w:rsidRPr="008B0222">
        <w:rPr>
          <w:rFonts w:ascii="Arial" w:hAnsi="Arial" w:cs="Arial"/>
        </w:rPr>
        <w:t>executed</w:t>
      </w:r>
      <w:r w:rsidRPr="008B0222">
        <w:rPr>
          <w:rFonts w:ascii="Arial" w:hAnsi="Arial" w:cs="Arial"/>
          <w:spacing w:val="-7"/>
        </w:rPr>
        <w:t xml:space="preserve"> </w:t>
      </w:r>
      <w:r w:rsidRPr="008B0222">
        <w:rPr>
          <w:rFonts w:ascii="Arial" w:hAnsi="Arial" w:cs="Arial"/>
        </w:rPr>
        <w:t>if</w:t>
      </w:r>
      <w:r w:rsidRPr="008B0222">
        <w:rPr>
          <w:rFonts w:ascii="Arial" w:hAnsi="Arial" w:cs="Arial"/>
          <w:spacing w:val="-2"/>
        </w:rPr>
        <w:t xml:space="preserve"> </w:t>
      </w:r>
      <w:r w:rsidRPr="008B0222">
        <w:rPr>
          <w:rFonts w:ascii="Arial" w:hAnsi="Arial" w:cs="Arial"/>
        </w:rPr>
        <w:t>all</w:t>
      </w:r>
      <w:r w:rsidRPr="008B0222">
        <w:rPr>
          <w:rFonts w:ascii="Arial" w:hAnsi="Arial" w:cs="Arial"/>
          <w:spacing w:val="1"/>
        </w:rPr>
        <w:t xml:space="preserve"> </w:t>
      </w:r>
      <w:r w:rsidRPr="008B0222">
        <w:rPr>
          <w:rFonts w:ascii="Arial" w:hAnsi="Arial" w:cs="Arial"/>
        </w:rPr>
        <w:t>cases</w:t>
      </w:r>
      <w:r w:rsidRPr="008B0222">
        <w:rPr>
          <w:rFonts w:ascii="Arial" w:hAnsi="Arial" w:cs="Arial"/>
          <w:spacing w:val="-2"/>
        </w:rPr>
        <w:t xml:space="preserve"> </w:t>
      </w:r>
      <w:r w:rsidRPr="008B0222">
        <w:rPr>
          <w:rFonts w:ascii="Arial" w:hAnsi="Arial" w:cs="Arial"/>
        </w:rPr>
        <w:t>are</w:t>
      </w:r>
      <w:r w:rsidRPr="008B0222">
        <w:rPr>
          <w:rFonts w:ascii="Arial" w:hAnsi="Arial" w:cs="Arial"/>
          <w:spacing w:val="-6"/>
        </w:rPr>
        <w:t xml:space="preserve"> </w:t>
      </w:r>
      <w:r w:rsidRPr="008B0222">
        <w:rPr>
          <w:rFonts w:ascii="Arial" w:hAnsi="Arial" w:cs="Arial"/>
        </w:rPr>
        <w:t>not</w:t>
      </w:r>
      <w:r w:rsidRPr="008B0222">
        <w:rPr>
          <w:rFonts w:ascii="Arial" w:hAnsi="Arial" w:cs="Arial"/>
          <w:spacing w:val="-4"/>
        </w:rPr>
        <w:t xml:space="preserve"> </w:t>
      </w:r>
      <w:r w:rsidRPr="008B0222">
        <w:rPr>
          <w:rFonts w:ascii="Arial" w:hAnsi="Arial" w:cs="Arial"/>
          <w:spacing w:val="-2"/>
        </w:rPr>
        <w:t>matched;</w:t>
      </w:r>
    </w:p>
    <w:p w14:paraId="722C5234" w14:textId="77777777" w:rsidR="00464FF9" w:rsidRPr="008B0222" w:rsidRDefault="00000000">
      <w:pPr>
        <w:pStyle w:val="Heading5"/>
        <w:spacing w:before="73"/>
        <w:ind w:left="2665"/>
        <w:rPr>
          <w:rFonts w:ascii="Arial" w:hAnsi="Arial" w:cs="Arial"/>
          <w:b w:val="0"/>
        </w:rPr>
      </w:pPr>
      <w:r w:rsidRPr="008B0222">
        <w:rPr>
          <w:rFonts w:ascii="Arial" w:hAnsi="Arial" w:cs="Arial"/>
          <w:spacing w:val="-2"/>
        </w:rPr>
        <w:t>break</w:t>
      </w:r>
      <w:r w:rsidRPr="008B0222">
        <w:rPr>
          <w:rFonts w:ascii="Arial" w:hAnsi="Arial" w:cs="Arial"/>
          <w:b w:val="0"/>
          <w:spacing w:val="-2"/>
        </w:rPr>
        <w:t>;</w:t>
      </w:r>
    </w:p>
    <w:p w14:paraId="295A92EC" w14:textId="77777777" w:rsidR="00464FF9" w:rsidRPr="008B0222" w:rsidRDefault="00000000">
      <w:pPr>
        <w:spacing w:before="74"/>
        <w:ind w:left="2593"/>
        <w:rPr>
          <w:rFonts w:ascii="Arial" w:hAnsi="Arial" w:cs="Arial"/>
          <w:sz w:val="20"/>
        </w:rPr>
      </w:pPr>
      <w:r w:rsidRPr="008B0222">
        <w:rPr>
          <w:rFonts w:ascii="Arial" w:hAnsi="Arial" w:cs="Arial"/>
          <w:spacing w:val="-10"/>
          <w:sz w:val="20"/>
        </w:rPr>
        <w:t>}</w:t>
      </w:r>
    </w:p>
    <w:p w14:paraId="12C32F4B" w14:textId="77777777" w:rsidR="00464FF9" w:rsidRPr="008B0222" w:rsidRDefault="00464FF9">
      <w:pPr>
        <w:rPr>
          <w:rFonts w:ascii="Arial" w:hAnsi="Arial" w:cs="Arial"/>
          <w:sz w:val="20"/>
        </w:rPr>
        <w:sectPr w:rsidR="00464FF9" w:rsidRPr="008B0222">
          <w:headerReference w:type="default" r:id="rId15"/>
          <w:footerReference w:type="default" r:id="rId16"/>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64FA15A1" w14:textId="77777777" w:rsidR="00464FF9" w:rsidRPr="008B0222" w:rsidRDefault="00464FF9">
      <w:pPr>
        <w:pStyle w:val="BodyText"/>
        <w:spacing w:before="7" w:after="1"/>
        <w:rPr>
          <w:rFonts w:ascii="Arial" w:hAnsi="Arial" w:cs="Arial"/>
          <w:sz w:val="18"/>
        </w:rPr>
      </w:pPr>
    </w:p>
    <w:p w14:paraId="691CA2F8" w14:textId="77777777" w:rsidR="00464FF9" w:rsidRPr="008B0222" w:rsidRDefault="00000000">
      <w:pPr>
        <w:pStyle w:val="BodyText"/>
        <w:ind w:left="2759"/>
        <w:rPr>
          <w:rFonts w:ascii="Arial" w:hAnsi="Arial" w:cs="Arial"/>
        </w:rPr>
      </w:pPr>
      <w:r w:rsidRPr="008B0222">
        <w:rPr>
          <w:rFonts w:ascii="Arial" w:hAnsi="Arial" w:cs="Arial"/>
          <w:noProof/>
        </w:rPr>
        <w:drawing>
          <wp:inline distT="0" distB="0" distL="0" distR="0" wp14:anchorId="596A4127" wp14:editId="5C525347">
            <wp:extent cx="4774565" cy="3770630"/>
            <wp:effectExtent l="0" t="0" r="0" b="0"/>
            <wp:docPr id="23" name="Image 23" descr="cpp-switch1.png"/>
            <wp:cNvGraphicFramePr/>
            <a:graphic xmlns:a="http://schemas.openxmlformats.org/drawingml/2006/main">
              <a:graphicData uri="http://schemas.openxmlformats.org/drawingml/2006/picture">
                <pic:pic xmlns:pic="http://schemas.openxmlformats.org/drawingml/2006/picture">
                  <pic:nvPicPr>
                    <pic:cNvPr id="23" name="Image 23" descr="cpp-switch1.png"/>
                    <pic:cNvPicPr/>
                  </pic:nvPicPr>
                  <pic:blipFill>
                    <a:blip r:embed="rId17" cstate="print"/>
                    <a:stretch>
                      <a:fillRect/>
                    </a:stretch>
                  </pic:blipFill>
                  <pic:spPr>
                    <a:xfrm>
                      <a:off x="0" y="0"/>
                      <a:ext cx="4775079" cy="3771042"/>
                    </a:xfrm>
                    <a:prstGeom prst="rect">
                      <a:avLst/>
                    </a:prstGeom>
                  </pic:spPr>
                </pic:pic>
              </a:graphicData>
            </a:graphic>
          </wp:inline>
        </w:drawing>
      </w:r>
    </w:p>
    <w:p w14:paraId="0AA4EA00" w14:textId="77777777" w:rsidR="00464FF9" w:rsidRPr="008B0222" w:rsidRDefault="00000000">
      <w:pPr>
        <w:pStyle w:val="Heading2"/>
        <w:spacing w:before="371"/>
        <w:rPr>
          <w:rFonts w:ascii="Arial" w:hAnsi="Arial" w:cs="Arial"/>
        </w:rPr>
      </w:pPr>
      <w:bookmarkStart w:id="43" w:name="C++_Switch_Example"/>
      <w:bookmarkEnd w:id="43"/>
      <w:r w:rsidRPr="008B0222">
        <w:rPr>
          <w:rFonts w:ascii="Arial" w:hAnsi="Arial" w:cs="Arial"/>
          <w:spacing w:val="-10"/>
        </w:rPr>
        <w:t xml:space="preserve"> </w:t>
      </w:r>
      <w:r w:rsidRPr="008B0222">
        <w:rPr>
          <w:rFonts w:ascii="Arial" w:hAnsi="Arial" w:cs="Arial"/>
        </w:rPr>
        <w:t>Switch</w:t>
      </w:r>
      <w:r w:rsidRPr="008B0222">
        <w:rPr>
          <w:rFonts w:ascii="Arial" w:hAnsi="Arial" w:cs="Arial"/>
          <w:spacing w:val="-9"/>
        </w:rPr>
        <w:t xml:space="preserve"> </w:t>
      </w:r>
      <w:r w:rsidRPr="008B0222">
        <w:rPr>
          <w:rFonts w:ascii="Arial" w:hAnsi="Arial" w:cs="Arial"/>
          <w:spacing w:val="-2"/>
        </w:rPr>
        <w:t>Example</w:t>
      </w:r>
    </w:p>
    <w:p w14:paraId="73B1B6AC" w14:textId="77777777" w:rsidR="00464FF9" w:rsidRPr="008B0222" w:rsidRDefault="00000000">
      <w:pPr>
        <w:pStyle w:val="BodyText"/>
        <w:spacing w:before="357"/>
        <w:ind w:left="2593"/>
        <w:rPr>
          <w:rFonts w:ascii="Arial" w:hAnsi="Arial" w:cs="Arial"/>
        </w:rPr>
      </w:pPr>
      <w:r w:rsidRPr="008B0222">
        <w:rPr>
          <w:rFonts w:ascii="Arial" w:hAnsi="Arial" w:cs="Arial"/>
        </w:rPr>
        <w:t>#include</w:t>
      </w:r>
      <w:r w:rsidRPr="008B0222">
        <w:rPr>
          <w:rFonts w:ascii="Arial" w:hAnsi="Arial" w:cs="Arial"/>
          <w:spacing w:val="-6"/>
        </w:rPr>
        <w:t xml:space="preserve"> </w:t>
      </w:r>
      <w:r w:rsidRPr="008B0222">
        <w:rPr>
          <w:rFonts w:ascii="Arial" w:hAnsi="Arial" w:cs="Arial"/>
          <w:spacing w:val="-2"/>
        </w:rPr>
        <w:t>&lt;</w:t>
      </w:r>
      <w:proofErr w:type="spellStart"/>
      <w:r w:rsidRPr="008B0222">
        <w:rPr>
          <w:rFonts w:ascii="Arial" w:hAnsi="Arial" w:cs="Arial"/>
          <w:spacing w:val="-2"/>
        </w:rPr>
        <w:t>iostream.h</w:t>
      </w:r>
      <w:proofErr w:type="spellEnd"/>
      <w:r w:rsidRPr="008B0222">
        <w:rPr>
          <w:rFonts w:ascii="Arial" w:hAnsi="Arial" w:cs="Arial"/>
          <w:spacing w:val="-2"/>
        </w:rPr>
        <w:t>&gt;</w:t>
      </w:r>
    </w:p>
    <w:p w14:paraId="03B9D8ED" w14:textId="77777777" w:rsidR="00464FF9" w:rsidRPr="008B0222" w:rsidRDefault="00000000">
      <w:pPr>
        <w:spacing w:before="69"/>
        <w:ind w:left="2737"/>
        <w:rPr>
          <w:rFonts w:ascii="Arial" w:hAnsi="Arial" w:cs="Arial"/>
          <w:sz w:val="20"/>
        </w:rPr>
      </w:pPr>
      <w:r w:rsidRPr="008B0222">
        <w:rPr>
          <w:rFonts w:ascii="Arial" w:hAnsi="Arial" w:cs="Arial"/>
          <w:b/>
          <w:sz w:val="20"/>
        </w:rPr>
        <w:t>void</w:t>
      </w:r>
      <w:r w:rsidRPr="008B0222">
        <w:rPr>
          <w:rFonts w:ascii="Arial" w:hAnsi="Arial" w:cs="Arial"/>
          <w:b/>
          <w:spacing w:val="-3"/>
          <w:sz w:val="20"/>
        </w:rPr>
        <w:t xml:space="preserve"> </w:t>
      </w:r>
      <w:r w:rsidRPr="008B0222">
        <w:rPr>
          <w:rFonts w:ascii="Arial" w:hAnsi="Arial" w:cs="Arial"/>
          <w:sz w:val="20"/>
        </w:rPr>
        <w:t>main</w:t>
      </w:r>
      <w:r w:rsidRPr="008B0222">
        <w:rPr>
          <w:rFonts w:ascii="Arial" w:hAnsi="Arial" w:cs="Arial"/>
          <w:spacing w:val="-1"/>
          <w:sz w:val="20"/>
        </w:rPr>
        <w:t xml:space="preserve"> </w:t>
      </w:r>
      <w:r w:rsidRPr="008B0222">
        <w:rPr>
          <w:rFonts w:ascii="Arial" w:hAnsi="Arial" w:cs="Arial"/>
          <w:sz w:val="20"/>
        </w:rPr>
        <w:t>()</w:t>
      </w:r>
      <w:r w:rsidRPr="008B0222">
        <w:rPr>
          <w:rFonts w:ascii="Arial" w:hAnsi="Arial" w:cs="Arial"/>
          <w:spacing w:val="-8"/>
          <w:sz w:val="20"/>
        </w:rPr>
        <w:t xml:space="preserve"> </w:t>
      </w:r>
      <w:r w:rsidRPr="008B0222">
        <w:rPr>
          <w:rFonts w:ascii="Arial" w:hAnsi="Arial" w:cs="Arial"/>
          <w:spacing w:val="-10"/>
          <w:sz w:val="20"/>
        </w:rPr>
        <w:t>{</w:t>
      </w:r>
    </w:p>
    <w:p w14:paraId="0BC3BA11" w14:textId="77777777" w:rsidR="00464FF9" w:rsidRPr="008B0222" w:rsidRDefault="00000000">
      <w:pPr>
        <w:spacing w:before="73"/>
        <w:ind w:left="3092"/>
        <w:rPr>
          <w:rFonts w:ascii="Arial" w:hAnsi="Arial" w:cs="Arial"/>
          <w:sz w:val="20"/>
        </w:rPr>
      </w:pPr>
      <w:r w:rsidRPr="008B0222">
        <w:rPr>
          <w:rFonts w:ascii="Arial" w:hAnsi="Arial" w:cs="Arial"/>
          <w:b/>
          <w:sz w:val="20"/>
        </w:rPr>
        <w:t>int</w:t>
      </w:r>
      <w:r w:rsidRPr="008B0222">
        <w:rPr>
          <w:rFonts w:ascii="Arial" w:hAnsi="Arial" w:cs="Arial"/>
          <w:b/>
          <w:spacing w:val="-9"/>
          <w:sz w:val="20"/>
        </w:rPr>
        <w:t xml:space="preserve"> </w:t>
      </w:r>
      <w:r w:rsidRPr="008B0222">
        <w:rPr>
          <w:rFonts w:ascii="Arial" w:hAnsi="Arial" w:cs="Arial"/>
          <w:spacing w:val="-4"/>
          <w:sz w:val="20"/>
        </w:rPr>
        <w:t>num;</w:t>
      </w:r>
    </w:p>
    <w:p w14:paraId="6EC5D9F7" w14:textId="77777777" w:rsidR="00464FF9" w:rsidRPr="008B0222" w:rsidRDefault="00000000">
      <w:pPr>
        <w:pStyle w:val="BodyText"/>
        <w:spacing w:before="74" w:line="309" w:lineRule="auto"/>
        <w:ind w:left="3087" w:right="3422"/>
        <w:rPr>
          <w:rFonts w:ascii="Arial" w:hAnsi="Arial" w:cs="Arial"/>
        </w:rPr>
      </w:pPr>
      <w:proofErr w:type="spellStart"/>
      <w:r w:rsidRPr="008B0222">
        <w:rPr>
          <w:rFonts w:ascii="Arial" w:hAnsi="Arial" w:cs="Arial"/>
        </w:rPr>
        <w:t>cout</w:t>
      </w:r>
      <w:proofErr w:type="spellEnd"/>
      <w:r w:rsidRPr="008B0222">
        <w:rPr>
          <w:rFonts w:ascii="Arial" w:hAnsi="Arial" w:cs="Arial"/>
        </w:rPr>
        <w:t>&lt;&lt;"Enter</w:t>
      </w:r>
      <w:r w:rsidRPr="008B0222">
        <w:rPr>
          <w:rFonts w:ascii="Arial" w:hAnsi="Arial" w:cs="Arial"/>
          <w:spacing w:val="-4"/>
        </w:rPr>
        <w:t xml:space="preserve"> </w:t>
      </w:r>
      <w:r w:rsidRPr="008B0222">
        <w:rPr>
          <w:rFonts w:ascii="Arial" w:hAnsi="Arial" w:cs="Arial"/>
        </w:rPr>
        <w:t>a</w:t>
      </w:r>
      <w:r w:rsidRPr="008B0222">
        <w:rPr>
          <w:rFonts w:ascii="Arial" w:hAnsi="Arial" w:cs="Arial"/>
          <w:spacing w:val="-10"/>
        </w:rPr>
        <w:t xml:space="preserve"> </w:t>
      </w:r>
      <w:r w:rsidRPr="008B0222">
        <w:rPr>
          <w:rFonts w:ascii="Arial" w:hAnsi="Arial" w:cs="Arial"/>
        </w:rPr>
        <w:t>number</w:t>
      </w:r>
      <w:r w:rsidRPr="008B0222">
        <w:rPr>
          <w:rFonts w:ascii="Arial" w:hAnsi="Arial" w:cs="Arial"/>
          <w:spacing w:val="-7"/>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check</w:t>
      </w:r>
      <w:r w:rsidRPr="008B0222">
        <w:rPr>
          <w:rFonts w:ascii="Arial" w:hAnsi="Arial" w:cs="Arial"/>
          <w:spacing w:val="-7"/>
        </w:rPr>
        <w:t xml:space="preserve"> </w:t>
      </w:r>
      <w:r w:rsidRPr="008B0222">
        <w:rPr>
          <w:rFonts w:ascii="Arial" w:hAnsi="Arial" w:cs="Arial"/>
        </w:rPr>
        <w:t xml:space="preserve">grade:"; </w:t>
      </w:r>
      <w:proofErr w:type="spellStart"/>
      <w:r w:rsidRPr="008B0222">
        <w:rPr>
          <w:rFonts w:ascii="Arial" w:hAnsi="Arial" w:cs="Arial"/>
          <w:spacing w:val="-2"/>
        </w:rPr>
        <w:t>cin</w:t>
      </w:r>
      <w:proofErr w:type="spellEnd"/>
      <w:r w:rsidRPr="008B0222">
        <w:rPr>
          <w:rFonts w:ascii="Arial" w:hAnsi="Arial" w:cs="Arial"/>
          <w:spacing w:val="-2"/>
        </w:rPr>
        <w:t>&gt;&gt;num;</w:t>
      </w:r>
    </w:p>
    <w:p w14:paraId="3747D6FC" w14:textId="77777777" w:rsidR="00464FF9" w:rsidRPr="008B0222" w:rsidRDefault="00000000">
      <w:pPr>
        <w:spacing w:before="2"/>
        <w:ind w:left="3371"/>
        <w:rPr>
          <w:rFonts w:ascii="Arial" w:hAnsi="Arial" w:cs="Arial"/>
          <w:sz w:val="20"/>
        </w:rPr>
      </w:pPr>
      <w:r w:rsidRPr="008B0222">
        <w:rPr>
          <w:rFonts w:ascii="Arial" w:hAnsi="Arial" w:cs="Arial"/>
          <w:b/>
          <w:sz w:val="20"/>
        </w:rPr>
        <w:t>switch</w:t>
      </w:r>
      <w:r w:rsidRPr="008B0222">
        <w:rPr>
          <w:rFonts w:ascii="Arial" w:hAnsi="Arial" w:cs="Arial"/>
          <w:b/>
          <w:spacing w:val="-5"/>
          <w:sz w:val="20"/>
        </w:rPr>
        <w:t xml:space="preserve"> </w:t>
      </w:r>
      <w:r w:rsidRPr="008B0222">
        <w:rPr>
          <w:rFonts w:ascii="Arial" w:hAnsi="Arial" w:cs="Arial"/>
          <w:spacing w:val="-2"/>
          <w:sz w:val="20"/>
        </w:rPr>
        <w:t>(num)</w:t>
      </w:r>
    </w:p>
    <w:p w14:paraId="5A0F5DEF" w14:textId="77777777" w:rsidR="00464FF9" w:rsidRPr="008B0222" w:rsidRDefault="00000000">
      <w:pPr>
        <w:spacing w:before="69"/>
        <w:ind w:left="3299"/>
        <w:rPr>
          <w:rFonts w:ascii="Arial" w:hAnsi="Arial" w:cs="Arial"/>
          <w:sz w:val="20"/>
        </w:rPr>
      </w:pPr>
      <w:r w:rsidRPr="008B0222">
        <w:rPr>
          <w:rFonts w:ascii="Arial" w:hAnsi="Arial" w:cs="Arial"/>
          <w:spacing w:val="-10"/>
          <w:sz w:val="20"/>
        </w:rPr>
        <w:t>{</w:t>
      </w:r>
    </w:p>
    <w:p w14:paraId="1A93723E" w14:textId="77777777" w:rsidR="00464FF9" w:rsidRPr="008B0222" w:rsidRDefault="00000000">
      <w:pPr>
        <w:spacing w:before="74"/>
        <w:ind w:left="3582"/>
        <w:rPr>
          <w:rFonts w:ascii="Arial" w:hAnsi="Arial" w:cs="Arial"/>
          <w:sz w:val="20"/>
        </w:rPr>
      </w:pPr>
      <w:r w:rsidRPr="008B0222">
        <w:rPr>
          <w:rFonts w:ascii="Arial" w:hAnsi="Arial" w:cs="Arial"/>
          <w:b/>
          <w:sz w:val="20"/>
        </w:rPr>
        <w:t>case</w:t>
      </w:r>
      <w:r w:rsidRPr="008B0222">
        <w:rPr>
          <w:rFonts w:ascii="Arial" w:hAnsi="Arial" w:cs="Arial"/>
          <w:b/>
          <w:spacing w:val="-6"/>
          <w:sz w:val="20"/>
        </w:rPr>
        <w:t xml:space="preserve"> </w:t>
      </w:r>
      <w:r w:rsidRPr="008B0222">
        <w:rPr>
          <w:rFonts w:ascii="Arial" w:hAnsi="Arial" w:cs="Arial"/>
          <w:sz w:val="20"/>
        </w:rPr>
        <w:t>10:</w:t>
      </w:r>
      <w:r w:rsidRPr="008B0222">
        <w:rPr>
          <w:rFonts w:ascii="Arial" w:hAnsi="Arial" w:cs="Arial"/>
          <w:spacing w:val="-4"/>
          <w:sz w:val="20"/>
        </w:rPr>
        <w:t xml:space="preserve"> </w:t>
      </w:r>
      <w:proofErr w:type="spellStart"/>
      <w:r w:rsidRPr="008B0222">
        <w:rPr>
          <w:rFonts w:ascii="Arial" w:hAnsi="Arial" w:cs="Arial"/>
          <w:sz w:val="20"/>
        </w:rPr>
        <w:t>cout</w:t>
      </w:r>
      <w:proofErr w:type="spellEnd"/>
      <w:r w:rsidRPr="008B0222">
        <w:rPr>
          <w:rFonts w:ascii="Arial" w:hAnsi="Arial" w:cs="Arial"/>
          <w:sz w:val="20"/>
        </w:rPr>
        <w:t>&lt;&lt;"It</w:t>
      </w:r>
      <w:r w:rsidRPr="008B0222">
        <w:rPr>
          <w:rFonts w:ascii="Arial" w:hAnsi="Arial" w:cs="Arial"/>
          <w:spacing w:val="-6"/>
          <w:sz w:val="20"/>
        </w:rPr>
        <w:t xml:space="preserve"> </w:t>
      </w:r>
      <w:r w:rsidRPr="008B0222">
        <w:rPr>
          <w:rFonts w:ascii="Arial" w:hAnsi="Arial" w:cs="Arial"/>
          <w:sz w:val="20"/>
        </w:rPr>
        <w:t>is</w:t>
      </w:r>
      <w:r w:rsidRPr="008B0222">
        <w:rPr>
          <w:rFonts w:ascii="Arial" w:hAnsi="Arial" w:cs="Arial"/>
          <w:spacing w:val="-9"/>
          <w:sz w:val="20"/>
        </w:rPr>
        <w:t xml:space="preserve"> </w:t>
      </w:r>
      <w:r w:rsidRPr="008B0222">
        <w:rPr>
          <w:rFonts w:ascii="Arial" w:hAnsi="Arial" w:cs="Arial"/>
          <w:sz w:val="20"/>
        </w:rPr>
        <w:t>10";</w:t>
      </w:r>
      <w:r w:rsidRPr="008B0222">
        <w:rPr>
          <w:rFonts w:ascii="Arial" w:hAnsi="Arial" w:cs="Arial"/>
          <w:spacing w:val="-4"/>
          <w:sz w:val="20"/>
        </w:rPr>
        <w:t xml:space="preserve"> </w:t>
      </w:r>
      <w:r w:rsidRPr="008B0222">
        <w:rPr>
          <w:rFonts w:ascii="Arial" w:hAnsi="Arial" w:cs="Arial"/>
          <w:b/>
          <w:spacing w:val="-2"/>
          <w:sz w:val="20"/>
        </w:rPr>
        <w:t>break</w:t>
      </w:r>
      <w:r w:rsidRPr="008B0222">
        <w:rPr>
          <w:rFonts w:ascii="Arial" w:hAnsi="Arial" w:cs="Arial"/>
          <w:spacing w:val="-2"/>
          <w:sz w:val="20"/>
        </w:rPr>
        <w:t>;</w:t>
      </w:r>
    </w:p>
    <w:p w14:paraId="259274E4" w14:textId="77777777" w:rsidR="00464FF9" w:rsidRPr="008B0222" w:rsidRDefault="00000000">
      <w:pPr>
        <w:spacing w:before="74"/>
        <w:ind w:left="3582"/>
        <w:rPr>
          <w:rFonts w:ascii="Arial" w:hAnsi="Arial" w:cs="Arial"/>
          <w:sz w:val="20"/>
        </w:rPr>
      </w:pPr>
      <w:r w:rsidRPr="008B0222">
        <w:rPr>
          <w:rFonts w:ascii="Arial" w:hAnsi="Arial" w:cs="Arial"/>
          <w:b/>
          <w:sz w:val="20"/>
        </w:rPr>
        <w:t>case</w:t>
      </w:r>
      <w:r w:rsidRPr="008B0222">
        <w:rPr>
          <w:rFonts w:ascii="Arial" w:hAnsi="Arial" w:cs="Arial"/>
          <w:b/>
          <w:spacing w:val="-6"/>
          <w:sz w:val="20"/>
        </w:rPr>
        <w:t xml:space="preserve"> </w:t>
      </w:r>
      <w:r w:rsidRPr="008B0222">
        <w:rPr>
          <w:rFonts w:ascii="Arial" w:hAnsi="Arial" w:cs="Arial"/>
          <w:sz w:val="20"/>
        </w:rPr>
        <w:t>20:</w:t>
      </w:r>
      <w:r w:rsidRPr="008B0222">
        <w:rPr>
          <w:rFonts w:ascii="Arial" w:hAnsi="Arial" w:cs="Arial"/>
          <w:spacing w:val="-4"/>
          <w:sz w:val="20"/>
        </w:rPr>
        <w:t xml:space="preserve"> </w:t>
      </w:r>
      <w:proofErr w:type="spellStart"/>
      <w:r w:rsidRPr="008B0222">
        <w:rPr>
          <w:rFonts w:ascii="Arial" w:hAnsi="Arial" w:cs="Arial"/>
          <w:sz w:val="20"/>
        </w:rPr>
        <w:t>cout</w:t>
      </w:r>
      <w:proofErr w:type="spellEnd"/>
      <w:r w:rsidRPr="008B0222">
        <w:rPr>
          <w:rFonts w:ascii="Arial" w:hAnsi="Arial" w:cs="Arial"/>
          <w:sz w:val="20"/>
        </w:rPr>
        <w:t>&lt;&lt;"It</w:t>
      </w:r>
      <w:r w:rsidRPr="008B0222">
        <w:rPr>
          <w:rFonts w:ascii="Arial" w:hAnsi="Arial" w:cs="Arial"/>
          <w:spacing w:val="-6"/>
          <w:sz w:val="20"/>
        </w:rPr>
        <w:t xml:space="preserve"> </w:t>
      </w:r>
      <w:r w:rsidRPr="008B0222">
        <w:rPr>
          <w:rFonts w:ascii="Arial" w:hAnsi="Arial" w:cs="Arial"/>
          <w:sz w:val="20"/>
        </w:rPr>
        <w:t>is</w:t>
      </w:r>
      <w:r w:rsidRPr="008B0222">
        <w:rPr>
          <w:rFonts w:ascii="Arial" w:hAnsi="Arial" w:cs="Arial"/>
          <w:spacing w:val="-9"/>
          <w:sz w:val="20"/>
        </w:rPr>
        <w:t xml:space="preserve"> </w:t>
      </w:r>
      <w:r w:rsidRPr="008B0222">
        <w:rPr>
          <w:rFonts w:ascii="Arial" w:hAnsi="Arial" w:cs="Arial"/>
          <w:sz w:val="20"/>
        </w:rPr>
        <w:t>20";</w:t>
      </w:r>
      <w:r w:rsidRPr="008B0222">
        <w:rPr>
          <w:rFonts w:ascii="Arial" w:hAnsi="Arial" w:cs="Arial"/>
          <w:spacing w:val="-4"/>
          <w:sz w:val="20"/>
        </w:rPr>
        <w:t xml:space="preserve"> </w:t>
      </w:r>
      <w:r w:rsidRPr="008B0222">
        <w:rPr>
          <w:rFonts w:ascii="Arial" w:hAnsi="Arial" w:cs="Arial"/>
          <w:b/>
          <w:spacing w:val="-2"/>
          <w:sz w:val="20"/>
        </w:rPr>
        <w:t>break</w:t>
      </w:r>
      <w:r w:rsidRPr="008B0222">
        <w:rPr>
          <w:rFonts w:ascii="Arial" w:hAnsi="Arial" w:cs="Arial"/>
          <w:spacing w:val="-2"/>
          <w:sz w:val="20"/>
        </w:rPr>
        <w:t>;</w:t>
      </w:r>
    </w:p>
    <w:p w14:paraId="7E9B036D" w14:textId="77777777" w:rsidR="00464FF9" w:rsidRPr="008B0222" w:rsidRDefault="00000000">
      <w:pPr>
        <w:spacing w:before="69"/>
        <w:ind w:left="3582"/>
        <w:rPr>
          <w:rFonts w:ascii="Arial" w:hAnsi="Arial" w:cs="Arial"/>
          <w:sz w:val="20"/>
        </w:rPr>
      </w:pPr>
      <w:r w:rsidRPr="008B0222">
        <w:rPr>
          <w:rFonts w:ascii="Arial" w:hAnsi="Arial" w:cs="Arial"/>
          <w:b/>
          <w:sz w:val="20"/>
        </w:rPr>
        <w:t>case</w:t>
      </w:r>
      <w:r w:rsidRPr="008B0222">
        <w:rPr>
          <w:rFonts w:ascii="Arial" w:hAnsi="Arial" w:cs="Arial"/>
          <w:b/>
          <w:spacing w:val="-6"/>
          <w:sz w:val="20"/>
        </w:rPr>
        <w:t xml:space="preserve"> </w:t>
      </w:r>
      <w:r w:rsidRPr="008B0222">
        <w:rPr>
          <w:rFonts w:ascii="Arial" w:hAnsi="Arial" w:cs="Arial"/>
          <w:sz w:val="20"/>
        </w:rPr>
        <w:t>30:</w:t>
      </w:r>
      <w:r w:rsidRPr="008B0222">
        <w:rPr>
          <w:rFonts w:ascii="Arial" w:hAnsi="Arial" w:cs="Arial"/>
          <w:spacing w:val="-4"/>
          <w:sz w:val="20"/>
        </w:rPr>
        <w:t xml:space="preserve"> </w:t>
      </w:r>
      <w:proofErr w:type="spellStart"/>
      <w:r w:rsidRPr="008B0222">
        <w:rPr>
          <w:rFonts w:ascii="Arial" w:hAnsi="Arial" w:cs="Arial"/>
          <w:sz w:val="20"/>
        </w:rPr>
        <w:t>cout</w:t>
      </w:r>
      <w:proofErr w:type="spellEnd"/>
      <w:r w:rsidRPr="008B0222">
        <w:rPr>
          <w:rFonts w:ascii="Arial" w:hAnsi="Arial" w:cs="Arial"/>
          <w:sz w:val="20"/>
        </w:rPr>
        <w:t>&lt;&lt;"It</w:t>
      </w:r>
      <w:r w:rsidRPr="008B0222">
        <w:rPr>
          <w:rFonts w:ascii="Arial" w:hAnsi="Arial" w:cs="Arial"/>
          <w:spacing w:val="-6"/>
          <w:sz w:val="20"/>
        </w:rPr>
        <w:t xml:space="preserve"> </w:t>
      </w:r>
      <w:r w:rsidRPr="008B0222">
        <w:rPr>
          <w:rFonts w:ascii="Arial" w:hAnsi="Arial" w:cs="Arial"/>
          <w:sz w:val="20"/>
        </w:rPr>
        <w:t>is</w:t>
      </w:r>
      <w:r w:rsidRPr="008B0222">
        <w:rPr>
          <w:rFonts w:ascii="Arial" w:hAnsi="Arial" w:cs="Arial"/>
          <w:spacing w:val="-9"/>
          <w:sz w:val="20"/>
        </w:rPr>
        <w:t xml:space="preserve"> </w:t>
      </w:r>
      <w:r w:rsidRPr="008B0222">
        <w:rPr>
          <w:rFonts w:ascii="Arial" w:hAnsi="Arial" w:cs="Arial"/>
          <w:sz w:val="20"/>
        </w:rPr>
        <w:t>30";</w:t>
      </w:r>
      <w:r w:rsidRPr="008B0222">
        <w:rPr>
          <w:rFonts w:ascii="Arial" w:hAnsi="Arial" w:cs="Arial"/>
          <w:spacing w:val="-4"/>
          <w:sz w:val="20"/>
        </w:rPr>
        <w:t xml:space="preserve"> </w:t>
      </w:r>
      <w:r w:rsidRPr="008B0222">
        <w:rPr>
          <w:rFonts w:ascii="Arial" w:hAnsi="Arial" w:cs="Arial"/>
          <w:b/>
          <w:spacing w:val="-2"/>
          <w:sz w:val="20"/>
        </w:rPr>
        <w:t>break</w:t>
      </w:r>
      <w:r w:rsidRPr="008B0222">
        <w:rPr>
          <w:rFonts w:ascii="Arial" w:hAnsi="Arial" w:cs="Arial"/>
          <w:spacing w:val="-2"/>
          <w:sz w:val="20"/>
        </w:rPr>
        <w:t>;</w:t>
      </w:r>
    </w:p>
    <w:p w14:paraId="1BDF5A12" w14:textId="77777777" w:rsidR="00464FF9" w:rsidRPr="008B0222" w:rsidRDefault="00000000">
      <w:pPr>
        <w:spacing w:before="74"/>
        <w:ind w:left="3582"/>
        <w:rPr>
          <w:rFonts w:ascii="Arial" w:hAnsi="Arial" w:cs="Arial"/>
          <w:sz w:val="20"/>
        </w:rPr>
      </w:pPr>
      <w:r w:rsidRPr="008B0222">
        <w:rPr>
          <w:rFonts w:ascii="Arial" w:hAnsi="Arial" w:cs="Arial"/>
          <w:b/>
          <w:sz w:val="20"/>
        </w:rPr>
        <w:t>default</w:t>
      </w:r>
      <w:r w:rsidRPr="008B0222">
        <w:rPr>
          <w:rFonts w:ascii="Arial" w:hAnsi="Arial" w:cs="Arial"/>
          <w:sz w:val="20"/>
        </w:rPr>
        <w:t>:</w:t>
      </w:r>
      <w:r w:rsidRPr="008B0222">
        <w:rPr>
          <w:rFonts w:ascii="Arial" w:hAnsi="Arial" w:cs="Arial"/>
          <w:spacing w:val="-10"/>
          <w:sz w:val="20"/>
        </w:rPr>
        <w:t xml:space="preserve"> </w:t>
      </w:r>
      <w:proofErr w:type="spellStart"/>
      <w:r w:rsidRPr="008B0222">
        <w:rPr>
          <w:rFonts w:ascii="Arial" w:hAnsi="Arial" w:cs="Arial"/>
          <w:sz w:val="20"/>
        </w:rPr>
        <w:t>cout</w:t>
      </w:r>
      <w:proofErr w:type="spellEnd"/>
      <w:r w:rsidRPr="008B0222">
        <w:rPr>
          <w:rFonts w:ascii="Arial" w:hAnsi="Arial" w:cs="Arial"/>
          <w:sz w:val="20"/>
        </w:rPr>
        <w:t>&lt;&lt;"Not</w:t>
      </w:r>
      <w:r w:rsidRPr="008B0222">
        <w:rPr>
          <w:rFonts w:ascii="Arial" w:hAnsi="Arial" w:cs="Arial"/>
          <w:spacing w:val="-3"/>
          <w:sz w:val="20"/>
        </w:rPr>
        <w:t xml:space="preserve"> </w:t>
      </w:r>
      <w:r w:rsidRPr="008B0222">
        <w:rPr>
          <w:rFonts w:ascii="Arial" w:hAnsi="Arial" w:cs="Arial"/>
          <w:sz w:val="20"/>
        </w:rPr>
        <w:t>10,</w:t>
      </w:r>
      <w:r w:rsidRPr="008B0222">
        <w:rPr>
          <w:rFonts w:ascii="Arial" w:hAnsi="Arial" w:cs="Arial"/>
          <w:spacing w:val="-6"/>
          <w:sz w:val="20"/>
        </w:rPr>
        <w:t xml:space="preserve"> </w:t>
      </w:r>
      <w:r w:rsidRPr="008B0222">
        <w:rPr>
          <w:rFonts w:ascii="Arial" w:hAnsi="Arial" w:cs="Arial"/>
          <w:sz w:val="20"/>
        </w:rPr>
        <w:t>20</w:t>
      </w:r>
      <w:r w:rsidRPr="008B0222">
        <w:rPr>
          <w:rFonts w:ascii="Arial" w:hAnsi="Arial" w:cs="Arial"/>
          <w:spacing w:val="-4"/>
          <w:sz w:val="20"/>
        </w:rPr>
        <w:t xml:space="preserve"> </w:t>
      </w:r>
      <w:r w:rsidRPr="008B0222">
        <w:rPr>
          <w:rFonts w:ascii="Arial" w:hAnsi="Arial" w:cs="Arial"/>
          <w:sz w:val="20"/>
        </w:rPr>
        <w:t>or</w:t>
      </w:r>
      <w:r w:rsidRPr="008B0222">
        <w:rPr>
          <w:rFonts w:ascii="Arial" w:hAnsi="Arial" w:cs="Arial"/>
          <w:spacing w:val="-9"/>
          <w:sz w:val="20"/>
        </w:rPr>
        <w:t xml:space="preserve"> </w:t>
      </w:r>
      <w:r w:rsidRPr="008B0222">
        <w:rPr>
          <w:rFonts w:ascii="Arial" w:hAnsi="Arial" w:cs="Arial"/>
          <w:sz w:val="20"/>
        </w:rPr>
        <w:t>30";</w:t>
      </w:r>
      <w:r w:rsidRPr="008B0222">
        <w:rPr>
          <w:rFonts w:ascii="Arial" w:hAnsi="Arial" w:cs="Arial"/>
          <w:spacing w:val="-5"/>
          <w:sz w:val="20"/>
        </w:rPr>
        <w:t xml:space="preserve"> </w:t>
      </w:r>
      <w:r w:rsidRPr="008B0222">
        <w:rPr>
          <w:rFonts w:ascii="Arial" w:hAnsi="Arial" w:cs="Arial"/>
          <w:b/>
          <w:spacing w:val="-2"/>
          <w:sz w:val="20"/>
        </w:rPr>
        <w:t>break</w:t>
      </w:r>
      <w:r w:rsidRPr="008B0222">
        <w:rPr>
          <w:rFonts w:ascii="Arial" w:hAnsi="Arial" w:cs="Arial"/>
          <w:spacing w:val="-2"/>
          <w:sz w:val="20"/>
        </w:rPr>
        <w:t>;</w:t>
      </w:r>
    </w:p>
    <w:p w14:paraId="628F268D" w14:textId="77777777" w:rsidR="00464FF9" w:rsidRPr="008B0222" w:rsidRDefault="00000000">
      <w:pPr>
        <w:spacing w:before="74"/>
        <w:ind w:left="3299"/>
        <w:rPr>
          <w:rFonts w:ascii="Arial" w:hAnsi="Arial" w:cs="Arial"/>
          <w:sz w:val="20"/>
        </w:rPr>
      </w:pPr>
      <w:r w:rsidRPr="008B0222">
        <w:rPr>
          <w:rFonts w:ascii="Arial" w:hAnsi="Arial" w:cs="Arial"/>
          <w:spacing w:val="-10"/>
          <w:sz w:val="20"/>
        </w:rPr>
        <w:t>}</w:t>
      </w:r>
    </w:p>
    <w:p w14:paraId="28C6CA0A" w14:textId="77777777" w:rsidR="00464FF9" w:rsidRPr="008B0222" w:rsidRDefault="00000000">
      <w:pPr>
        <w:spacing w:before="73"/>
        <w:ind w:left="2876"/>
        <w:rPr>
          <w:rFonts w:ascii="Arial" w:hAnsi="Arial" w:cs="Arial"/>
          <w:sz w:val="20"/>
        </w:rPr>
      </w:pPr>
      <w:r w:rsidRPr="008B0222">
        <w:rPr>
          <w:rFonts w:ascii="Arial" w:hAnsi="Arial" w:cs="Arial"/>
          <w:spacing w:val="-10"/>
          <w:sz w:val="20"/>
        </w:rPr>
        <w:t>}</w:t>
      </w:r>
    </w:p>
    <w:p w14:paraId="6D419ACD" w14:textId="77777777" w:rsidR="00464FF9" w:rsidRPr="008B0222" w:rsidRDefault="00464FF9">
      <w:pPr>
        <w:pStyle w:val="BodyText"/>
        <w:spacing w:before="32"/>
        <w:rPr>
          <w:rFonts w:ascii="Arial" w:hAnsi="Arial" w:cs="Arial"/>
        </w:rPr>
      </w:pPr>
    </w:p>
    <w:p w14:paraId="08DC9B05" w14:textId="77777777" w:rsidR="00464FF9" w:rsidRPr="008B0222" w:rsidRDefault="00000000">
      <w:pPr>
        <w:pStyle w:val="BodyText"/>
        <w:spacing w:before="1"/>
        <w:ind w:left="1873"/>
        <w:rPr>
          <w:rFonts w:ascii="Arial" w:hAnsi="Arial" w:cs="Arial"/>
        </w:rPr>
      </w:pPr>
      <w:r w:rsidRPr="008B0222">
        <w:rPr>
          <w:rFonts w:ascii="Arial" w:hAnsi="Arial" w:cs="Arial"/>
          <w:spacing w:val="-2"/>
        </w:rPr>
        <w:t>Output:</w:t>
      </w:r>
    </w:p>
    <w:p w14:paraId="1233BBB4" w14:textId="77777777" w:rsidR="00464FF9" w:rsidRPr="008B0222" w:rsidRDefault="00000000">
      <w:pPr>
        <w:pStyle w:val="BodyText"/>
        <w:spacing w:before="12"/>
        <w:rPr>
          <w:rFonts w:ascii="Arial" w:hAnsi="Arial" w:cs="Arial"/>
        </w:rPr>
      </w:pPr>
      <w:r w:rsidRPr="008B0222">
        <w:rPr>
          <w:rFonts w:ascii="Arial" w:hAnsi="Arial" w:cs="Arial"/>
          <w:noProof/>
        </w:rPr>
        <mc:AlternateContent>
          <mc:Choice Requires="wps">
            <w:drawing>
              <wp:anchor distT="0" distB="0" distL="0" distR="0" simplePos="0" relativeHeight="251656192" behindDoc="1" locked="0" layoutInCell="1" allowOverlap="1" wp14:anchorId="5D51AA06" wp14:editId="20F4A337">
                <wp:simplePos x="0" y="0"/>
                <wp:positionH relativeFrom="page">
                  <wp:posOffset>1628140</wp:posOffset>
                </wp:positionH>
                <wp:positionV relativeFrom="paragraph">
                  <wp:posOffset>177165</wp:posOffset>
                </wp:positionV>
                <wp:extent cx="5982335" cy="429895"/>
                <wp:effectExtent l="0" t="0" r="0" b="0"/>
                <wp:wrapTopAndBottom/>
                <wp:docPr id="24" name="Textbox 24"/>
                <wp:cNvGraphicFramePr/>
                <a:graphic xmlns:a="http://schemas.openxmlformats.org/drawingml/2006/main">
                  <a:graphicData uri="http://schemas.microsoft.com/office/word/2010/wordprocessingShape">
                    <wps:wsp>
                      <wps:cNvSpPr txBox="1"/>
                      <wps:spPr>
                        <a:xfrm>
                          <a:off x="0" y="0"/>
                          <a:ext cx="5982335" cy="429895"/>
                        </a:xfrm>
                        <a:prstGeom prst="rect">
                          <a:avLst/>
                        </a:prstGeom>
                        <a:solidFill>
                          <a:srgbClr val="F8FAF8"/>
                        </a:solidFill>
                      </wps:spPr>
                      <wps:txbx>
                        <w:txbxContent>
                          <w:p w14:paraId="0B0FE208" w14:textId="77777777" w:rsidR="00464FF9" w:rsidRDefault="00000000">
                            <w:pPr>
                              <w:pStyle w:val="BodyText"/>
                              <w:spacing w:before="1"/>
                              <w:ind w:left="28" w:right="7590"/>
                              <w:rPr>
                                <w:rFonts w:ascii="Courier New"/>
                                <w:color w:val="000000"/>
                              </w:rPr>
                            </w:pPr>
                            <w:r>
                              <w:rPr>
                                <w:rFonts w:ascii="Courier New"/>
                                <w:color w:val="000000"/>
                              </w:rPr>
                              <w:t>Enter</w:t>
                            </w:r>
                            <w:r>
                              <w:rPr>
                                <w:rFonts w:ascii="Courier New"/>
                                <w:color w:val="000000"/>
                                <w:spacing w:val="-3"/>
                              </w:rPr>
                              <w:t xml:space="preserve"> </w:t>
                            </w:r>
                            <w:r>
                              <w:rPr>
                                <w:rFonts w:ascii="Courier New"/>
                                <w:color w:val="000000"/>
                              </w:rPr>
                              <w:t>a</w:t>
                            </w:r>
                            <w:r>
                              <w:rPr>
                                <w:rFonts w:ascii="Courier New"/>
                                <w:color w:val="000000"/>
                                <w:spacing w:val="-3"/>
                              </w:rPr>
                              <w:t xml:space="preserve"> </w:t>
                            </w:r>
                            <w:r>
                              <w:rPr>
                                <w:rFonts w:ascii="Courier New"/>
                                <w:color w:val="000000"/>
                                <w:spacing w:val="-2"/>
                              </w:rPr>
                              <w:t>number:</w:t>
                            </w:r>
                          </w:p>
                          <w:p w14:paraId="7B5EFB0F" w14:textId="77777777" w:rsidR="00464FF9" w:rsidRDefault="00000000">
                            <w:pPr>
                              <w:pStyle w:val="BodyText"/>
                              <w:ind w:left="28" w:right="7590"/>
                              <w:rPr>
                                <w:rFonts w:ascii="Courier New"/>
                                <w:color w:val="000000"/>
                              </w:rPr>
                            </w:pPr>
                            <w:r>
                              <w:rPr>
                                <w:rFonts w:ascii="Courier New"/>
                                <w:color w:val="000000"/>
                                <w:spacing w:val="-5"/>
                              </w:rPr>
                              <w:t>10</w:t>
                            </w:r>
                          </w:p>
                          <w:p w14:paraId="05D26A76" w14:textId="77777777" w:rsidR="00464FF9" w:rsidRDefault="00000000">
                            <w:pPr>
                              <w:pStyle w:val="BodyText"/>
                              <w:spacing w:line="222" w:lineRule="exact"/>
                              <w:ind w:left="28"/>
                              <w:rPr>
                                <w:rFonts w:ascii="Courier New"/>
                                <w:color w:val="000000"/>
                              </w:rPr>
                            </w:pPr>
                            <w:r>
                              <w:rPr>
                                <w:rFonts w:ascii="Courier New"/>
                                <w:color w:val="000000"/>
                              </w:rPr>
                              <w:t>It</w:t>
                            </w:r>
                            <w:r>
                              <w:rPr>
                                <w:rFonts w:ascii="Courier New"/>
                                <w:color w:val="000000"/>
                                <w:spacing w:val="-2"/>
                              </w:rPr>
                              <w:t xml:space="preserve"> </w:t>
                            </w:r>
                            <w:r>
                              <w:rPr>
                                <w:rFonts w:ascii="Courier New"/>
                                <w:color w:val="000000"/>
                              </w:rPr>
                              <w:t>is</w:t>
                            </w:r>
                            <w:r>
                              <w:rPr>
                                <w:rFonts w:ascii="Courier New"/>
                                <w:color w:val="000000"/>
                                <w:spacing w:val="-2"/>
                              </w:rPr>
                              <w:t xml:space="preserve"> </w:t>
                            </w:r>
                            <w:r>
                              <w:rPr>
                                <w:rFonts w:ascii="Courier New"/>
                                <w:color w:val="000000"/>
                                <w:spacing w:val="-5"/>
                              </w:rPr>
                              <w:t>10</w:t>
                            </w:r>
                          </w:p>
                        </w:txbxContent>
                      </wps:txbx>
                      <wps:bodyPr wrap="square" lIns="0" tIns="0" rIns="0" bIns="0" rtlCol="0">
                        <a:noAutofit/>
                      </wps:bodyPr>
                    </wps:wsp>
                  </a:graphicData>
                </a:graphic>
              </wp:anchor>
            </w:drawing>
          </mc:Choice>
          <mc:Fallback>
            <w:pict>
              <v:shape w14:anchorId="5D51AA06" id="Textbox 24" o:spid="_x0000_s1036" type="#_x0000_t202" style="position:absolute;margin-left:128.2pt;margin-top:13.95pt;width:471.05pt;height:33.8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" fillcolor="#f8faf8" stroked="f">
                <v:textbox inset="0,0,0,0">
                  <w:txbxContent>
                    <w:p w14:paraId="0B0FE208" w14:textId="77777777" w:rsidR="00464FF9" w:rsidRDefault="00000000">
                      <w:pPr>
                        <w:pStyle w:val="BodyText"/>
                        <w:spacing w:before="1"/>
                        <w:ind w:left="28" w:right="7590"/>
                        <w:rPr>
                          <w:rFonts w:ascii="Courier New"/>
                          <w:color w:val="000000"/>
                        </w:rPr>
                      </w:pPr>
                      <w:r>
                        <w:rPr>
                          <w:rFonts w:ascii="Courier New"/>
                          <w:color w:val="000000"/>
                        </w:rPr>
                        <w:t>Enter</w:t>
                      </w:r>
                      <w:r>
                        <w:rPr>
                          <w:rFonts w:ascii="Courier New"/>
                          <w:color w:val="000000"/>
                          <w:spacing w:val="-3"/>
                        </w:rPr>
                        <w:t xml:space="preserve"> </w:t>
                      </w:r>
                      <w:r>
                        <w:rPr>
                          <w:rFonts w:ascii="Courier New"/>
                          <w:color w:val="000000"/>
                        </w:rPr>
                        <w:t>a</w:t>
                      </w:r>
                      <w:r>
                        <w:rPr>
                          <w:rFonts w:ascii="Courier New"/>
                          <w:color w:val="000000"/>
                          <w:spacing w:val="-3"/>
                        </w:rPr>
                        <w:t xml:space="preserve"> </w:t>
                      </w:r>
                      <w:r>
                        <w:rPr>
                          <w:rFonts w:ascii="Courier New"/>
                          <w:color w:val="000000"/>
                          <w:spacing w:val="-2"/>
                        </w:rPr>
                        <w:t>number:</w:t>
                      </w:r>
                    </w:p>
                    <w:p w14:paraId="7B5EFB0F" w14:textId="77777777" w:rsidR="00464FF9" w:rsidRDefault="00000000">
                      <w:pPr>
                        <w:pStyle w:val="BodyText"/>
                        <w:ind w:left="28" w:right="7590"/>
                        <w:rPr>
                          <w:rFonts w:ascii="Courier New"/>
                          <w:color w:val="000000"/>
                        </w:rPr>
                      </w:pPr>
                      <w:r>
                        <w:rPr>
                          <w:rFonts w:ascii="Courier New"/>
                          <w:color w:val="000000"/>
                          <w:spacing w:val="-5"/>
                        </w:rPr>
                        <w:t>10</w:t>
                      </w:r>
                    </w:p>
                    <w:p w14:paraId="05D26A76" w14:textId="77777777" w:rsidR="00464FF9" w:rsidRDefault="00000000">
                      <w:pPr>
                        <w:pStyle w:val="BodyText"/>
                        <w:spacing w:line="222" w:lineRule="exact"/>
                        <w:ind w:left="28"/>
                        <w:rPr>
                          <w:rFonts w:ascii="Courier New"/>
                          <w:color w:val="000000"/>
                        </w:rPr>
                      </w:pPr>
                      <w:r>
                        <w:rPr>
                          <w:rFonts w:ascii="Courier New"/>
                          <w:color w:val="000000"/>
                        </w:rPr>
                        <w:t>It</w:t>
                      </w:r>
                      <w:r>
                        <w:rPr>
                          <w:rFonts w:ascii="Courier New"/>
                          <w:color w:val="000000"/>
                          <w:spacing w:val="-2"/>
                        </w:rPr>
                        <w:t xml:space="preserve"> </w:t>
                      </w:r>
                      <w:r>
                        <w:rPr>
                          <w:rFonts w:ascii="Courier New"/>
                          <w:color w:val="000000"/>
                        </w:rPr>
                        <w:t>is</w:t>
                      </w:r>
                      <w:r>
                        <w:rPr>
                          <w:rFonts w:ascii="Courier New"/>
                          <w:color w:val="000000"/>
                          <w:spacing w:val="-2"/>
                        </w:rPr>
                        <w:t xml:space="preserve"> </w:t>
                      </w:r>
                      <w:r>
                        <w:rPr>
                          <w:rFonts w:ascii="Courier New"/>
                          <w:color w:val="000000"/>
                          <w:spacing w:val="-5"/>
                        </w:rPr>
                        <w:t>10</w:t>
                      </w:r>
                    </w:p>
                  </w:txbxContent>
                </v:textbox>
                <w10:wrap type="topAndBottom" anchorx="page"/>
              </v:shape>
            </w:pict>
          </mc:Fallback>
        </mc:AlternateContent>
      </w:r>
    </w:p>
    <w:p w14:paraId="65B4944C" w14:textId="77777777" w:rsidR="00464FF9" w:rsidRPr="008B0222" w:rsidRDefault="00464FF9">
      <w:pPr>
        <w:pStyle w:val="BodyText"/>
        <w:spacing w:before="40"/>
        <w:rPr>
          <w:rFonts w:ascii="Arial" w:hAnsi="Arial" w:cs="Arial"/>
        </w:rPr>
      </w:pPr>
    </w:p>
    <w:p w14:paraId="5BAA1261"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26900D39" w14:textId="77777777" w:rsidR="00464FF9" w:rsidRPr="008B0222" w:rsidRDefault="00000000">
      <w:pPr>
        <w:pStyle w:val="BodyText"/>
        <w:spacing w:before="8"/>
        <w:rPr>
          <w:rFonts w:ascii="Arial" w:hAnsi="Arial" w:cs="Arial"/>
        </w:rPr>
      </w:pPr>
      <w:r w:rsidRPr="008B0222">
        <w:rPr>
          <w:rFonts w:ascii="Arial" w:hAnsi="Arial" w:cs="Arial"/>
          <w:noProof/>
        </w:rPr>
        <mc:AlternateContent>
          <mc:Choice Requires="wps">
            <w:drawing>
              <wp:anchor distT="0" distB="0" distL="0" distR="0" simplePos="0" relativeHeight="251657216" behindDoc="1" locked="0" layoutInCell="1" allowOverlap="1" wp14:anchorId="64263232" wp14:editId="2860915D">
                <wp:simplePos x="0" y="0"/>
                <wp:positionH relativeFrom="page">
                  <wp:posOffset>1628140</wp:posOffset>
                </wp:positionH>
                <wp:positionV relativeFrom="paragraph">
                  <wp:posOffset>174625</wp:posOffset>
                </wp:positionV>
                <wp:extent cx="5982335" cy="43307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982335" cy="433070"/>
                        </a:xfrm>
                        <a:prstGeom prst="rect">
                          <a:avLst/>
                        </a:prstGeom>
                        <a:solidFill>
                          <a:srgbClr val="F8FAF8"/>
                        </a:solidFill>
                      </wps:spPr>
                      <wps:txbx>
                        <w:txbxContent>
                          <w:p w14:paraId="75F36EFC" w14:textId="77777777" w:rsidR="00464FF9" w:rsidRDefault="00000000">
                            <w:pPr>
                              <w:pStyle w:val="BodyText"/>
                              <w:spacing w:before="1"/>
                              <w:ind w:left="28" w:right="7590"/>
                              <w:rPr>
                                <w:rFonts w:ascii="Courier New"/>
                                <w:color w:val="000000"/>
                              </w:rPr>
                            </w:pPr>
                            <w:r>
                              <w:rPr>
                                <w:rFonts w:ascii="Courier New"/>
                                <w:color w:val="000000"/>
                              </w:rPr>
                              <w:t>Enter</w:t>
                            </w:r>
                            <w:r>
                              <w:rPr>
                                <w:rFonts w:ascii="Courier New"/>
                                <w:color w:val="000000"/>
                                <w:spacing w:val="-3"/>
                              </w:rPr>
                              <w:t xml:space="preserve"> </w:t>
                            </w:r>
                            <w:r>
                              <w:rPr>
                                <w:rFonts w:ascii="Courier New"/>
                                <w:color w:val="000000"/>
                              </w:rPr>
                              <w:t>a</w:t>
                            </w:r>
                            <w:r>
                              <w:rPr>
                                <w:rFonts w:ascii="Courier New"/>
                                <w:color w:val="000000"/>
                                <w:spacing w:val="-3"/>
                              </w:rPr>
                              <w:t xml:space="preserve"> </w:t>
                            </w:r>
                            <w:r>
                              <w:rPr>
                                <w:rFonts w:ascii="Courier New"/>
                                <w:color w:val="000000"/>
                                <w:spacing w:val="-2"/>
                              </w:rPr>
                              <w:t>number:</w:t>
                            </w:r>
                          </w:p>
                          <w:p w14:paraId="16F5BB8D" w14:textId="77777777" w:rsidR="00464FF9" w:rsidRDefault="00000000">
                            <w:pPr>
                              <w:pStyle w:val="BodyText"/>
                              <w:spacing w:before="4"/>
                              <w:ind w:left="28" w:right="7590"/>
                              <w:rPr>
                                <w:rFonts w:ascii="Courier New"/>
                                <w:color w:val="000000"/>
                              </w:rPr>
                            </w:pPr>
                            <w:r>
                              <w:rPr>
                                <w:rFonts w:ascii="Courier New"/>
                                <w:color w:val="000000"/>
                                <w:spacing w:val="-5"/>
                              </w:rPr>
                              <w:t>55</w:t>
                            </w:r>
                          </w:p>
                          <w:p w14:paraId="6C28C964" w14:textId="77777777" w:rsidR="00464FF9" w:rsidRDefault="00000000">
                            <w:pPr>
                              <w:pStyle w:val="BodyText"/>
                              <w:spacing w:before="5" w:line="218" w:lineRule="exact"/>
                              <w:ind w:left="28"/>
                              <w:rPr>
                                <w:rFonts w:ascii="Courier New"/>
                                <w:color w:val="000000"/>
                              </w:rPr>
                            </w:pPr>
                            <w:r>
                              <w:rPr>
                                <w:rFonts w:ascii="Courier New"/>
                                <w:color w:val="000000"/>
                              </w:rPr>
                              <w:t>Not</w:t>
                            </w:r>
                            <w:r>
                              <w:rPr>
                                <w:rFonts w:ascii="Courier New"/>
                                <w:color w:val="000000"/>
                                <w:spacing w:val="-3"/>
                              </w:rPr>
                              <w:t xml:space="preserve"> </w:t>
                            </w:r>
                            <w:r>
                              <w:rPr>
                                <w:rFonts w:ascii="Courier New"/>
                                <w:color w:val="000000"/>
                              </w:rPr>
                              <w:t>10,</w:t>
                            </w:r>
                            <w:r>
                              <w:rPr>
                                <w:rFonts w:ascii="Courier New"/>
                                <w:color w:val="000000"/>
                                <w:spacing w:val="-2"/>
                              </w:rPr>
                              <w:t xml:space="preserve"> </w:t>
                            </w:r>
                            <w:r>
                              <w:rPr>
                                <w:rFonts w:ascii="Courier New"/>
                                <w:color w:val="000000"/>
                              </w:rPr>
                              <w:t>20</w:t>
                            </w:r>
                            <w:r>
                              <w:rPr>
                                <w:rFonts w:ascii="Courier New"/>
                                <w:color w:val="000000"/>
                                <w:spacing w:val="-3"/>
                              </w:rPr>
                              <w:t xml:space="preserve"> </w:t>
                            </w:r>
                            <w:r>
                              <w:rPr>
                                <w:rFonts w:ascii="Courier New"/>
                                <w:color w:val="000000"/>
                              </w:rPr>
                              <w:t>or</w:t>
                            </w:r>
                            <w:r>
                              <w:rPr>
                                <w:rFonts w:ascii="Courier New"/>
                                <w:color w:val="000000"/>
                                <w:spacing w:val="-2"/>
                              </w:rPr>
                              <w:t xml:space="preserve"> </w:t>
                            </w:r>
                            <w:r>
                              <w:rPr>
                                <w:rFonts w:ascii="Courier New"/>
                                <w:color w:val="000000"/>
                                <w:spacing w:val="-5"/>
                              </w:rPr>
                              <w:t>30</w:t>
                            </w:r>
                          </w:p>
                        </w:txbxContent>
                      </wps:txbx>
                      <wps:bodyPr wrap="square" lIns="0" tIns="0" rIns="0" bIns="0" rtlCol="0">
                        <a:noAutofit/>
                      </wps:bodyPr>
                    </wps:wsp>
                  </a:graphicData>
                </a:graphic>
              </wp:anchor>
            </w:drawing>
          </mc:Choice>
          <mc:Fallback>
            <w:pict>
              <v:shape w14:anchorId="64263232" id="Textbox 25" o:spid="_x0000_s1037" type="#_x0000_t202" style="position:absolute;margin-left:128.2pt;margin-top:13.75pt;width:471.05pt;height:34.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" fillcolor="#f8faf8" stroked="f">
                <v:textbox inset="0,0,0,0">
                  <w:txbxContent>
                    <w:p w14:paraId="75F36EFC" w14:textId="77777777" w:rsidR="00464FF9" w:rsidRDefault="00000000">
                      <w:pPr>
                        <w:pStyle w:val="BodyText"/>
                        <w:spacing w:before="1"/>
                        <w:ind w:left="28" w:right="7590"/>
                        <w:rPr>
                          <w:rFonts w:ascii="Courier New"/>
                          <w:color w:val="000000"/>
                        </w:rPr>
                      </w:pPr>
                      <w:r>
                        <w:rPr>
                          <w:rFonts w:ascii="Courier New"/>
                          <w:color w:val="000000"/>
                        </w:rPr>
                        <w:t>Enter</w:t>
                      </w:r>
                      <w:r>
                        <w:rPr>
                          <w:rFonts w:ascii="Courier New"/>
                          <w:color w:val="000000"/>
                          <w:spacing w:val="-3"/>
                        </w:rPr>
                        <w:t xml:space="preserve"> </w:t>
                      </w:r>
                      <w:r>
                        <w:rPr>
                          <w:rFonts w:ascii="Courier New"/>
                          <w:color w:val="000000"/>
                        </w:rPr>
                        <w:t>a</w:t>
                      </w:r>
                      <w:r>
                        <w:rPr>
                          <w:rFonts w:ascii="Courier New"/>
                          <w:color w:val="000000"/>
                          <w:spacing w:val="-3"/>
                        </w:rPr>
                        <w:t xml:space="preserve"> </w:t>
                      </w:r>
                      <w:r>
                        <w:rPr>
                          <w:rFonts w:ascii="Courier New"/>
                          <w:color w:val="000000"/>
                          <w:spacing w:val="-2"/>
                        </w:rPr>
                        <w:t>number:</w:t>
                      </w:r>
                    </w:p>
                    <w:p w14:paraId="16F5BB8D" w14:textId="77777777" w:rsidR="00464FF9" w:rsidRDefault="00000000">
                      <w:pPr>
                        <w:pStyle w:val="BodyText"/>
                        <w:spacing w:before="4"/>
                        <w:ind w:left="28" w:right="7590"/>
                        <w:rPr>
                          <w:rFonts w:ascii="Courier New"/>
                          <w:color w:val="000000"/>
                        </w:rPr>
                      </w:pPr>
                      <w:r>
                        <w:rPr>
                          <w:rFonts w:ascii="Courier New"/>
                          <w:color w:val="000000"/>
                          <w:spacing w:val="-5"/>
                        </w:rPr>
                        <w:t>55</w:t>
                      </w:r>
                    </w:p>
                    <w:p w14:paraId="6C28C964" w14:textId="77777777" w:rsidR="00464FF9" w:rsidRDefault="00000000">
                      <w:pPr>
                        <w:pStyle w:val="BodyText"/>
                        <w:spacing w:before="5" w:line="218" w:lineRule="exact"/>
                        <w:ind w:left="28"/>
                        <w:rPr>
                          <w:rFonts w:ascii="Courier New"/>
                          <w:color w:val="000000"/>
                        </w:rPr>
                      </w:pPr>
                      <w:r>
                        <w:rPr>
                          <w:rFonts w:ascii="Courier New"/>
                          <w:color w:val="000000"/>
                        </w:rPr>
                        <w:t>Not</w:t>
                      </w:r>
                      <w:r>
                        <w:rPr>
                          <w:rFonts w:ascii="Courier New"/>
                          <w:color w:val="000000"/>
                          <w:spacing w:val="-3"/>
                        </w:rPr>
                        <w:t xml:space="preserve"> </w:t>
                      </w:r>
                      <w:r>
                        <w:rPr>
                          <w:rFonts w:ascii="Courier New"/>
                          <w:color w:val="000000"/>
                        </w:rPr>
                        <w:t>10,</w:t>
                      </w:r>
                      <w:r>
                        <w:rPr>
                          <w:rFonts w:ascii="Courier New"/>
                          <w:color w:val="000000"/>
                          <w:spacing w:val="-2"/>
                        </w:rPr>
                        <w:t xml:space="preserve"> </w:t>
                      </w:r>
                      <w:r>
                        <w:rPr>
                          <w:rFonts w:ascii="Courier New"/>
                          <w:color w:val="000000"/>
                        </w:rPr>
                        <w:t>20</w:t>
                      </w:r>
                      <w:r>
                        <w:rPr>
                          <w:rFonts w:ascii="Courier New"/>
                          <w:color w:val="000000"/>
                          <w:spacing w:val="-3"/>
                        </w:rPr>
                        <w:t xml:space="preserve"> </w:t>
                      </w:r>
                      <w:r>
                        <w:rPr>
                          <w:rFonts w:ascii="Courier New"/>
                          <w:color w:val="000000"/>
                        </w:rPr>
                        <w:t>or</w:t>
                      </w:r>
                      <w:r>
                        <w:rPr>
                          <w:rFonts w:ascii="Courier New"/>
                          <w:color w:val="000000"/>
                          <w:spacing w:val="-2"/>
                        </w:rPr>
                        <w:t xml:space="preserve"> </w:t>
                      </w:r>
                      <w:r>
                        <w:rPr>
                          <w:rFonts w:ascii="Courier New"/>
                          <w:color w:val="000000"/>
                          <w:spacing w:val="-5"/>
                        </w:rPr>
                        <w:t>30</w:t>
                      </w:r>
                    </w:p>
                  </w:txbxContent>
                </v:textbox>
                <w10:wrap type="topAndBottom" anchorx="page"/>
              </v:shape>
            </w:pict>
          </mc:Fallback>
        </mc:AlternateContent>
      </w:r>
    </w:p>
    <w:p w14:paraId="7F581274" w14:textId="77777777" w:rsidR="00464FF9" w:rsidRPr="008B0222" w:rsidRDefault="00464FF9">
      <w:pPr>
        <w:pStyle w:val="BodyText"/>
        <w:rPr>
          <w:rFonts w:ascii="Arial" w:hAnsi="Arial" w:cs="Arial"/>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70C8E8AB" w14:textId="77777777" w:rsidR="00464FF9" w:rsidRPr="008B0222" w:rsidRDefault="00000000">
      <w:pPr>
        <w:pStyle w:val="Heading1"/>
        <w:spacing w:before="85"/>
        <w:rPr>
          <w:rFonts w:ascii="Arial" w:hAnsi="Arial" w:cs="Arial"/>
        </w:rPr>
      </w:pPr>
      <w:bookmarkStart w:id="44" w:name="C++_For_Loop"/>
      <w:bookmarkEnd w:id="44"/>
      <w:r w:rsidRPr="008B0222">
        <w:rPr>
          <w:rFonts w:ascii="Arial" w:hAnsi="Arial" w:cs="Arial"/>
          <w:spacing w:val="-2"/>
        </w:rPr>
        <w:lastRenderedPageBreak/>
        <w:t xml:space="preserve"> </w:t>
      </w:r>
      <w:r w:rsidRPr="008B0222">
        <w:rPr>
          <w:rFonts w:ascii="Arial" w:hAnsi="Arial" w:cs="Arial"/>
        </w:rPr>
        <w:t>For</w:t>
      </w:r>
      <w:r w:rsidRPr="008B0222">
        <w:rPr>
          <w:rFonts w:ascii="Arial" w:hAnsi="Arial" w:cs="Arial"/>
          <w:spacing w:val="-2"/>
        </w:rPr>
        <w:t xml:space="preserve"> </w:t>
      </w:r>
      <w:r w:rsidRPr="008B0222">
        <w:rPr>
          <w:rFonts w:ascii="Arial" w:hAnsi="Arial" w:cs="Arial"/>
          <w:spacing w:val="-4"/>
        </w:rPr>
        <w:t>Loop</w:t>
      </w:r>
    </w:p>
    <w:p w14:paraId="6692E420" w14:textId="77777777" w:rsidR="00464FF9" w:rsidRPr="008B0222" w:rsidRDefault="00000000">
      <w:pPr>
        <w:pStyle w:val="BodyText"/>
        <w:spacing w:before="286"/>
        <w:ind w:left="432" w:right="316"/>
        <w:rPr>
          <w:rFonts w:ascii="Arial" w:hAnsi="Arial" w:cs="Arial"/>
        </w:rPr>
      </w:pPr>
      <w:r w:rsidRPr="008B0222">
        <w:rPr>
          <w:rFonts w:ascii="Arial" w:hAnsi="Arial" w:cs="Arial"/>
        </w:rPr>
        <w:t>The</w:t>
      </w:r>
      <w:r w:rsidRPr="008B0222">
        <w:rPr>
          <w:rFonts w:ascii="Arial" w:hAnsi="Arial" w:cs="Arial"/>
          <w:spacing w:val="-5"/>
        </w:rPr>
        <w:t xml:space="preserve"> </w:t>
      </w:r>
      <w:r w:rsidRPr="008B0222">
        <w:rPr>
          <w:rFonts w:ascii="Arial" w:hAnsi="Arial" w:cs="Arial"/>
        </w:rPr>
        <w:t>C++</w:t>
      </w:r>
      <w:r w:rsidRPr="008B0222">
        <w:rPr>
          <w:rFonts w:ascii="Arial" w:hAnsi="Arial" w:cs="Arial"/>
          <w:spacing w:val="-2"/>
        </w:rPr>
        <w:t xml:space="preserve"> </w:t>
      </w:r>
      <w:r w:rsidRPr="008B0222">
        <w:rPr>
          <w:rFonts w:ascii="Arial" w:hAnsi="Arial" w:cs="Arial"/>
        </w:rPr>
        <w:t>for</w:t>
      </w:r>
      <w:r w:rsidRPr="008B0222">
        <w:rPr>
          <w:rFonts w:ascii="Arial" w:hAnsi="Arial" w:cs="Arial"/>
          <w:spacing w:val="-4"/>
        </w:rPr>
        <w:t xml:space="preserve"> </w:t>
      </w:r>
      <w:r w:rsidRPr="008B0222">
        <w:rPr>
          <w:rFonts w:ascii="Arial" w:hAnsi="Arial" w:cs="Arial"/>
        </w:rPr>
        <w:t>loop</w:t>
      </w:r>
      <w:r w:rsidRPr="008B0222">
        <w:rPr>
          <w:rFonts w:ascii="Arial" w:hAnsi="Arial" w:cs="Arial"/>
          <w:spacing w:val="-1"/>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iterate</w:t>
      </w:r>
      <w:r w:rsidRPr="008B0222">
        <w:rPr>
          <w:rFonts w:ascii="Arial" w:hAnsi="Arial" w:cs="Arial"/>
          <w:spacing w:val="-5"/>
        </w:rPr>
        <w:t xml:space="preserve"> </w:t>
      </w:r>
      <w:r w:rsidRPr="008B0222">
        <w:rPr>
          <w:rFonts w:ascii="Arial" w:hAnsi="Arial" w:cs="Arial"/>
        </w:rPr>
        <w:t>a</w:t>
      </w:r>
      <w:r w:rsidRPr="008B0222">
        <w:rPr>
          <w:rFonts w:ascii="Arial" w:hAnsi="Arial" w:cs="Arial"/>
          <w:spacing w:val="-1"/>
        </w:rPr>
        <w:t xml:space="preserve"> </w:t>
      </w:r>
      <w:r w:rsidRPr="008B0222">
        <w:rPr>
          <w:rFonts w:ascii="Arial" w:hAnsi="Arial" w:cs="Arial"/>
        </w:rPr>
        <w:t>part of</w:t>
      </w:r>
      <w:r w:rsidRPr="008B0222">
        <w:rPr>
          <w:rFonts w:ascii="Arial" w:hAnsi="Arial" w:cs="Arial"/>
          <w:spacing w:val="-4"/>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program</w:t>
      </w:r>
      <w:r w:rsidRPr="008B0222">
        <w:rPr>
          <w:rFonts w:ascii="Arial" w:hAnsi="Arial" w:cs="Arial"/>
          <w:spacing w:val="-4"/>
        </w:rPr>
        <w:t xml:space="preserve"> </w:t>
      </w:r>
      <w:r w:rsidRPr="008B0222">
        <w:rPr>
          <w:rFonts w:ascii="Arial" w:hAnsi="Arial" w:cs="Arial"/>
        </w:rPr>
        <w:t>several</w:t>
      </w:r>
      <w:r w:rsidRPr="008B0222">
        <w:rPr>
          <w:rFonts w:ascii="Arial" w:hAnsi="Arial" w:cs="Arial"/>
          <w:spacing w:val="-3"/>
        </w:rPr>
        <w:t xml:space="preserve"> </w:t>
      </w:r>
      <w:r w:rsidRPr="008B0222">
        <w:rPr>
          <w:rFonts w:ascii="Arial" w:hAnsi="Arial" w:cs="Arial"/>
        </w:rPr>
        <w:t>times.</w:t>
      </w:r>
      <w:r w:rsidRPr="008B0222">
        <w:rPr>
          <w:rFonts w:ascii="Arial" w:hAnsi="Arial" w:cs="Arial"/>
          <w:spacing w:val="-1"/>
        </w:rPr>
        <w:t xml:space="preserve"> </w:t>
      </w:r>
      <w:r w:rsidRPr="008B0222">
        <w:rPr>
          <w:rFonts w:ascii="Arial" w:hAnsi="Arial" w:cs="Arial"/>
        </w:rPr>
        <w:t>If</w:t>
      </w:r>
      <w:r w:rsidRPr="008B0222">
        <w:rPr>
          <w:rFonts w:ascii="Arial" w:hAnsi="Arial" w:cs="Arial"/>
          <w:spacing w:val="-4"/>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number of</w:t>
      </w:r>
      <w:r w:rsidRPr="008B0222">
        <w:rPr>
          <w:rFonts w:ascii="Arial" w:hAnsi="Arial" w:cs="Arial"/>
          <w:spacing w:val="-4"/>
        </w:rPr>
        <w:t xml:space="preserve"> </w:t>
      </w:r>
      <w:proofErr w:type="gramStart"/>
      <w:r w:rsidRPr="008B0222">
        <w:rPr>
          <w:rFonts w:ascii="Arial" w:hAnsi="Arial" w:cs="Arial"/>
        </w:rPr>
        <w:t>iteration</w:t>
      </w:r>
      <w:proofErr w:type="gramEnd"/>
      <w:r w:rsidRPr="008B0222">
        <w:rPr>
          <w:rFonts w:ascii="Arial" w:hAnsi="Arial" w:cs="Arial"/>
        </w:rPr>
        <w:t xml:space="preserve"> is fixed, it is recommended to use for loop than while or do-while loops.</w:t>
      </w:r>
    </w:p>
    <w:p w14:paraId="2C469125" w14:textId="77777777" w:rsidR="00464FF9" w:rsidRPr="008B0222" w:rsidRDefault="00464FF9">
      <w:pPr>
        <w:pStyle w:val="BodyText"/>
        <w:spacing w:before="40"/>
        <w:rPr>
          <w:rFonts w:ascii="Arial" w:hAnsi="Arial" w:cs="Arial"/>
        </w:rPr>
      </w:pPr>
    </w:p>
    <w:p w14:paraId="2A3AF309" w14:textId="77777777" w:rsidR="00464FF9" w:rsidRPr="008B0222" w:rsidRDefault="00000000">
      <w:pPr>
        <w:pStyle w:val="BodyText"/>
        <w:ind w:left="432" w:right="380"/>
        <w:rPr>
          <w:rFonts w:ascii="Arial" w:hAnsi="Arial" w:cs="Arial"/>
        </w:rPr>
      </w:pPr>
      <w:r w:rsidRPr="008B0222">
        <w:rPr>
          <w:rFonts w:ascii="Arial" w:hAnsi="Arial" w:cs="Arial"/>
        </w:rPr>
        <w:t>The</w:t>
      </w:r>
      <w:r w:rsidRPr="008B0222">
        <w:rPr>
          <w:rFonts w:ascii="Arial" w:hAnsi="Arial" w:cs="Arial"/>
          <w:spacing w:val="-6"/>
        </w:rPr>
        <w:t xml:space="preserve"> </w:t>
      </w:r>
      <w:r w:rsidRPr="008B0222">
        <w:rPr>
          <w:rFonts w:ascii="Arial" w:hAnsi="Arial" w:cs="Arial"/>
        </w:rPr>
        <w:t>C++</w:t>
      </w:r>
      <w:r w:rsidRPr="008B0222">
        <w:rPr>
          <w:rFonts w:ascii="Arial" w:hAnsi="Arial" w:cs="Arial"/>
          <w:spacing w:val="-3"/>
        </w:rPr>
        <w:t xml:space="preserve"> </w:t>
      </w:r>
      <w:r w:rsidRPr="008B0222">
        <w:rPr>
          <w:rFonts w:ascii="Arial" w:hAnsi="Arial" w:cs="Arial"/>
        </w:rPr>
        <w:t>for</w:t>
      </w:r>
      <w:r w:rsidRPr="008B0222">
        <w:rPr>
          <w:rFonts w:ascii="Arial" w:hAnsi="Arial" w:cs="Arial"/>
          <w:spacing w:val="-5"/>
        </w:rPr>
        <w:t xml:space="preserve"> </w:t>
      </w:r>
      <w:r w:rsidRPr="008B0222">
        <w:rPr>
          <w:rFonts w:ascii="Arial" w:hAnsi="Arial" w:cs="Arial"/>
        </w:rPr>
        <w:t>loop</w:t>
      </w:r>
      <w:r w:rsidRPr="008B0222">
        <w:rPr>
          <w:rFonts w:ascii="Arial" w:hAnsi="Arial" w:cs="Arial"/>
          <w:spacing w:val="-2"/>
        </w:rPr>
        <w:t xml:space="preserve"> </w:t>
      </w:r>
      <w:r w:rsidRPr="008B0222">
        <w:rPr>
          <w:rFonts w:ascii="Arial" w:hAnsi="Arial" w:cs="Arial"/>
        </w:rPr>
        <w:t>is</w:t>
      </w:r>
      <w:r w:rsidRPr="008B0222">
        <w:rPr>
          <w:rFonts w:ascii="Arial" w:hAnsi="Arial" w:cs="Arial"/>
          <w:spacing w:val="-5"/>
        </w:rPr>
        <w:t xml:space="preserve"> </w:t>
      </w:r>
      <w:r w:rsidRPr="008B0222">
        <w:rPr>
          <w:rFonts w:ascii="Arial" w:hAnsi="Arial" w:cs="Arial"/>
        </w:rPr>
        <w:t>same</w:t>
      </w:r>
      <w:r w:rsidRPr="008B0222">
        <w:rPr>
          <w:rFonts w:ascii="Arial" w:hAnsi="Arial" w:cs="Arial"/>
          <w:spacing w:val="-1"/>
        </w:rPr>
        <w:t xml:space="preserve"> </w:t>
      </w:r>
      <w:r w:rsidRPr="008B0222">
        <w:rPr>
          <w:rFonts w:ascii="Arial" w:hAnsi="Arial" w:cs="Arial"/>
        </w:rPr>
        <w:t>as</w:t>
      </w:r>
      <w:r w:rsidRPr="008B0222">
        <w:rPr>
          <w:rFonts w:ascii="Arial" w:hAnsi="Arial" w:cs="Arial"/>
          <w:spacing w:val="-5"/>
        </w:rPr>
        <w:t xml:space="preserve"> </w:t>
      </w:r>
      <w:r w:rsidRPr="008B0222">
        <w:rPr>
          <w:rFonts w:ascii="Arial" w:hAnsi="Arial" w:cs="Arial"/>
        </w:rPr>
        <w:t>C/C#.</w:t>
      </w:r>
      <w:r w:rsidRPr="008B0222">
        <w:rPr>
          <w:rFonts w:ascii="Arial" w:hAnsi="Arial" w:cs="Arial"/>
          <w:spacing w:val="-7"/>
        </w:rPr>
        <w:t xml:space="preserve"> </w:t>
      </w:r>
      <w:r w:rsidRPr="008B0222">
        <w:rPr>
          <w:rFonts w:ascii="Arial" w:hAnsi="Arial" w:cs="Arial"/>
        </w:rPr>
        <w:t>We</w:t>
      </w:r>
      <w:r w:rsidRPr="008B0222">
        <w:rPr>
          <w:rFonts w:ascii="Arial" w:hAnsi="Arial" w:cs="Arial"/>
          <w:spacing w:val="-1"/>
        </w:rPr>
        <w:t xml:space="preserve"> </w:t>
      </w:r>
      <w:r w:rsidRPr="008B0222">
        <w:rPr>
          <w:rFonts w:ascii="Arial" w:hAnsi="Arial" w:cs="Arial"/>
        </w:rPr>
        <w:t>can</w:t>
      </w:r>
      <w:r w:rsidRPr="008B0222">
        <w:rPr>
          <w:rFonts w:ascii="Arial" w:hAnsi="Arial" w:cs="Arial"/>
          <w:spacing w:val="-4"/>
        </w:rPr>
        <w:t xml:space="preserve"> </w:t>
      </w:r>
      <w:r w:rsidRPr="008B0222">
        <w:rPr>
          <w:rFonts w:ascii="Arial" w:hAnsi="Arial" w:cs="Arial"/>
        </w:rPr>
        <w:t>initialize</w:t>
      </w:r>
      <w:r w:rsidRPr="008B0222">
        <w:rPr>
          <w:rFonts w:ascii="Arial" w:hAnsi="Arial" w:cs="Arial"/>
          <w:spacing w:val="-6"/>
        </w:rPr>
        <w:t xml:space="preserve"> </w:t>
      </w:r>
      <w:r w:rsidRPr="008B0222">
        <w:rPr>
          <w:rFonts w:ascii="Arial" w:hAnsi="Arial" w:cs="Arial"/>
        </w:rPr>
        <w:t>variable,</w:t>
      </w:r>
      <w:r w:rsidRPr="008B0222">
        <w:rPr>
          <w:rFonts w:ascii="Arial" w:hAnsi="Arial" w:cs="Arial"/>
          <w:spacing w:val="-3"/>
        </w:rPr>
        <w:t xml:space="preserve"> </w:t>
      </w:r>
      <w:r w:rsidRPr="008B0222">
        <w:rPr>
          <w:rFonts w:ascii="Arial" w:hAnsi="Arial" w:cs="Arial"/>
        </w:rPr>
        <w:t>check</w:t>
      </w:r>
      <w:r w:rsidRPr="008B0222">
        <w:rPr>
          <w:rFonts w:ascii="Arial" w:hAnsi="Arial" w:cs="Arial"/>
          <w:spacing w:val="-1"/>
        </w:rPr>
        <w:t xml:space="preserve"> </w:t>
      </w:r>
      <w:r w:rsidRPr="008B0222">
        <w:rPr>
          <w:rFonts w:ascii="Arial" w:hAnsi="Arial" w:cs="Arial"/>
        </w:rPr>
        <w:t>condition and</w:t>
      </w:r>
      <w:r w:rsidRPr="008B0222">
        <w:rPr>
          <w:rFonts w:ascii="Arial" w:hAnsi="Arial" w:cs="Arial"/>
          <w:spacing w:val="-6"/>
        </w:rPr>
        <w:t xml:space="preserve"> </w:t>
      </w:r>
      <w:r w:rsidRPr="008B0222">
        <w:rPr>
          <w:rFonts w:ascii="Arial" w:hAnsi="Arial" w:cs="Arial"/>
        </w:rPr>
        <w:t xml:space="preserve">increment/decrement </w:t>
      </w:r>
      <w:r w:rsidRPr="008B0222">
        <w:rPr>
          <w:rFonts w:ascii="Arial" w:hAnsi="Arial" w:cs="Arial"/>
          <w:spacing w:val="-2"/>
        </w:rPr>
        <w:t>value.</w:t>
      </w:r>
    </w:p>
    <w:p w14:paraId="328A7BC2" w14:textId="77777777" w:rsidR="00464FF9" w:rsidRPr="008B0222" w:rsidRDefault="00464FF9">
      <w:pPr>
        <w:pStyle w:val="BodyText"/>
        <w:spacing w:before="110"/>
        <w:rPr>
          <w:rFonts w:ascii="Arial" w:hAnsi="Arial" w:cs="Arial"/>
        </w:rPr>
      </w:pPr>
    </w:p>
    <w:p w14:paraId="05BA9301" w14:textId="77777777" w:rsidR="00464FF9" w:rsidRPr="008B0222" w:rsidRDefault="00000000">
      <w:pPr>
        <w:pStyle w:val="BodyText"/>
        <w:spacing w:before="1"/>
        <w:ind w:left="2593"/>
        <w:rPr>
          <w:rFonts w:ascii="Arial" w:hAnsi="Arial" w:cs="Arial"/>
        </w:rPr>
      </w:pPr>
      <w:r w:rsidRPr="008B0222">
        <w:rPr>
          <w:rFonts w:ascii="Arial" w:hAnsi="Arial" w:cs="Arial"/>
          <w:b/>
        </w:rPr>
        <w:t>for</w:t>
      </w:r>
      <w:r w:rsidRPr="008B0222">
        <w:rPr>
          <w:rFonts w:ascii="Arial" w:hAnsi="Arial" w:cs="Arial"/>
        </w:rPr>
        <w:t>(initialization;</w:t>
      </w:r>
      <w:r w:rsidRPr="008B0222">
        <w:rPr>
          <w:rFonts w:ascii="Arial" w:hAnsi="Arial" w:cs="Arial"/>
          <w:spacing w:val="-15"/>
        </w:rPr>
        <w:t xml:space="preserve"> </w:t>
      </w:r>
      <w:r w:rsidRPr="008B0222">
        <w:rPr>
          <w:rFonts w:ascii="Arial" w:hAnsi="Arial" w:cs="Arial"/>
        </w:rPr>
        <w:t>condition;</w:t>
      </w:r>
      <w:r w:rsidRPr="008B0222">
        <w:rPr>
          <w:rFonts w:ascii="Arial" w:hAnsi="Arial" w:cs="Arial"/>
          <w:spacing w:val="-14"/>
        </w:rPr>
        <w:t xml:space="preserve"> </w:t>
      </w:r>
      <w:proofErr w:type="spellStart"/>
      <w:r w:rsidRPr="008B0222">
        <w:rPr>
          <w:rFonts w:ascii="Arial" w:hAnsi="Arial" w:cs="Arial"/>
          <w:spacing w:val="-2"/>
        </w:rPr>
        <w:t>incr</w:t>
      </w:r>
      <w:proofErr w:type="spellEnd"/>
      <w:r w:rsidRPr="008B0222">
        <w:rPr>
          <w:rFonts w:ascii="Arial" w:hAnsi="Arial" w:cs="Arial"/>
          <w:spacing w:val="-2"/>
        </w:rPr>
        <w:t>/</w:t>
      </w:r>
      <w:proofErr w:type="spellStart"/>
      <w:r w:rsidRPr="008B0222">
        <w:rPr>
          <w:rFonts w:ascii="Arial" w:hAnsi="Arial" w:cs="Arial"/>
          <w:spacing w:val="-2"/>
        </w:rPr>
        <w:t>decr</w:t>
      </w:r>
      <w:proofErr w:type="spellEnd"/>
      <w:r w:rsidRPr="008B0222">
        <w:rPr>
          <w:rFonts w:ascii="Arial" w:hAnsi="Arial" w:cs="Arial"/>
          <w:spacing w:val="-2"/>
        </w:rPr>
        <w:t>){</w:t>
      </w:r>
    </w:p>
    <w:p w14:paraId="61A63273" w14:textId="77777777" w:rsidR="00464FF9" w:rsidRPr="008B0222" w:rsidRDefault="00000000">
      <w:pPr>
        <w:pStyle w:val="BodyText"/>
        <w:spacing w:before="68"/>
        <w:ind w:left="2593"/>
        <w:rPr>
          <w:rFonts w:ascii="Arial" w:hAnsi="Arial" w:cs="Arial"/>
        </w:rPr>
      </w:pPr>
      <w:r w:rsidRPr="008B0222">
        <w:rPr>
          <w:rFonts w:ascii="Arial" w:hAnsi="Arial" w:cs="Arial"/>
        </w:rPr>
        <w:t>//code</w:t>
      </w:r>
      <w:r w:rsidRPr="008B0222">
        <w:rPr>
          <w:rFonts w:ascii="Arial" w:hAnsi="Arial" w:cs="Arial"/>
          <w:spacing w:val="-3"/>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be</w:t>
      </w:r>
      <w:r w:rsidRPr="008B0222">
        <w:rPr>
          <w:rFonts w:ascii="Arial" w:hAnsi="Arial" w:cs="Arial"/>
          <w:spacing w:val="-1"/>
        </w:rPr>
        <w:t xml:space="preserve"> </w:t>
      </w:r>
      <w:r w:rsidRPr="008B0222">
        <w:rPr>
          <w:rFonts w:ascii="Arial" w:hAnsi="Arial" w:cs="Arial"/>
          <w:spacing w:val="-2"/>
        </w:rPr>
        <w:t>executed</w:t>
      </w:r>
    </w:p>
    <w:p w14:paraId="3FEA629C" w14:textId="77777777" w:rsidR="00464FF9" w:rsidRPr="008B0222" w:rsidRDefault="00000000">
      <w:pPr>
        <w:spacing w:before="74"/>
        <w:ind w:left="2593"/>
        <w:rPr>
          <w:rFonts w:ascii="Arial" w:hAnsi="Arial" w:cs="Arial"/>
          <w:sz w:val="20"/>
        </w:rPr>
      </w:pPr>
      <w:r w:rsidRPr="008B0222">
        <w:rPr>
          <w:rFonts w:ascii="Arial" w:hAnsi="Arial" w:cs="Arial"/>
          <w:spacing w:val="-10"/>
          <w:sz w:val="20"/>
        </w:rPr>
        <w:t>}</w:t>
      </w:r>
    </w:p>
    <w:p w14:paraId="1DD5C5AD" w14:textId="77777777" w:rsidR="00464FF9" w:rsidRPr="008B0222" w:rsidRDefault="00000000">
      <w:pPr>
        <w:pStyle w:val="BodyText"/>
        <w:spacing w:before="4"/>
        <w:rPr>
          <w:rFonts w:ascii="Arial" w:hAnsi="Arial" w:cs="Arial"/>
          <w:sz w:val="13"/>
        </w:rPr>
      </w:pPr>
      <w:r w:rsidRPr="008B0222">
        <w:rPr>
          <w:rFonts w:ascii="Arial" w:hAnsi="Arial" w:cs="Arial"/>
          <w:noProof/>
          <w:sz w:val="13"/>
        </w:rPr>
        <w:drawing>
          <wp:anchor distT="0" distB="0" distL="0" distR="0" simplePos="0" relativeHeight="251659264" behindDoc="1" locked="0" layoutInCell="1" allowOverlap="1" wp14:anchorId="1BB57787" wp14:editId="1BB7283F">
            <wp:simplePos x="0" y="0"/>
            <wp:positionH relativeFrom="page">
              <wp:posOffset>3103245</wp:posOffset>
            </wp:positionH>
            <wp:positionV relativeFrom="paragraph">
              <wp:posOffset>118110</wp:posOffset>
            </wp:positionV>
            <wp:extent cx="1983740" cy="3395345"/>
            <wp:effectExtent l="0" t="0" r="0" b="0"/>
            <wp:wrapTopAndBottom/>
            <wp:docPr id="26" name="Image 26" descr="cpp-for-loop1.png"/>
            <wp:cNvGraphicFramePr/>
            <a:graphic xmlns:a="http://schemas.openxmlformats.org/drawingml/2006/main">
              <a:graphicData uri="http://schemas.openxmlformats.org/drawingml/2006/picture">
                <pic:pic xmlns:pic="http://schemas.openxmlformats.org/drawingml/2006/picture">
                  <pic:nvPicPr>
                    <pic:cNvPr id="26" name="Image 26" descr="cpp-for-loop1.png"/>
                    <pic:cNvPicPr/>
                  </pic:nvPicPr>
                  <pic:blipFill>
                    <a:blip r:embed="rId18" cstate="print"/>
                    <a:stretch>
                      <a:fillRect/>
                    </a:stretch>
                  </pic:blipFill>
                  <pic:spPr>
                    <a:xfrm>
                      <a:off x="0" y="0"/>
                      <a:ext cx="1983908" cy="3395281"/>
                    </a:xfrm>
                    <a:prstGeom prst="rect">
                      <a:avLst/>
                    </a:prstGeom>
                  </pic:spPr>
                </pic:pic>
              </a:graphicData>
            </a:graphic>
          </wp:anchor>
        </w:drawing>
      </w:r>
    </w:p>
    <w:p w14:paraId="2D0D50DF" w14:textId="77777777" w:rsidR="00464FF9" w:rsidRPr="008B0222" w:rsidRDefault="00464FF9">
      <w:pPr>
        <w:pStyle w:val="BodyText"/>
        <w:spacing w:before="217"/>
        <w:rPr>
          <w:rFonts w:ascii="Arial" w:hAnsi="Arial" w:cs="Arial"/>
        </w:rPr>
      </w:pPr>
    </w:p>
    <w:p w14:paraId="72E43860" w14:textId="77777777" w:rsidR="00464FF9" w:rsidRPr="008B0222" w:rsidRDefault="00000000">
      <w:pPr>
        <w:pStyle w:val="BodyText"/>
        <w:spacing w:before="1"/>
        <w:ind w:left="2593"/>
        <w:rPr>
          <w:rFonts w:ascii="Arial" w:hAnsi="Arial" w:cs="Arial"/>
        </w:rPr>
      </w:pPr>
      <w:r w:rsidRPr="008B0222">
        <w:rPr>
          <w:rFonts w:ascii="Arial" w:hAnsi="Arial" w:cs="Arial"/>
        </w:rPr>
        <w:t>#include</w:t>
      </w:r>
      <w:r w:rsidRPr="008B0222">
        <w:rPr>
          <w:rFonts w:ascii="Arial" w:hAnsi="Arial" w:cs="Arial"/>
          <w:spacing w:val="-6"/>
        </w:rPr>
        <w:t xml:space="preserve"> </w:t>
      </w:r>
      <w:r w:rsidRPr="008B0222">
        <w:rPr>
          <w:rFonts w:ascii="Arial" w:hAnsi="Arial" w:cs="Arial"/>
          <w:spacing w:val="-2"/>
        </w:rPr>
        <w:t>&lt;</w:t>
      </w:r>
      <w:proofErr w:type="spellStart"/>
      <w:r w:rsidRPr="008B0222">
        <w:rPr>
          <w:rFonts w:ascii="Arial" w:hAnsi="Arial" w:cs="Arial"/>
          <w:spacing w:val="-2"/>
        </w:rPr>
        <w:t>iostream.h</w:t>
      </w:r>
      <w:proofErr w:type="spellEnd"/>
      <w:r w:rsidRPr="008B0222">
        <w:rPr>
          <w:rFonts w:ascii="Arial" w:hAnsi="Arial" w:cs="Arial"/>
          <w:spacing w:val="-2"/>
        </w:rPr>
        <w:t>&gt;</w:t>
      </w:r>
    </w:p>
    <w:p w14:paraId="3853B203" w14:textId="77777777" w:rsidR="00464FF9" w:rsidRPr="008B0222" w:rsidRDefault="00000000">
      <w:pPr>
        <w:spacing w:before="69"/>
        <w:ind w:left="2593"/>
        <w:rPr>
          <w:rFonts w:ascii="Arial" w:hAnsi="Arial" w:cs="Arial"/>
          <w:sz w:val="20"/>
        </w:rPr>
      </w:pPr>
      <w:r w:rsidRPr="008B0222">
        <w:rPr>
          <w:rFonts w:ascii="Arial" w:hAnsi="Arial" w:cs="Arial"/>
          <w:b/>
          <w:sz w:val="20"/>
        </w:rPr>
        <w:t>void</w:t>
      </w:r>
      <w:r w:rsidRPr="008B0222">
        <w:rPr>
          <w:rFonts w:ascii="Arial" w:hAnsi="Arial" w:cs="Arial"/>
          <w:b/>
          <w:spacing w:val="-3"/>
          <w:sz w:val="20"/>
        </w:rPr>
        <w:t xml:space="preserve"> </w:t>
      </w:r>
      <w:r w:rsidRPr="008B0222">
        <w:rPr>
          <w:rFonts w:ascii="Arial" w:hAnsi="Arial" w:cs="Arial"/>
          <w:sz w:val="20"/>
        </w:rPr>
        <w:t>main()</w:t>
      </w:r>
      <w:r w:rsidRPr="008B0222">
        <w:rPr>
          <w:rFonts w:ascii="Arial" w:hAnsi="Arial" w:cs="Arial"/>
          <w:spacing w:val="-7"/>
          <w:sz w:val="20"/>
        </w:rPr>
        <w:t xml:space="preserve"> </w:t>
      </w:r>
      <w:r w:rsidRPr="008B0222">
        <w:rPr>
          <w:rFonts w:ascii="Arial" w:hAnsi="Arial" w:cs="Arial"/>
          <w:spacing w:val="-10"/>
          <w:sz w:val="20"/>
        </w:rPr>
        <w:t>{</w:t>
      </w:r>
    </w:p>
    <w:p w14:paraId="7DE0EFBB" w14:textId="77777777" w:rsidR="00464FF9" w:rsidRPr="008B0222" w:rsidRDefault="00000000">
      <w:pPr>
        <w:pStyle w:val="BodyText"/>
        <w:spacing w:before="64" w:line="314" w:lineRule="auto"/>
        <w:ind w:left="3438" w:right="5452" w:hanging="212"/>
        <w:rPr>
          <w:rFonts w:ascii="Arial" w:hAnsi="Arial" w:cs="Arial"/>
        </w:rPr>
      </w:pPr>
      <w:r w:rsidRPr="008B0222">
        <w:rPr>
          <w:rFonts w:ascii="Arial" w:hAnsi="Arial" w:cs="Arial"/>
          <w:b/>
        </w:rPr>
        <w:t>for</w:t>
      </w:r>
      <w:r w:rsidRPr="008B0222">
        <w:rPr>
          <w:rFonts w:ascii="Arial" w:hAnsi="Arial" w:cs="Arial"/>
        </w:rPr>
        <w:t>(</w:t>
      </w:r>
      <w:r w:rsidRPr="008B0222">
        <w:rPr>
          <w:rFonts w:ascii="Arial" w:hAnsi="Arial" w:cs="Arial"/>
          <w:b/>
        </w:rPr>
        <w:t>int</w:t>
      </w:r>
      <w:r w:rsidRPr="008B0222">
        <w:rPr>
          <w:rFonts w:ascii="Arial" w:hAnsi="Arial" w:cs="Arial"/>
          <w:b/>
          <w:spacing w:val="-18"/>
        </w:rPr>
        <w:t xml:space="preserve"> </w:t>
      </w:r>
      <w:proofErr w:type="spellStart"/>
      <w:r w:rsidRPr="008B0222">
        <w:rPr>
          <w:rFonts w:ascii="Arial" w:hAnsi="Arial" w:cs="Arial"/>
        </w:rPr>
        <w:t>i</w:t>
      </w:r>
      <w:proofErr w:type="spellEnd"/>
      <w:r w:rsidRPr="008B0222">
        <w:rPr>
          <w:rFonts w:ascii="Arial" w:hAnsi="Arial" w:cs="Arial"/>
        </w:rPr>
        <w:t xml:space="preserve">=1;i&lt;=10;i++){ </w:t>
      </w:r>
      <w:proofErr w:type="spellStart"/>
      <w:r w:rsidRPr="008B0222">
        <w:rPr>
          <w:rFonts w:ascii="Arial" w:hAnsi="Arial" w:cs="Arial"/>
        </w:rPr>
        <w:t>cout</w:t>
      </w:r>
      <w:proofErr w:type="spellEnd"/>
      <w:r w:rsidRPr="008B0222">
        <w:rPr>
          <w:rFonts w:ascii="Arial" w:hAnsi="Arial" w:cs="Arial"/>
        </w:rPr>
        <w:t>&lt;&lt;</w:t>
      </w:r>
      <w:proofErr w:type="spellStart"/>
      <w:r w:rsidRPr="008B0222">
        <w:rPr>
          <w:rFonts w:ascii="Arial" w:hAnsi="Arial" w:cs="Arial"/>
        </w:rPr>
        <w:t>i</w:t>
      </w:r>
      <w:proofErr w:type="spellEnd"/>
      <w:r w:rsidRPr="008B0222">
        <w:rPr>
          <w:rFonts w:ascii="Arial" w:hAnsi="Arial" w:cs="Arial"/>
        </w:rPr>
        <w:t xml:space="preserve"> &lt;&lt;"\n";</w:t>
      </w:r>
    </w:p>
    <w:p w14:paraId="3959E68C" w14:textId="77777777" w:rsidR="00464FF9" w:rsidRPr="008B0222" w:rsidRDefault="00000000">
      <w:pPr>
        <w:spacing w:before="2"/>
        <w:ind w:left="3299"/>
        <w:rPr>
          <w:rFonts w:ascii="Arial" w:hAnsi="Arial" w:cs="Arial"/>
          <w:sz w:val="20"/>
        </w:rPr>
      </w:pPr>
      <w:r w:rsidRPr="008B0222">
        <w:rPr>
          <w:rFonts w:ascii="Arial" w:hAnsi="Arial" w:cs="Arial"/>
          <w:spacing w:val="-10"/>
          <w:sz w:val="20"/>
        </w:rPr>
        <w:t>}</w:t>
      </w:r>
    </w:p>
    <w:p w14:paraId="48EE6E63" w14:textId="77777777" w:rsidR="00464FF9" w:rsidRPr="008B0222" w:rsidRDefault="00000000">
      <w:pPr>
        <w:spacing w:before="74"/>
        <w:ind w:left="2876"/>
        <w:rPr>
          <w:rFonts w:ascii="Arial" w:hAnsi="Arial" w:cs="Arial"/>
          <w:sz w:val="20"/>
        </w:rPr>
      </w:pPr>
      <w:r w:rsidRPr="008B0222">
        <w:rPr>
          <w:rFonts w:ascii="Arial" w:hAnsi="Arial" w:cs="Arial"/>
          <w:spacing w:val="-10"/>
          <w:sz w:val="20"/>
        </w:rPr>
        <w:t>}</w:t>
      </w:r>
    </w:p>
    <w:p w14:paraId="7E0DAA85" w14:textId="77777777" w:rsidR="00464FF9" w:rsidRPr="008B0222" w:rsidRDefault="00464FF9">
      <w:pPr>
        <w:pStyle w:val="BodyText"/>
        <w:spacing w:before="37"/>
        <w:rPr>
          <w:rFonts w:ascii="Arial" w:hAnsi="Arial" w:cs="Arial"/>
        </w:rPr>
      </w:pPr>
    </w:p>
    <w:p w14:paraId="6D53B95C"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3FFAE0CE" w14:textId="77777777" w:rsidR="00464FF9" w:rsidRPr="008B0222" w:rsidRDefault="00000000">
      <w:pPr>
        <w:pStyle w:val="BodyText"/>
        <w:spacing w:before="8"/>
        <w:rPr>
          <w:rFonts w:ascii="Arial" w:hAnsi="Arial" w:cs="Arial"/>
        </w:rPr>
      </w:pPr>
      <w:r w:rsidRPr="008B0222">
        <w:rPr>
          <w:rFonts w:ascii="Arial" w:hAnsi="Arial" w:cs="Arial"/>
          <w:noProof/>
        </w:rPr>
        <mc:AlternateContent>
          <mc:Choice Requires="wps">
            <w:drawing>
              <wp:anchor distT="0" distB="0" distL="0" distR="0" simplePos="0" relativeHeight="251661312" behindDoc="1" locked="0" layoutInCell="1" allowOverlap="1" wp14:anchorId="5C8FC72F" wp14:editId="12D94F29">
                <wp:simplePos x="0" y="0"/>
                <wp:positionH relativeFrom="page">
                  <wp:posOffset>1628140</wp:posOffset>
                </wp:positionH>
                <wp:positionV relativeFrom="paragraph">
                  <wp:posOffset>174625</wp:posOffset>
                </wp:positionV>
                <wp:extent cx="5982335" cy="1439545"/>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982335" cy="1439545"/>
                        </a:xfrm>
                        <a:prstGeom prst="rect">
                          <a:avLst/>
                        </a:prstGeom>
                        <a:solidFill>
                          <a:srgbClr val="F8FAF8"/>
                        </a:solidFill>
                      </wps:spPr>
                      <wps:txbx>
                        <w:txbxContent>
                          <w:p w14:paraId="18C5CB43" w14:textId="77777777" w:rsidR="00464FF9" w:rsidRDefault="00000000">
                            <w:pPr>
                              <w:pStyle w:val="BodyText"/>
                              <w:spacing w:before="1" w:line="226" w:lineRule="exact"/>
                              <w:ind w:left="28"/>
                              <w:rPr>
                                <w:rFonts w:ascii="Courier New"/>
                                <w:color w:val="000000"/>
                              </w:rPr>
                            </w:pPr>
                            <w:r>
                              <w:rPr>
                                <w:rFonts w:ascii="Courier New"/>
                                <w:color w:val="000000"/>
                                <w:spacing w:val="-10"/>
                              </w:rPr>
                              <w:t>1</w:t>
                            </w:r>
                          </w:p>
                          <w:p w14:paraId="77137552" w14:textId="77777777" w:rsidR="00464FF9" w:rsidRDefault="00000000">
                            <w:pPr>
                              <w:pStyle w:val="BodyText"/>
                              <w:spacing w:line="226" w:lineRule="exact"/>
                              <w:ind w:left="28"/>
                              <w:rPr>
                                <w:rFonts w:ascii="Courier New"/>
                                <w:color w:val="000000"/>
                              </w:rPr>
                            </w:pPr>
                            <w:r>
                              <w:rPr>
                                <w:rFonts w:ascii="Courier New"/>
                                <w:color w:val="000000"/>
                                <w:spacing w:val="-10"/>
                              </w:rPr>
                              <w:t>2</w:t>
                            </w:r>
                          </w:p>
                          <w:p w14:paraId="4088BC88" w14:textId="77777777" w:rsidR="00464FF9" w:rsidRDefault="00000000">
                            <w:pPr>
                              <w:pStyle w:val="BodyText"/>
                              <w:spacing w:before="4" w:line="226" w:lineRule="exact"/>
                              <w:ind w:left="28"/>
                              <w:rPr>
                                <w:rFonts w:ascii="Courier New"/>
                                <w:color w:val="000000"/>
                              </w:rPr>
                            </w:pPr>
                            <w:r>
                              <w:rPr>
                                <w:rFonts w:ascii="Courier New"/>
                                <w:color w:val="000000"/>
                                <w:spacing w:val="-10"/>
                              </w:rPr>
                              <w:t>3</w:t>
                            </w:r>
                          </w:p>
                          <w:p w14:paraId="58B57D0E"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458B5F26" w14:textId="77777777" w:rsidR="00464FF9" w:rsidRDefault="00000000">
                            <w:pPr>
                              <w:pStyle w:val="BodyText"/>
                              <w:spacing w:line="226" w:lineRule="exact"/>
                              <w:ind w:left="28"/>
                              <w:rPr>
                                <w:rFonts w:ascii="Courier New"/>
                                <w:color w:val="000000"/>
                              </w:rPr>
                            </w:pPr>
                            <w:r>
                              <w:rPr>
                                <w:rFonts w:ascii="Courier New"/>
                                <w:color w:val="000000"/>
                                <w:spacing w:val="-10"/>
                              </w:rPr>
                              <w:t>5</w:t>
                            </w:r>
                          </w:p>
                          <w:p w14:paraId="0ECDFF36"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0FC47C42" w14:textId="77777777" w:rsidR="00464FF9" w:rsidRDefault="00000000">
                            <w:pPr>
                              <w:pStyle w:val="BodyText"/>
                              <w:spacing w:line="226" w:lineRule="exact"/>
                              <w:ind w:left="28"/>
                              <w:rPr>
                                <w:rFonts w:ascii="Courier New"/>
                                <w:color w:val="000000"/>
                              </w:rPr>
                            </w:pPr>
                            <w:r>
                              <w:rPr>
                                <w:rFonts w:ascii="Courier New"/>
                                <w:color w:val="000000"/>
                                <w:spacing w:val="-10"/>
                              </w:rPr>
                              <w:t>7</w:t>
                            </w:r>
                          </w:p>
                          <w:p w14:paraId="7FDFA7F2" w14:textId="77777777" w:rsidR="00464FF9" w:rsidRDefault="00000000">
                            <w:pPr>
                              <w:pStyle w:val="BodyText"/>
                              <w:spacing w:before="4" w:line="226" w:lineRule="exact"/>
                              <w:ind w:left="28"/>
                              <w:rPr>
                                <w:rFonts w:ascii="Courier New"/>
                                <w:color w:val="000000"/>
                              </w:rPr>
                            </w:pPr>
                            <w:r>
                              <w:rPr>
                                <w:rFonts w:ascii="Courier New"/>
                                <w:color w:val="000000"/>
                                <w:spacing w:val="-10"/>
                              </w:rPr>
                              <w:t>8</w:t>
                            </w:r>
                          </w:p>
                          <w:p w14:paraId="423AE30E"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6825588A"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wps:txbx>
                      <wps:bodyPr wrap="square" lIns="0" tIns="0" rIns="0" bIns="0" rtlCol="0">
                        <a:noAutofit/>
                      </wps:bodyPr>
                    </wps:wsp>
                  </a:graphicData>
                </a:graphic>
              </wp:anchor>
            </w:drawing>
          </mc:Choice>
          <mc:Fallback>
            <w:pict>
              <v:shape w14:anchorId="5C8FC72F" id="Textbox 27" o:spid="_x0000_s1038" type="#_x0000_t202" style="position:absolute;margin-left:128.2pt;margin-top:13.75pt;width:471.05pt;height:113.3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" fillcolor="#f8faf8" stroked="f">
                <v:textbox inset="0,0,0,0">
                  <w:txbxContent>
                    <w:p w14:paraId="18C5CB43" w14:textId="77777777" w:rsidR="00464FF9" w:rsidRDefault="00000000">
                      <w:pPr>
                        <w:pStyle w:val="BodyText"/>
                        <w:spacing w:before="1" w:line="226" w:lineRule="exact"/>
                        <w:ind w:left="28"/>
                        <w:rPr>
                          <w:rFonts w:ascii="Courier New"/>
                          <w:color w:val="000000"/>
                        </w:rPr>
                      </w:pPr>
                      <w:r>
                        <w:rPr>
                          <w:rFonts w:ascii="Courier New"/>
                          <w:color w:val="000000"/>
                          <w:spacing w:val="-10"/>
                        </w:rPr>
                        <w:t>1</w:t>
                      </w:r>
                    </w:p>
                    <w:p w14:paraId="77137552" w14:textId="77777777" w:rsidR="00464FF9" w:rsidRDefault="00000000">
                      <w:pPr>
                        <w:pStyle w:val="BodyText"/>
                        <w:spacing w:line="226" w:lineRule="exact"/>
                        <w:ind w:left="28"/>
                        <w:rPr>
                          <w:rFonts w:ascii="Courier New"/>
                          <w:color w:val="000000"/>
                        </w:rPr>
                      </w:pPr>
                      <w:r>
                        <w:rPr>
                          <w:rFonts w:ascii="Courier New"/>
                          <w:color w:val="000000"/>
                          <w:spacing w:val="-10"/>
                        </w:rPr>
                        <w:t>2</w:t>
                      </w:r>
                    </w:p>
                    <w:p w14:paraId="4088BC88" w14:textId="77777777" w:rsidR="00464FF9" w:rsidRDefault="00000000">
                      <w:pPr>
                        <w:pStyle w:val="BodyText"/>
                        <w:spacing w:before="4" w:line="226" w:lineRule="exact"/>
                        <w:ind w:left="28"/>
                        <w:rPr>
                          <w:rFonts w:ascii="Courier New"/>
                          <w:color w:val="000000"/>
                        </w:rPr>
                      </w:pPr>
                      <w:r>
                        <w:rPr>
                          <w:rFonts w:ascii="Courier New"/>
                          <w:color w:val="000000"/>
                          <w:spacing w:val="-10"/>
                        </w:rPr>
                        <w:t>3</w:t>
                      </w:r>
                    </w:p>
                    <w:p w14:paraId="58B57D0E"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458B5F26" w14:textId="77777777" w:rsidR="00464FF9" w:rsidRDefault="00000000">
                      <w:pPr>
                        <w:pStyle w:val="BodyText"/>
                        <w:spacing w:line="226" w:lineRule="exact"/>
                        <w:ind w:left="28"/>
                        <w:rPr>
                          <w:rFonts w:ascii="Courier New"/>
                          <w:color w:val="000000"/>
                        </w:rPr>
                      </w:pPr>
                      <w:r>
                        <w:rPr>
                          <w:rFonts w:ascii="Courier New"/>
                          <w:color w:val="000000"/>
                          <w:spacing w:val="-10"/>
                        </w:rPr>
                        <w:t>5</w:t>
                      </w:r>
                    </w:p>
                    <w:p w14:paraId="0ECDFF36"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0FC47C42" w14:textId="77777777" w:rsidR="00464FF9" w:rsidRDefault="00000000">
                      <w:pPr>
                        <w:pStyle w:val="BodyText"/>
                        <w:spacing w:line="226" w:lineRule="exact"/>
                        <w:ind w:left="28"/>
                        <w:rPr>
                          <w:rFonts w:ascii="Courier New"/>
                          <w:color w:val="000000"/>
                        </w:rPr>
                      </w:pPr>
                      <w:r>
                        <w:rPr>
                          <w:rFonts w:ascii="Courier New"/>
                          <w:color w:val="000000"/>
                          <w:spacing w:val="-10"/>
                        </w:rPr>
                        <w:t>7</w:t>
                      </w:r>
                    </w:p>
                    <w:p w14:paraId="7FDFA7F2" w14:textId="77777777" w:rsidR="00464FF9" w:rsidRDefault="00000000">
                      <w:pPr>
                        <w:pStyle w:val="BodyText"/>
                        <w:spacing w:before="4" w:line="226" w:lineRule="exact"/>
                        <w:ind w:left="28"/>
                        <w:rPr>
                          <w:rFonts w:ascii="Courier New"/>
                          <w:color w:val="000000"/>
                        </w:rPr>
                      </w:pPr>
                      <w:r>
                        <w:rPr>
                          <w:rFonts w:ascii="Courier New"/>
                          <w:color w:val="000000"/>
                          <w:spacing w:val="-10"/>
                        </w:rPr>
                        <w:t>8</w:t>
                      </w:r>
                    </w:p>
                    <w:p w14:paraId="423AE30E"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6825588A"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v:textbox>
                <w10:wrap type="topAndBottom" anchorx="page"/>
              </v:shape>
            </w:pict>
          </mc:Fallback>
        </mc:AlternateContent>
      </w:r>
    </w:p>
    <w:p w14:paraId="168F0559" w14:textId="77777777" w:rsidR="00464FF9" w:rsidRPr="008B0222" w:rsidRDefault="00464FF9">
      <w:pPr>
        <w:pStyle w:val="BodyText"/>
        <w:rPr>
          <w:rFonts w:ascii="Arial" w:hAnsi="Arial" w:cs="Arial"/>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07CCD7E4" w14:textId="77777777" w:rsidR="00464FF9" w:rsidRPr="008B0222" w:rsidRDefault="00000000">
      <w:pPr>
        <w:pStyle w:val="Heading2"/>
        <w:spacing w:before="93"/>
        <w:rPr>
          <w:rFonts w:ascii="Arial" w:hAnsi="Arial" w:cs="Arial"/>
        </w:rPr>
      </w:pPr>
      <w:bookmarkStart w:id="45" w:name="C++_Nested_For_Loop_Example"/>
      <w:bookmarkEnd w:id="45"/>
      <w:r w:rsidRPr="008B0222">
        <w:rPr>
          <w:rFonts w:ascii="Arial" w:hAnsi="Arial" w:cs="Arial"/>
          <w:spacing w:val="-11"/>
        </w:rPr>
        <w:lastRenderedPageBreak/>
        <w:t xml:space="preserve"> </w:t>
      </w:r>
      <w:r w:rsidRPr="008B0222">
        <w:rPr>
          <w:rFonts w:ascii="Arial" w:hAnsi="Arial" w:cs="Arial"/>
        </w:rPr>
        <w:t>Nested</w:t>
      </w:r>
      <w:r w:rsidRPr="008B0222">
        <w:rPr>
          <w:rFonts w:ascii="Arial" w:hAnsi="Arial" w:cs="Arial"/>
          <w:spacing w:val="-10"/>
        </w:rPr>
        <w:t xml:space="preserve"> </w:t>
      </w:r>
      <w:r w:rsidRPr="008B0222">
        <w:rPr>
          <w:rFonts w:ascii="Arial" w:hAnsi="Arial" w:cs="Arial"/>
        </w:rPr>
        <w:t>For</w:t>
      </w:r>
      <w:r w:rsidRPr="008B0222">
        <w:rPr>
          <w:rFonts w:ascii="Arial" w:hAnsi="Arial" w:cs="Arial"/>
          <w:spacing w:val="-11"/>
        </w:rPr>
        <w:t xml:space="preserve"> </w:t>
      </w:r>
      <w:r w:rsidRPr="008B0222">
        <w:rPr>
          <w:rFonts w:ascii="Arial" w:hAnsi="Arial" w:cs="Arial"/>
        </w:rPr>
        <w:t>Loop</w:t>
      </w:r>
      <w:r w:rsidRPr="008B0222">
        <w:rPr>
          <w:rFonts w:ascii="Arial" w:hAnsi="Arial" w:cs="Arial"/>
          <w:spacing w:val="-10"/>
        </w:rPr>
        <w:t xml:space="preserve"> </w:t>
      </w:r>
      <w:r w:rsidRPr="008B0222">
        <w:rPr>
          <w:rFonts w:ascii="Arial" w:hAnsi="Arial" w:cs="Arial"/>
          <w:spacing w:val="-2"/>
        </w:rPr>
        <w:t>Example</w:t>
      </w:r>
    </w:p>
    <w:p w14:paraId="5882EDEA" w14:textId="77777777" w:rsidR="00464FF9" w:rsidRPr="008B0222" w:rsidRDefault="00000000">
      <w:pPr>
        <w:pStyle w:val="BodyText"/>
        <w:spacing w:before="4" w:line="596" w:lineRule="exact"/>
        <w:ind w:left="1873" w:right="4855" w:hanging="1441"/>
        <w:rPr>
          <w:rFonts w:ascii="Arial" w:hAnsi="Arial" w:cs="Arial"/>
        </w:rPr>
      </w:pPr>
      <w:r w:rsidRPr="008B0222">
        <w:rPr>
          <w:rFonts w:ascii="Arial" w:hAnsi="Arial" w:cs="Arial"/>
        </w:rPr>
        <w:t>Let's</w:t>
      </w:r>
      <w:r w:rsidRPr="008B0222">
        <w:rPr>
          <w:rFonts w:ascii="Arial" w:hAnsi="Arial" w:cs="Arial"/>
          <w:spacing w:val="-1"/>
        </w:rPr>
        <w:t xml:space="preserve"> </w:t>
      </w:r>
      <w:r w:rsidRPr="008B0222">
        <w:rPr>
          <w:rFonts w:ascii="Arial" w:hAnsi="Arial" w:cs="Arial"/>
        </w:rPr>
        <w:t>see</w:t>
      </w:r>
      <w:r w:rsidRPr="008B0222">
        <w:rPr>
          <w:rFonts w:ascii="Arial" w:hAnsi="Arial" w:cs="Arial"/>
          <w:spacing w:val="-2"/>
        </w:rPr>
        <w:t xml:space="preserve"> </w:t>
      </w:r>
      <w:r w:rsidRPr="008B0222">
        <w:rPr>
          <w:rFonts w:ascii="Arial" w:hAnsi="Arial" w:cs="Arial"/>
        </w:rPr>
        <w:t>a</w:t>
      </w:r>
      <w:r w:rsidRPr="008B0222">
        <w:rPr>
          <w:rFonts w:ascii="Arial" w:hAnsi="Arial" w:cs="Arial"/>
          <w:spacing w:val="-8"/>
        </w:rPr>
        <w:t xml:space="preserve"> </w:t>
      </w:r>
      <w:r w:rsidRPr="008B0222">
        <w:rPr>
          <w:rFonts w:ascii="Arial" w:hAnsi="Arial" w:cs="Arial"/>
        </w:rPr>
        <w:t>simple</w:t>
      </w:r>
      <w:r w:rsidRPr="008B0222">
        <w:rPr>
          <w:rFonts w:ascii="Arial" w:hAnsi="Arial" w:cs="Arial"/>
          <w:spacing w:val="-2"/>
        </w:rPr>
        <w:t xml:space="preserve"> </w:t>
      </w:r>
      <w:r w:rsidRPr="008B0222">
        <w:rPr>
          <w:rFonts w:ascii="Arial" w:hAnsi="Arial" w:cs="Arial"/>
        </w:rPr>
        <w:t>example</w:t>
      </w:r>
      <w:r w:rsidRPr="008B0222">
        <w:rPr>
          <w:rFonts w:ascii="Arial" w:hAnsi="Arial" w:cs="Arial"/>
          <w:spacing w:val="-2"/>
        </w:rPr>
        <w:t xml:space="preserve"> </w:t>
      </w:r>
      <w:r w:rsidRPr="008B0222">
        <w:rPr>
          <w:rFonts w:ascii="Arial" w:hAnsi="Arial" w:cs="Arial"/>
        </w:rPr>
        <w:t>of</w:t>
      </w:r>
      <w:r w:rsidRPr="008B0222">
        <w:rPr>
          <w:rFonts w:ascii="Arial" w:hAnsi="Arial" w:cs="Arial"/>
          <w:spacing w:val="-6"/>
        </w:rPr>
        <w:t xml:space="preserve"> </w:t>
      </w:r>
      <w:r w:rsidRPr="008B0222">
        <w:rPr>
          <w:rFonts w:ascii="Arial" w:hAnsi="Arial" w:cs="Arial"/>
        </w:rPr>
        <w:t>nested</w:t>
      </w:r>
      <w:r w:rsidRPr="008B0222">
        <w:rPr>
          <w:rFonts w:ascii="Arial" w:hAnsi="Arial" w:cs="Arial"/>
          <w:spacing w:val="-8"/>
        </w:rPr>
        <w:t xml:space="preserve"> </w:t>
      </w:r>
      <w:r w:rsidRPr="008B0222">
        <w:rPr>
          <w:rFonts w:ascii="Arial" w:hAnsi="Arial" w:cs="Arial"/>
        </w:rPr>
        <w:t>for</w:t>
      </w:r>
      <w:r w:rsidRPr="008B0222">
        <w:rPr>
          <w:rFonts w:ascii="Arial" w:hAnsi="Arial" w:cs="Arial"/>
          <w:spacing w:val="-6"/>
        </w:rPr>
        <w:t xml:space="preserve"> </w:t>
      </w:r>
      <w:r w:rsidRPr="008B0222">
        <w:rPr>
          <w:rFonts w:ascii="Arial" w:hAnsi="Arial" w:cs="Arial"/>
        </w:rPr>
        <w:t>loop</w:t>
      </w:r>
      <w:r w:rsidRPr="008B0222">
        <w:rPr>
          <w:rFonts w:ascii="Arial" w:hAnsi="Arial" w:cs="Arial"/>
          <w:spacing w:val="-3"/>
        </w:rPr>
        <w:t xml:space="preserve"> </w:t>
      </w:r>
      <w:r w:rsidRPr="008B0222">
        <w:rPr>
          <w:rFonts w:ascii="Arial" w:hAnsi="Arial" w:cs="Arial"/>
        </w:rPr>
        <w:t>in</w:t>
      </w:r>
      <w:r w:rsidRPr="008B0222">
        <w:rPr>
          <w:rFonts w:ascii="Arial" w:hAnsi="Arial" w:cs="Arial"/>
          <w:spacing w:val="-5"/>
        </w:rPr>
        <w:t xml:space="preserve"> </w:t>
      </w:r>
      <w:r w:rsidRPr="008B0222">
        <w:rPr>
          <w:rFonts w:ascii="Arial" w:hAnsi="Arial" w:cs="Arial"/>
        </w:rPr>
        <w:t>C++. #include &lt;</w:t>
      </w:r>
      <w:proofErr w:type="spellStart"/>
      <w:r w:rsidRPr="008B0222">
        <w:rPr>
          <w:rFonts w:ascii="Arial" w:hAnsi="Arial" w:cs="Arial"/>
        </w:rPr>
        <w:t>iostream.h</w:t>
      </w:r>
      <w:proofErr w:type="spellEnd"/>
      <w:r w:rsidRPr="008B0222">
        <w:rPr>
          <w:rFonts w:ascii="Arial" w:hAnsi="Arial" w:cs="Arial"/>
        </w:rPr>
        <w:t>&gt;</w:t>
      </w:r>
    </w:p>
    <w:p w14:paraId="31EE0AAB" w14:textId="77777777" w:rsidR="00464FF9" w:rsidRPr="008B0222" w:rsidRDefault="00000000">
      <w:pPr>
        <w:spacing w:line="239" w:lineRule="exact"/>
        <w:ind w:left="1873"/>
        <w:rPr>
          <w:rFonts w:ascii="Arial" w:hAnsi="Arial" w:cs="Arial"/>
          <w:sz w:val="20"/>
        </w:rPr>
      </w:pPr>
      <w:r w:rsidRPr="008B0222">
        <w:rPr>
          <w:rFonts w:ascii="Arial" w:hAnsi="Arial" w:cs="Arial"/>
          <w:b/>
          <w:sz w:val="20"/>
        </w:rPr>
        <w:t>void</w:t>
      </w:r>
      <w:r w:rsidRPr="008B0222">
        <w:rPr>
          <w:rFonts w:ascii="Arial" w:hAnsi="Arial" w:cs="Arial"/>
          <w:b/>
          <w:spacing w:val="-2"/>
          <w:sz w:val="20"/>
        </w:rPr>
        <w:t xml:space="preserve"> </w:t>
      </w:r>
      <w:r w:rsidRPr="008B0222">
        <w:rPr>
          <w:rFonts w:ascii="Arial" w:hAnsi="Arial" w:cs="Arial"/>
          <w:sz w:val="20"/>
        </w:rPr>
        <w:t>main</w:t>
      </w:r>
      <w:r w:rsidRPr="008B0222">
        <w:rPr>
          <w:rFonts w:ascii="Arial" w:hAnsi="Arial" w:cs="Arial"/>
          <w:spacing w:val="1"/>
          <w:sz w:val="20"/>
        </w:rPr>
        <w:t xml:space="preserve"> </w:t>
      </w:r>
      <w:r w:rsidRPr="008B0222">
        <w:rPr>
          <w:rFonts w:ascii="Arial" w:hAnsi="Arial" w:cs="Arial"/>
          <w:sz w:val="20"/>
        </w:rPr>
        <w:t>()</w:t>
      </w:r>
      <w:r w:rsidRPr="008B0222">
        <w:rPr>
          <w:rFonts w:ascii="Arial" w:hAnsi="Arial" w:cs="Arial"/>
          <w:spacing w:val="-7"/>
          <w:sz w:val="20"/>
        </w:rPr>
        <w:t xml:space="preserve"> </w:t>
      </w:r>
      <w:r w:rsidRPr="008B0222">
        <w:rPr>
          <w:rFonts w:ascii="Arial" w:hAnsi="Arial" w:cs="Arial"/>
          <w:spacing w:val="-10"/>
          <w:sz w:val="20"/>
        </w:rPr>
        <w:t>{</w:t>
      </w:r>
    </w:p>
    <w:p w14:paraId="141C01BD" w14:textId="77777777" w:rsidR="00464FF9" w:rsidRPr="008B0222" w:rsidRDefault="00000000">
      <w:pPr>
        <w:spacing w:before="69"/>
        <w:ind w:left="2439"/>
        <w:rPr>
          <w:rFonts w:ascii="Arial" w:hAnsi="Arial" w:cs="Arial"/>
          <w:sz w:val="20"/>
        </w:rPr>
      </w:pPr>
      <w:r w:rsidRPr="008B0222">
        <w:rPr>
          <w:rFonts w:ascii="Arial" w:hAnsi="Arial" w:cs="Arial"/>
          <w:b/>
          <w:sz w:val="20"/>
        </w:rPr>
        <w:t>for</w:t>
      </w:r>
      <w:r w:rsidRPr="008B0222">
        <w:rPr>
          <w:rFonts w:ascii="Arial" w:hAnsi="Arial" w:cs="Arial"/>
          <w:sz w:val="20"/>
        </w:rPr>
        <w:t>(</w:t>
      </w:r>
      <w:r w:rsidRPr="008B0222">
        <w:rPr>
          <w:rFonts w:ascii="Arial" w:hAnsi="Arial" w:cs="Arial"/>
          <w:b/>
          <w:sz w:val="20"/>
        </w:rPr>
        <w:t>int</w:t>
      </w:r>
      <w:r w:rsidRPr="008B0222">
        <w:rPr>
          <w:rFonts w:ascii="Arial" w:hAnsi="Arial" w:cs="Arial"/>
          <w:b/>
          <w:spacing w:val="-8"/>
          <w:sz w:val="20"/>
        </w:rPr>
        <w:t xml:space="preserve"> </w:t>
      </w:r>
      <w:proofErr w:type="spellStart"/>
      <w:r w:rsidRPr="008B0222">
        <w:rPr>
          <w:rFonts w:ascii="Arial" w:hAnsi="Arial" w:cs="Arial"/>
          <w:spacing w:val="-2"/>
          <w:sz w:val="20"/>
        </w:rPr>
        <w:t>i</w:t>
      </w:r>
      <w:proofErr w:type="spellEnd"/>
      <w:r w:rsidRPr="008B0222">
        <w:rPr>
          <w:rFonts w:ascii="Arial" w:hAnsi="Arial" w:cs="Arial"/>
          <w:spacing w:val="-2"/>
          <w:sz w:val="20"/>
        </w:rPr>
        <w:t>=1;i&lt;=3;i++){</w:t>
      </w:r>
    </w:p>
    <w:p w14:paraId="117B6B4E" w14:textId="77777777" w:rsidR="00464FF9" w:rsidRPr="008B0222" w:rsidRDefault="00000000">
      <w:pPr>
        <w:spacing w:before="74" w:line="259" w:lineRule="auto"/>
        <w:ind w:leftChars="1326" w:left="2951" w:right="5452" w:hangingChars="17" w:hanging="34"/>
        <w:rPr>
          <w:rFonts w:ascii="Arial" w:hAnsi="Arial" w:cs="Arial"/>
          <w:sz w:val="20"/>
        </w:rPr>
      </w:pPr>
      <w:r w:rsidRPr="008B0222">
        <w:rPr>
          <w:rFonts w:ascii="Arial" w:hAnsi="Arial" w:cs="Arial"/>
          <w:b/>
          <w:sz w:val="20"/>
        </w:rPr>
        <w:t>for</w:t>
      </w:r>
      <w:r w:rsidRPr="008B0222">
        <w:rPr>
          <w:rFonts w:ascii="Arial" w:hAnsi="Arial" w:cs="Arial"/>
          <w:sz w:val="20"/>
        </w:rPr>
        <w:t>(</w:t>
      </w:r>
      <w:r w:rsidRPr="008B0222">
        <w:rPr>
          <w:rFonts w:ascii="Arial" w:hAnsi="Arial" w:cs="Arial"/>
          <w:b/>
          <w:sz w:val="20"/>
        </w:rPr>
        <w:t xml:space="preserve">int </w:t>
      </w:r>
      <w:proofErr w:type="spellStart"/>
      <w:r w:rsidRPr="008B0222">
        <w:rPr>
          <w:rFonts w:ascii="Arial" w:hAnsi="Arial" w:cs="Arial"/>
          <w:b/>
          <w:sz w:val="20"/>
          <w:lang w:val="en-IN"/>
        </w:rPr>
        <w:t>i</w:t>
      </w:r>
      <w:proofErr w:type="spellEnd"/>
      <w:r w:rsidRPr="008B0222">
        <w:rPr>
          <w:rFonts w:ascii="Arial" w:hAnsi="Arial" w:cs="Arial"/>
          <w:sz w:val="20"/>
        </w:rPr>
        <w:t xml:space="preserve">=1;j&lt;=3;j++){ </w:t>
      </w:r>
      <w:proofErr w:type="spellStart"/>
      <w:r w:rsidRPr="008B0222">
        <w:rPr>
          <w:rFonts w:ascii="Arial" w:hAnsi="Arial" w:cs="Arial"/>
          <w:sz w:val="20"/>
        </w:rPr>
        <w:t>cout</w:t>
      </w:r>
      <w:proofErr w:type="spellEnd"/>
      <w:r w:rsidRPr="008B0222">
        <w:rPr>
          <w:rFonts w:ascii="Arial" w:hAnsi="Arial" w:cs="Arial"/>
          <w:sz w:val="20"/>
        </w:rPr>
        <w:t>&lt;&lt;</w:t>
      </w:r>
      <w:proofErr w:type="spellStart"/>
      <w:r w:rsidRPr="008B0222">
        <w:rPr>
          <w:rFonts w:ascii="Arial" w:hAnsi="Arial" w:cs="Arial"/>
          <w:sz w:val="20"/>
        </w:rPr>
        <w:t>i</w:t>
      </w:r>
      <w:proofErr w:type="spellEnd"/>
      <w:r w:rsidRPr="008B0222">
        <w:rPr>
          <w:rFonts w:ascii="Arial" w:hAnsi="Arial" w:cs="Arial"/>
          <w:sz w:val="20"/>
        </w:rPr>
        <w:t>&lt;&lt;</w:t>
      </w:r>
      <w:r w:rsidRPr="008B0222">
        <w:rPr>
          <w:rFonts w:ascii="Arial" w:hAnsi="Arial" w:cs="Arial"/>
          <w:sz w:val="24"/>
        </w:rPr>
        <w:t>"</w:t>
      </w:r>
      <w:r w:rsidRPr="008B0222">
        <w:rPr>
          <w:rFonts w:ascii="Arial" w:hAnsi="Arial" w:cs="Arial"/>
          <w:spacing w:val="-22"/>
          <w:sz w:val="24"/>
        </w:rPr>
        <w:t xml:space="preserve"> </w:t>
      </w:r>
      <w:r w:rsidRPr="008B0222">
        <w:rPr>
          <w:rFonts w:ascii="Arial" w:hAnsi="Arial" w:cs="Arial"/>
          <w:sz w:val="24"/>
        </w:rPr>
        <w:t>"</w:t>
      </w:r>
      <w:r w:rsidRPr="008B0222">
        <w:rPr>
          <w:rFonts w:ascii="Arial" w:hAnsi="Arial" w:cs="Arial"/>
          <w:sz w:val="20"/>
        </w:rPr>
        <w:t>&lt;&lt;j&lt;&lt;</w:t>
      </w:r>
      <w:r w:rsidRPr="008B0222">
        <w:rPr>
          <w:rFonts w:ascii="Arial" w:hAnsi="Arial" w:cs="Arial"/>
          <w:sz w:val="24"/>
        </w:rPr>
        <w:t>"\n"</w:t>
      </w:r>
      <w:r w:rsidRPr="008B0222">
        <w:rPr>
          <w:rFonts w:ascii="Arial" w:hAnsi="Arial" w:cs="Arial"/>
          <w:sz w:val="20"/>
        </w:rPr>
        <w:t>;</w:t>
      </w:r>
    </w:p>
    <w:p w14:paraId="46D0594A" w14:textId="77777777" w:rsidR="00464FF9" w:rsidRPr="008B0222" w:rsidRDefault="00000000">
      <w:pPr>
        <w:spacing w:before="51"/>
        <w:ind w:left="2579"/>
        <w:rPr>
          <w:rFonts w:ascii="Arial" w:hAnsi="Arial" w:cs="Arial"/>
          <w:sz w:val="20"/>
        </w:rPr>
      </w:pPr>
      <w:r w:rsidRPr="008B0222">
        <w:rPr>
          <w:rFonts w:ascii="Arial" w:hAnsi="Arial" w:cs="Arial"/>
          <w:spacing w:val="-10"/>
          <w:sz w:val="20"/>
        </w:rPr>
        <w:t>}</w:t>
      </w:r>
    </w:p>
    <w:p w14:paraId="41FE5070" w14:textId="77777777" w:rsidR="00464FF9" w:rsidRPr="008B0222" w:rsidRDefault="00000000">
      <w:pPr>
        <w:spacing w:before="74"/>
        <w:ind w:left="2439"/>
        <w:rPr>
          <w:rFonts w:ascii="Arial" w:hAnsi="Arial" w:cs="Arial"/>
          <w:sz w:val="20"/>
        </w:rPr>
      </w:pPr>
      <w:r w:rsidRPr="008B0222">
        <w:rPr>
          <w:rFonts w:ascii="Arial" w:hAnsi="Arial" w:cs="Arial"/>
          <w:spacing w:val="-10"/>
          <w:sz w:val="20"/>
        </w:rPr>
        <w:t>}</w:t>
      </w:r>
    </w:p>
    <w:p w14:paraId="5460A962" w14:textId="77777777" w:rsidR="00464FF9" w:rsidRPr="008B0222" w:rsidRDefault="00000000">
      <w:pPr>
        <w:spacing w:before="74"/>
        <w:ind w:left="2156"/>
        <w:rPr>
          <w:rFonts w:ascii="Arial" w:hAnsi="Arial" w:cs="Arial"/>
          <w:sz w:val="20"/>
        </w:rPr>
      </w:pPr>
      <w:r w:rsidRPr="008B0222">
        <w:rPr>
          <w:rFonts w:ascii="Arial" w:hAnsi="Arial" w:cs="Arial"/>
          <w:spacing w:val="-10"/>
          <w:sz w:val="20"/>
        </w:rPr>
        <w:t>}</w:t>
      </w:r>
    </w:p>
    <w:p w14:paraId="1B4F067F" w14:textId="77777777" w:rsidR="00464FF9" w:rsidRPr="008B0222" w:rsidRDefault="00464FF9">
      <w:pPr>
        <w:pStyle w:val="BodyText"/>
        <w:spacing w:before="32"/>
        <w:rPr>
          <w:rFonts w:ascii="Arial" w:hAnsi="Arial" w:cs="Arial"/>
        </w:rPr>
      </w:pPr>
    </w:p>
    <w:p w14:paraId="41B8ED36" w14:textId="77777777" w:rsidR="00464FF9" w:rsidRPr="008B0222" w:rsidRDefault="00000000">
      <w:pPr>
        <w:pStyle w:val="BodyText"/>
        <w:ind w:left="1152"/>
        <w:rPr>
          <w:rFonts w:ascii="Arial" w:hAnsi="Arial" w:cs="Arial"/>
        </w:rPr>
      </w:pPr>
      <w:r w:rsidRPr="008B0222">
        <w:rPr>
          <w:rFonts w:ascii="Arial" w:hAnsi="Arial" w:cs="Arial"/>
          <w:spacing w:val="-2"/>
        </w:rPr>
        <w:t>Output:</w:t>
      </w:r>
    </w:p>
    <w:p w14:paraId="6E70F77F" w14:textId="77777777" w:rsidR="00464FF9" w:rsidRPr="008B0222" w:rsidRDefault="00000000">
      <w:pPr>
        <w:pStyle w:val="BodyText"/>
        <w:spacing w:before="13"/>
        <w:rPr>
          <w:rFonts w:ascii="Arial" w:hAnsi="Arial" w:cs="Arial"/>
        </w:rPr>
      </w:pPr>
      <w:r w:rsidRPr="008B0222">
        <w:rPr>
          <w:rFonts w:ascii="Arial" w:hAnsi="Arial" w:cs="Arial"/>
          <w:noProof/>
        </w:rPr>
        <mc:AlternateContent>
          <mc:Choice Requires="wps">
            <w:drawing>
              <wp:anchor distT="0" distB="0" distL="0" distR="0" simplePos="0" relativeHeight="251663360" behindDoc="1" locked="0" layoutInCell="1" allowOverlap="1" wp14:anchorId="35BE9FC0" wp14:editId="6D036A01">
                <wp:simplePos x="0" y="0"/>
                <wp:positionH relativeFrom="page">
                  <wp:posOffset>1170305</wp:posOffset>
                </wp:positionH>
                <wp:positionV relativeFrom="paragraph">
                  <wp:posOffset>177800</wp:posOffset>
                </wp:positionV>
                <wp:extent cx="6440170" cy="1292860"/>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6440170" cy="1292860"/>
                        </a:xfrm>
                        <a:prstGeom prst="rect">
                          <a:avLst/>
                        </a:prstGeom>
                        <a:solidFill>
                          <a:srgbClr val="F8FAF8"/>
                        </a:solidFill>
                      </wps:spPr>
                      <wps:txbx>
                        <w:txbxContent>
                          <w:p w14:paraId="736BBA52" w14:textId="77777777" w:rsidR="00464FF9" w:rsidRDefault="00000000">
                            <w:pPr>
                              <w:pStyle w:val="BodyText"/>
                              <w:spacing w:before="1" w:line="226" w:lineRule="exact"/>
                              <w:ind w:left="28"/>
                              <w:rPr>
                                <w:rFonts w:ascii="Courier New"/>
                                <w:color w:val="000000"/>
                              </w:rPr>
                            </w:pPr>
                            <w:r>
                              <w:rPr>
                                <w:rFonts w:ascii="Courier New"/>
                                <w:color w:val="000000"/>
                              </w:rPr>
                              <w:t>1</w:t>
                            </w:r>
                            <w:r>
                              <w:rPr>
                                <w:rFonts w:ascii="Courier New"/>
                                <w:color w:val="000000"/>
                                <w:spacing w:val="-1"/>
                              </w:rPr>
                              <w:t xml:space="preserve"> </w:t>
                            </w:r>
                            <w:r>
                              <w:rPr>
                                <w:rFonts w:ascii="Courier New"/>
                                <w:color w:val="000000"/>
                                <w:spacing w:val="-10"/>
                              </w:rPr>
                              <w:t>1</w:t>
                            </w:r>
                          </w:p>
                          <w:p w14:paraId="06D7C644" w14:textId="77777777" w:rsidR="00464FF9" w:rsidRDefault="00000000">
                            <w:pPr>
                              <w:pStyle w:val="BodyText"/>
                              <w:spacing w:line="226" w:lineRule="exact"/>
                              <w:ind w:left="28"/>
                              <w:rPr>
                                <w:rFonts w:ascii="Courier New"/>
                                <w:color w:val="000000"/>
                              </w:rPr>
                            </w:pPr>
                            <w:r>
                              <w:rPr>
                                <w:rFonts w:ascii="Courier New"/>
                                <w:color w:val="000000"/>
                              </w:rPr>
                              <w:t>1</w:t>
                            </w:r>
                            <w:r>
                              <w:rPr>
                                <w:rFonts w:ascii="Courier New"/>
                                <w:color w:val="000000"/>
                                <w:spacing w:val="-1"/>
                              </w:rPr>
                              <w:t xml:space="preserve"> </w:t>
                            </w:r>
                            <w:r>
                              <w:rPr>
                                <w:rFonts w:ascii="Courier New"/>
                                <w:color w:val="000000"/>
                                <w:spacing w:val="-10"/>
                              </w:rPr>
                              <w:t>2</w:t>
                            </w:r>
                          </w:p>
                          <w:p w14:paraId="1EDDD687" w14:textId="77777777" w:rsidR="00464FF9" w:rsidRDefault="00000000">
                            <w:pPr>
                              <w:pStyle w:val="BodyText"/>
                              <w:spacing w:line="226" w:lineRule="exact"/>
                              <w:ind w:left="28"/>
                              <w:rPr>
                                <w:rFonts w:ascii="Courier New"/>
                                <w:color w:val="000000"/>
                              </w:rPr>
                            </w:pPr>
                            <w:r>
                              <w:rPr>
                                <w:rFonts w:ascii="Courier New"/>
                                <w:color w:val="000000"/>
                              </w:rPr>
                              <w:t>1</w:t>
                            </w:r>
                            <w:r>
                              <w:rPr>
                                <w:rFonts w:ascii="Courier New"/>
                                <w:color w:val="000000"/>
                                <w:spacing w:val="-1"/>
                              </w:rPr>
                              <w:t xml:space="preserve"> </w:t>
                            </w:r>
                            <w:r>
                              <w:rPr>
                                <w:rFonts w:ascii="Courier New"/>
                                <w:color w:val="000000"/>
                                <w:spacing w:val="-10"/>
                              </w:rPr>
                              <w:t>3</w:t>
                            </w:r>
                          </w:p>
                          <w:p w14:paraId="3F7BB8E2" w14:textId="77777777" w:rsidR="00464FF9" w:rsidRDefault="00000000">
                            <w:pPr>
                              <w:pStyle w:val="BodyText"/>
                              <w:spacing w:line="226" w:lineRule="exact"/>
                              <w:ind w:left="28"/>
                              <w:rPr>
                                <w:rFonts w:ascii="Courier New"/>
                                <w:color w:val="000000"/>
                              </w:rPr>
                            </w:pPr>
                            <w:r>
                              <w:rPr>
                                <w:rFonts w:ascii="Courier New"/>
                                <w:color w:val="000000"/>
                              </w:rPr>
                              <w:t>2</w:t>
                            </w:r>
                            <w:r>
                              <w:rPr>
                                <w:rFonts w:ascii="Courier New"/>
                                <w:color w:val="000000"/>
                                <w:spacing w:val="-1"/>
                              </w:rPr>
                              <w:t xml:space="preserve"> </w:t>
                            </w:r>
                            <w:r>
                              <w:rPr>
                                <w:rFonts w:ascii="Courier New"/>
                                <w:color w:val="000000"/>
                                <w:spacing w:val="-10"/>
                              </w:rPr>
                              <w:t>1</w:t>
                            </w:r>
                          </w:p>
                          <w:p w14:paraId="087086A7" w14:textId="77777777" w:rsidR="00464FF9" w:rsidRDefault="00000000">
                            <w:pPr>
                              <w:pStyle w:val="BodyText"/>
                              <w:spacing w:line="226" w:lineRule="exact"/>
                              <w:ind w:left="28"/>
                              <w:rPr>
                                <w:rFonts w:ascii="Courier New"/>
                                <w:color w:val="000000"/>
                              </w:rPr>
                            </w:pPr>
                            <w:r>
                              <w:rPr>
                                <w:rFonts w:ascii="Courier New"/>
                                <w:color w:val="000000"/>
                              </w:rPr>
                              <w:t>2</w:t>
                            </w:r>
                            <w:r>
                              <w:rPr>
                                <w:rFonts w:ascii="Courier New"/>
                                <w:color w:val="000000"/>
                                <w:spacing w:val="-1"/>
                              </w:rPr>
                              <w:t xml:space="preserve"> </w:t>
                            </w:r>
                            <w:r>
                              <w:rPr>
                                <w:rFonts w:ascii="Courier New"/>
                                <w:color w:val="000000"/>
                                <w:spacing w:val="-10"/>
                              </w:rPr>
                              <w:t>2</w:t>
                            </w:r>
                          </w:p>
                          <w:p w14:paraId="5FEA7242" w14:textId="77777777" w:rsidR="00464FF9" w:rsidRDefault="00000000">
                            <w:pPr>
                              <w:pStyle w:val="BodyText"/>
                              <w:spacing w:before="4" w:line="226" w:lineRule="exact"/>
                              <w:ind w:left="28"/>
                              <w:rPr>
                                <w:rFonts w:ascii="Courier New"/>
                                <w:color w:val="000000"/>
                              </w:rPr>
                            </w:pPr>
                            <w:r>
                              <w:rPr>
                                <w:rFonts w:ascii="Courier New"/>
                                <w:color w:val="000000"/>
                              </w:rPr>
                              <w:t>2</w:t>
                            </w:r>
                            <w:r>
                              <w:rPr>
                                <w:rFonts w:ascii="Courier New"/>
                                <w:color w:val="000000"/>
                                <w:spacing w:val="-1"/>
                              </w:rPr>
                              <w:t xml:space="preserve"> </w:t>
                            </w:r>
                            <w:r>
                              <w:rPr>
                                <w:rFonts w:ascii="Courier New"/>
                                <w:color w:val="000000"/>
                                <w:spacing w:val="-10"/>
                              </w:rPr>
                              <w:t>3</w:t>
                            </w:r>
                          </w:p>
                          <w:p w14:paraId="402E33A8" w14:textId="77777777" w:rsidR="00464FF9" w:rsidRDefault="00000000">
                            <w:pPr>
                              <w:pStyle w:val="BodyText"/>
                              <w:spacing w:line="226" w:lineRule="exact"/>
                              <w:ind w:left="28"/>
                              <w:rPr>
                                <w:rFonts w:ascii="Courier New"/>
                                <w:color w:val="000000"/>
                              </w:rPr>
                            </w:pPr>
                            <w:r>
                              <w:rPr>
                                <w:rFonts w:ascii="Courier New"/>
                                <w:color w:val="000000"/>
                              </w:rPr>
                              <w:t>3</w:t>
                            </w:r>
                            <w:r>
                              <w:rPr>
                                <w:rFonts w:ascii="Courier New"/>
                                <w:color w:val="000000"/>
                                <w:spacing w:val="-1"/>
                              </w:rPr>
                              <w:t xml:space="preserve"> </w:t>
                            </w:r>
                            <w:r>
                              <w:rPr>
                                <w:rFonts w:ascii="Courier New"/>
                                <w:color w:val="000000"/>
                                <w:spacing w:val="-10"/>
                              </w:rPr>
                              <w:t>1</w:t>
                            </w:r>
                          </w:p>
                          <w:p w14:paraId="47807A2A" w14:textId="77777777" w:rsidR="00464FF9" w:rsidRDefault="00000000">
                            <w:pPr>
                              <w:pStyle w:val="BodyText"/>
                              <w:spacing w:line="226" w:lineRule="exact"/>
                              <w:ind w:left="28"/>
                              <w:rPr>
                                <w:rFonts w:ascii="Courier New"/>
                                <w:color w:val="000000"/>
                              </w:rPr>
                            </w:pPr>
                            <w:r>
                              <w:rPr>
                                <w:rFonts w:ascii="Courier New"/>
                                <w:color w:val="000000"/>
                              </w:rPr>
                              <w:t>3</w:t>
                            </w:r>
                            <w:r>
                              <w:rPr>
                                <w:rFonts w:ascii="Courier New"/>
                                <w:color w:val="000000"/>
                                <w:spacing w:val="-1"/>
                              </w:rPr>
                              <w:t xml:space="preserve"> </w:t>
                            </w:r>
                            <w:r>
                              <w:rPr>
                                <w:rFonts w:ascii="Courier New"/>
                                <w:color w:val="000000"/>
                                <w:spacing w:val="-10"/>
                              </w:rPr>
                              <w:t>2</w:t>
                            </w:r>
                          </w:p>
                          <w:p w14:paraId="26DB77B3" w14:textId="77777777" w:rsidR="00464FF9" w:rsidRDefault="00000000">
                            <w:pPr>
                              <w:pStyle w:val="BodyText"/>
                              <w:spacing w:line="224" w:lineRule="exact"/>
                              <w:ind w:left="28"/>
                              <w:rPr>
                                <w:rFonts w:ascii="Courier New"/>
                                <w:color w:val="000000"/>
                              </w:rPr>
                            </w:pPr>
                            <w:r>
                              <w:rPr>
                                <w:rFonts w:ascii="Courier New"/>
                                <w:color w:val="000000"/>
                              </w:rPr>
                              <w:t>3</w:t>
                            </w:r>
                            <w:r>
                              <w:rPr>
                                <w:rFonts w:ascii="Courier New"/>
                                <w:color w:val="000000"/>
                                <w:spacing w:val="-1"/>
                              </w:rPr>
                              <w:t xml:space="preserve"> </w:t>
                            </w:r>
                            <w:r>
                              <w:rPr>
                                <w:rFonts w:ascii="Courier New"/>
                                <w:color w:val="000000"/>
                                <w:spacing w:val="-10"/>
                              </w:rPr>
                              <w:t>3</w:t>
                            </w:r>
                          </w:p>
                        </w:txbxContent>
                      </wps:txbx>
                      <wps:bodyPr wrap="square" lIns="0" tIns="0" rIns="0" bIns="0" rtlCol="0">
                        <a:noAutofit/>
                      </wps:bodyPr>
                    </wps:wsp>
                  </a:graphicData>
                </a:graphic>
              </wp:anchor>
            </w:drawing>
          </mc:Choice>
          <mc:Fallback>
            <w:pict>
              <v:shape w14:anchorId="35BE9FC0" id="Textbox 28" o:spid="_x0000_s1039" type="#_x0000_t202" style="position:absolute;margin-left:92.15pt;margin-top:14pt;width:507.1pt;height:101.8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" fillcolor="#f8faf8" stroked="f">
                <v:textbox inset="0,0,0,0">
                  <w:txbxContent>
                    <w:p w14:paraId="736BBA52" w14:textId="77777777" w:rsidR="00464FF9" w:rsidRDefault="00000000">
                      <w:pPr>
                        <w:pStyle w:val="BodyText"/>
                        <w:spacing w:before="1" w:line="226" w:lineRule="exact"/>
                        <w:ind w:left="28"/>
                        <w:rPr>
                          <w:rFonts w:ascii="Courier New"/>
                          <w:color w:val="000000"/>
                        </w:rPr>
                      </w:pPr>
                      <w:r>
                        <w:rPr>
                          <w:rFonts w:ascii="Courier New"/>
                          <w:color w:val="000000"/>
                        </w:rPr>
                        <w:t>1</w:t>
                      </w:r>
                      <w:r>
                        <w:rPr>
                          <w:rFonts w:ascii="Courier New"/>
                          <w:color w:val="000000"/>
                          <w:spacing w:val="-1"/>
                        </w:rPr>
                        <w:t xml:space="preserve"> </w:t>
                      </w:r>
                      <w:r>
                        <w:rPr>
                          <w:rFonts w:ascii="Courier New"/>
                          <w:color w:val="000000"/>
                          <w:spacing w:val="-10"/>
                        </w:rPr>
                        <w:t>1</w:t>
                      </w:r>
                    </w:p>
                    <w:p w14:paraId="06D7C644" w14:textId="77777777" w:rsidR="00464FF9" w:rsidRDefault="00000000">
                      <w:pPr>
                        <w:pStyle w:val="BodyText"/>
                        <w:spacing w:line="226" w:lineRule="exact"/>
                        <w:ind w:left="28"/>
                        <w:rPr>
                          <w:rFonts w:ascii="Courier New"/>
                          <w:color w:val="000000"/>
                        </w:rPr>
                      </w:pPr>
                      <w:r>
                        <w:rPr>
                          <w:rFonts w:ascii="Courier New"/>
                          <w:color w:val="000000"/>
                        </w:rPr>
                        <w:t>1</w:t>
                      </w:r>
                      <w:r>
                        <w:rPr>
                          <w:rFonts w:ascii="Courier New"/>
                          <w:color w:val="000000"/>
                          <w:spacing w:val="-1"/>
                        </w:rPr>
                        <w:t xml:space="preserve"> </w:t>
                      </w:r>
                      <w:r>
                        <w:rPr>
                          <w:rFonts w:ascii="Courier New"/>
                          <w:color w:val="000000"/>
                          <w:spacing w:val="-10"/>
                        </w:rPr>
                        <w:t>2</w:t>
                      </w:r>
                    </w:p>
                    <w:p w14:paraId="1EDDD687" w14:textId="77777777" w:rsidR="00464FF9" w:rsidRDefault="00000000">
                      <w:pPr>
                        <w:pStyle w:val="BodyText"/>
                        <w:spacing w:line="226" w:lineRule="exact"/>
                        <w:ind w:left="28"/>
                        <w:rPr>
                          <w:rFonts w:ascii="Courier New"/>
                          <w:color w:val="000000"/>
                        </w:rPr>
                      </w:pPr>
                      <w:r>
                        <w:rPr>
                          <w:rFonts w:ascii="Courier New"/>
                          <w:color w:val="000000"/>
                        </w:rPr>
                        <w:t>1</w:t>
                      </w:r>
                      <w:r>
                        <w:rPr>
                          <w:rFonts w:ascii="Courier New"/>
                          <w:color w:val="000000"/>
                          <w:spacing w:val="-1"/>
                        </w:rPr>
                        <w:t xml:space="preserve"> </w:t>
                      </w:r>
                      <w:r>
                        <w:rPr>
                          <w:rFonts w:ascii="Courier New"/>
                          <w:color w:val="000000"/>
                          <w:spacing w:val="-10"/>
                        </w:rPr>
                        <w:t>3</w:t>
                      </w:r>
                    </w:p>
                    <w:p w14:paraId="3F7BB8E2" w14:textId="77777777" w:rsidR="00464FF9" w:rsidRDefault="00000000">
                      <w:pPr>
                        <w:pStyle w:val="BodyText"/>
                        <w:spacing w:line="226" w:lineRule="exact"/>
                        <w:ind w:left="28"/>
                        <w:rPr>
                          <w:rFonts w:ascii="Courier New"/>
                          <w:color w:val="000000"/>
                        </w:rPr>
                      </w:pPr>
                      <w:r>
                        <w:rPr>
                          <w:rFonts w:ascii="Courier New"/>
                          <w:color w:val="000000"/>
                        </w:rPr>
                        <w:t>2</w:t>
                      </w:r>
                      <w:r>
                        <w:rPr>
                          <w:rFonts w:ascii="Courier New"/>
                          <w:color w:val="000000"/>
                          <w:spacing w:val="-1"/>
                        </w:rPr>
                        <w:t xml:space="preserve"> </w:t>
                      </w:r>
                      <w:r>
                        <w:rPr>
                          <w:rFonts w:ascii="Courier New"/>
                          <w:color w:val="000000"/>
                          <w:spacing w:val="-10"/>
                        </w:rPr>
                        <w:t>1</w:t>
                      </w:r>
                    </w:p>
                    <w:p w14:paraId="087086A7" w14:textId="77777777" w:rsidR="00464FF9" w:rsidRDefault="00000000">
                      <w:pPr>
                        <w:pStyle w:val="BodyText"/>
                        <w:spacing w:line="226" w:lineRule="exact"/>
                        <w:ind w:left="28"/>
                        <w:rPr>
                          <w:rFonts w:ascii="Courier New"/>
                          <w:color w:val="000000"/>
                        </w:rPr>
                      </w:pPr>
                      <w:r>
                        <w:rPr>
                          <w:rFonts w:ascii="Courier New"/>
                          <w:color w:val="000000"/>
                        </w:rPr>
                        <w:t>2</w:t>
                      </w:r>
                      <w:r>
                        <w:rPr>
                          <w:rFonts w:ascii="Courier New"/>
                          <w:color w:val="000000"/>
                          <w:spacing w:val="-1"/>
                        </w:rPr>
                        <w:t xml:space="preserve"> </w:t>
                      </w:r>
                      <w:r>
                        <w:rPr>
                          <w:rFonts w:ascii="Courier New"/>
                          <w:color w:val="000000"/>
                          <w:spacing w:val="-10"/>
                        </w:rPr>
                        <w:t>2</w:t>
                      </w:r>
                    </w:p>
                    <w:p w14:paraId="5FEA7242" w14:textId="77777777" w:rsidR="00464FF9" w:rsidRDefault="00000000">
                      <w:pPr>
                        <w:pStyle w:val="BodyText"/>
                        <w:spacing w:before="4" w:line="226" w:lineRule="exact"/>
                        <w:ind w:left="28"/>
                        <w:rPr>
                          <w:rFonts w:ascii="Courier New"/>
                          <w:color w:val="000000"/>
                        </w:rPr>
                      </w:pPr>
                      <w:r>
                        <w:rPr>
                          <w:rFonts w:ascii="Courier New"/>
                          <w:color w:val="000000"/>
                        </w:rPr>
                        <w:t>2</w:t>
                      </w:r>
                      <w:r>
                        <w:rPr>
                          <w:rFonts w:ascii="Courier New"/>
                          <w:color w:val="000000"/>
                          <w:spacing w:val="-1"/>
                        </w:rPr>
                        <w:t xml:space="preserve"> </w:t>
                      </w:r>
                      <w:r>
                        <w:rPr>
                          <w:rFonts w:ascii="Courier New"/>
                          <w:color w:val="000000"/>
                          <w:spacing w:val="-10"/>
                        </w:rPr>
                        <w:t>3</w:t>
                      </w:r>
                    </w:p>
                    <w:p w14:paraId="402E33A8" w14:textId="77777777" w:rsidR="00464FF9" w:rsidRDefault="00000000">
                      <w:pPr>
                        <w:pStyle w:val="BodyText"/>
                        <w:spacing w:line="226" w:lineRule="exact"/>
                        <w:ind w:left="28"/>
                        <w:rPr>
                          <w:rFonts w:ascii="Courier New"/>
                          <w:color w:val="000000"/>
                        </w:rPr>
                      </w:pPr>
                      <w:r>
                        <w:rPr>
                          <w:rFonts w:ascii="Courier New"/>
                          <w:color w:val="000000"/>
                        </w:rPr>
                        <w:t>3</w:t>
                      </w:r>
                      <w:r>
                        <w:rPr>
                          <w:rFonts w:ascii="Courier New"/>
                          <w:color w:val="000000"/>
                          <w:spacing w:val="-1"/>
                        </w:rPr>
                        <w:t xml:space="preserve"> </w:t>
                      </w:r>
                      <w:r>
                        <w:rPr>
                          <w:rFonts w:ascii="Courier New"/>
                          <w:color w:val="000000"/>
                          <w:spacing w:val="-10"/>
                        </w:rPr>
                        <w:t>1</w:t>
                      </w:r>
                    </w:p>
                    <w:p w14:paraId="47807A2A" w14:textId="77777777" w:rsidR="00464FF9" w:rsidRDefault="00000000">
                      <w:pPr>
                        <w:pStyle w:val="BodyText"/>
                        <w:spacing w:line="226" w:lineRule="exact"/>
                        <w:ind w:left="28"/>
                        <w:rPr>
                          <w:rFonts w:ascii="Courier New"/>
                          <w:color w:val="000000"/>
                        </w:rPr>
                      </w:pPr>
                      <w:r>
                        <w:rPr>
                          <w:rFonts w:ascii="Courier New"/>
                          <w:color w:val="000000"/>
                        </w:rPr>
                        <w:t>3</w:t>
                      </w:r>
                      <w:r>
                        <w:rPr>
                          <w:rFonts w:ascii="Courier New"/>
                          <w:color w:val="000000"/>
                          <w:spacing w:val="-1"/>
                        </w:rPr>
                        <w:t xml:space="preserve"> </w:t>
                      </w:r>
                      <w:r>
                        <w:rPr>
                          <w:rFonts w:ascii="Courier New"/>
                          <w:color w:val="000000"/>
                          <w:spacing w:val="-10"/>
                        </w:rPr>
                        <w:t>2</w:t>
                      </w:r>
                    </w:p>
                    <w:p w14:paraId="26DB77B3" w14:textId="77777777" w:rsidR="00464FF9" w:rsidRDefault="00000000">
                      <w:pPr>
                        <w:pStyle w:val="BodyText"/>
                        <w:spacing w:line="224" w:lineRule="exact"/>
                        <w:ind w:left="28"/>
                        <w:rPr>
                          <w:rFonts w:ascii="Courier New"/>
                          <w:color w:val="000000"/>
                        </w:rPr>
                      </w:pPr>
                      <w:r>
                        <w:rPr>
                          <w:rFonts w:ascii="Courier New"/>
                          <w:color w:val="000000"/>
                        </w:rPr>
                        <w:t>3</w:t>
                      </w:r>
                      <w:r>
                        <w:rPr>
                          <w:rFonts w:ascii="Courier New"/>
                          <w:color w:val="000000"/>
                          <w:spacing w:val="-1"/>
                        </w:rPr>
                        <w:t xml:space="preserve"> </w:t>
                      </w:r>
                      <w:r>
                        <w:rPr>
                          <w:rFonts w:ascii="Courier New"/>
                          <w:color w:val="000000"/>
                          <w:spacing w:val="-10"/>
                        </w:rPr>
                        <w:t>3</w:t>
                      </w:r>
                    </w:p>
                  </w:txbxContent>
                </v:textbox>
                <w10:wrap type="topAndBottom" anchorx="page"/>
              </v:shape>
            </w:pict>
          </mc:Fallback>
        </mc:AlternateContent>
      </w:r>
    </w:p>
    <w:p w14:paraId="7ED3BCE4" w14:textId="77777777" w:rsidR="00464FF9" w:rsidRPr="008B0222" w:rsidRDefault="00000000">
      <w:pPr>
        <w:pStyle w:val="Heading1"/>
        <w:rPr>
          <w:rFonts w:ascii="Arial" w:hAnsi="Arial" w:cs="Arial"/>
        </w:rPr>
      </w:pPr>
      <w:bookmarkStart w:id="46" w:name="C++_While_loop"/>
      <w:bookmarkEnd w:id="46"/>
      <w:r w:rsidRPr="008B0222">
        <w:rPr>
          <w:rFonts w:ascii="Arial" w:hAnsi="Arial" w:cs="Arial"/>
          <w:spacing w:val="-9"/>
        </w:rPr>
        <w:t xml:space="preserve"> </w:t>
      </w:r>
      <w:r w:rsidRPr="008B0222">
        <w:rPr>
          <w:rFonts w:ascii="Arial" w:hAnsi="Arial" w:cs="Arial"/>
        </w:rPr>
        <w:t>While</w:t>
      </w:r>
      <w:r w:rsidRPr="008B0222">
        <w:rPr>
          <w:rFonts w:ascii="Arial" w:hAnsi="Arial" w:cs="Arial"/>
          <w:spacing w:val="-1"/>
        </w:rPr>
        <w:t xml:space="preserve"> </w:t>
      </w:r>
      <w:r w:rsidRPr="008B0222">
        <w:rPr>
          <w:rFonts w:ascii="Arial" w:hAnsi="Arial" w:cs="Arial"/>
          <w:spacing w:val="-4"/>
        </w:rPr>
        <w:t>loop</w:t>
      </w:r>
    </w:p>
    <w:p w14:paraId="1C027D7A" w14:textId="77777777" w:rsidR="00464FF9" w:rsidRPr="008B0222" w:rsidRDefault="00000000">
      <w:pPr>
        <w:pStyle w:val="BodyText"/>
        <w:spacing w:before="287"/>
        <w:ind w:left="432"/>
        <w:rPr>
          <w:rFonts w:ascii="Arial" w:hAnsi="Arial" w:cs="Arial"/>
        </w:rPr>
      </w:pPr>
      <w:r w:rsidRPr="008B0222">
        <w:rPr>
          <w:rFonts w:ascii="Arial" w:hAnsi="Arial" w:cs="Arial"/>
        </w:rPr>
        <w:t>In C++, while</w:t>
      </w:r>
      <w:r w:rsidRPr="008B0222">
        <w:rPr>
          <w:rFonts w:ascii="Arial" w:hAnsi="Arial" w:cs="Arial"/>
          <w:spacing w:val="-4"/>
        </w:rPr>
        <w:t xml:space="preserve"> </w:t>
      </w:r>
      <w:r w:rsidRPr="008B0222">
        <w:rPr>
          <w:rFonts w:ascii="Arial" w:hAnsi="Arial" w:cs="Arial"/>
        </w:rPr>
        <w:t>loop</w:t>
      </w:r>
      <w:r w:rsidRPr="008B0222">
        <w:rPr>
          <w:rFonts w:ascii="Arial" w:hAnsi="Arial" w:cs="Arial"/>
          <w:spacing w:val="-2"/>
        </w:rPr>
        <w:t xml:space="preserve"> </w:t>
      </w:r>
      <w:r w:rsidRPr="008B0222">
        <w:rPr>
          <w:rFonts w:ascii="Arial" w:hAnsi="Arial" w:cs="Arial"/>
        </w:rPr>
        <w:t>is</w:t>
      </w:r>
      <w:r w:rsidRPr="008B0222">
        <w:rPr>
          <w:rFonts w:ascii="Arial" w:hAnsi="Arial" w:cs="Arial"/>
          <w:spacing w:val="-3"/>
        </w:rPr>
        <w:t xml:space="preserve"> </w:t>
      </w:r>
      <w:r w:rsidRPr="008B0222">
        <w:rPr>
          <w:rFonts w:ascii="Arial" w:hAnsi="Arial" w:cs="Arial"/>
        </w:rPr>
        <w:t>used</w:t>
      </w:r>
      <w:r w:rsidRPr="008B0222">
        <w:rPr>
          <w:rFonts w:ascii="Arial" w:hAnsi="Arial" w:cs="Arial"/>
          <w:spacing w:val="-4"/>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iterate a part</w:t>
      </w:r>
      <w:r w:rsidRPr="008B0222">
        <w:rPr>
          <w:rFonts w:ascii="Arial" w:hAnsi="Arial" w:cs="Arial"/>
          <w:spacing w:val="-1"/>
        </w:rPr>
        <w:t xml:space="preserve"> </w:t>
      </w:r>
      <w:r w:rsidRPr="008B0222">
        <w:rPr>
          <w:rFonts w:ascii="Arial" w:hAnsi="Arial" w:cs="Arial"/>
        </w:rPr>
        <w:t>of</w:t>
      </w:r>
      <w:r w:rsidRPr="008B0222">
        <w:rPr>
          <w:rFonts w:ascii="Arial" w:hAnsi="Arial" w:cs="Arial"/>
          <w:spacing w:val="-3"/>
        </w:rPr>
        <w:t xml:space="preserve"> </w:t>
      </w:r>
      <w:r w:rsidRPr="008B0222">
        <w:rPr>
          <w:rFonts w:ascii="Arial" w:hAnsi="Arial" w:cs="Arial"/>
        </w:rPr>
        <w:t>the program</w:t>
      </w:r>
      <w:r w:rsidRPr="008B0222">
        <w:rPr>
          <w:rFonts w:ascii="Arial" w:hAnsi="Arial" w:cs="Arial"/>
          <w:spacing w:val="-3"/>
        </w:rPr>
        <w:t xml:space="preserve"> </w:t>
      </w:r>
      <w:r w:rsidRPr="008B0222">
        <w:rPr>
          <w:rFonts w:ascii="Arial" w:hAnsi="Arial" w:cs="Arial"/>
        </w:rPr>
        <w:t>several</w:t>
      </w:r>
      <w:r w:rsidRPr="008B0222">
        <w:rPr>
          <w:rFonts w:ascii="Arial" w:hAnsi="Arial" w:cs="Arial"/>
          <w:spacing w:val="-2"/>
        </w:rPr>
        <w:t xml:space="preserve"> </w:t>
      </w:r>
      <w:r w:rsidRPr="008B0222">
        <w:rPr>
          <w:rFonts w:ascii="Arial" w:hAnsi="Arial" w:cs="Arial"/>
        </w:rPr>
        <w:t>times. If</w:t>
      </w:r>
      <w:r w:rsidRPr="008B0222">
        <w:rPr>
          <w:rFonts w:ascii="Arial" w:hAnsi="Arial" w:cs="Arial"/>
          <w:spacing w:val="-3"/>
        </w:rPr>
        <w:t xml:space="preserve"> </w:t>
      </w:r>
      <w:r w:rsidRPr="008B0222">
        <w:rPr>
          <w:rFonts w:ascii="Arial" w:hAnsi="Arial" w:cs="Arial"/>
        </w:rPr>
        <w:t>the</w:t>
      </w:r>
      <w:r w:rsidRPr="008B0222">
        <w:rPr>
          <w:rFonts w:ascii="Arial" w:hAnsi="Arial" w:cs="Arial"/>
          <w:spacing w:val="-4"/>
        </w:rPr>
        <w:t xml:space="preserve"> </w:t>
      </w:r>
      <w:r w:rsidRPr="008B0222">
        <w:rPr>
          <w:rFonts w:ascii="Arial" w:hAnsi="Arial" w:cs="Arial"/>
        </w:rPr>
        <w:t>number</w:t>
      </w:r>
      <w:r w:rsidRPr="008B0222">
        <w:rPr>
          <w:rFonts w:ascii="Arial" w:hAnsi="Arial" w:cs="Arial"/>
          <w:spacing w:val="-4"/>
        </w:rPr>
        <w:t xml:space="preserve"> </w:t>
      </w:r>
      <w:r w:rsidRPr="008B0222">
        <w:rPr>
          <w:rFonts w:ascii="Arial" w:hAnsi="Arial" w:cs="Arial"/>
        </w:rPr>
        <w:t>of</w:t>
      </w:r>
      <w:r w:rsidRPr="008B0222">
        <w:rPr>
          <w:rFonts w:ascii="Arial" w:hAnsi="Arial" w:cs="Arial"/>
          <w:spacing w:val="-3"/>
        </w:rPr>
        <w:t xml:space="preserve"> </w:t>
      </w:r>
      <w:proofErr w:type="gramStart"/>
      <w:r w:rsidRPr="008B0222">
        <w:rPr>
          <w:rFonts w:ascii="Arial" w:hAnsi="Arial" w:cs="Arial"/>
        </w:rPr>
        <w:t>iteration</w:t>
      </w:r>
      <w:proofErr w:type="gramEnd"/>
      <w:r w:rsidRPr="008B0222">
        <w:rPr>
          <w:rFonts w:ascii="Arial" w:hAnsi="Arial" w:cs="Arial"/>
          <w:spacing w:val="-2"/>
        </w:rPr>
        <w:t xml:space="preserve"> </w:t>
      </w:r>
      <w:r w:rsidRPr="008B0222">
        <w:rPr>
          <w:rFonts w:ascii="Arial" w:hAnsi="Arial" w:cs="Arial"/>
        </w:rPr>
        <w:t>is</w:t>
      </w:r>
      <w:r w:rsidRPr="008B0222">
        <w:rPr>
          <w:rFonts w:ascii="Arial" w:hAnsi="Arial" w:cs="Arial"/>
          <w:spacing w:val="-3"/>
        </w:rPr>
        <w:t xml:space="preserve"> </w:t>
      </w:r>
      <w:r w:rsidRPr="008B0222">
        <w:rPr>
          <w:rFonts w:ascii="Arial" w:hAnsi="Arial" w:cs="Arial"/>
        </w:rPr>
        <w:t>not fixed, it is recommended to use while loop than for loop.</w:t>
      </w:r>
    </w:p>
    <w:p w14:paraId="26947488" w14:textId="77777777" w:rsidR="00464FF9" w:rsidRPr="008B0222" w:rsidRDefault="00464FF9">
      <w:pPr>
        <w:pStyle w:val="BodyText"/>
        <w:spacing w:before="111"/>
        <w:rPr>
          <w:rFonts w:ascii="Arial" w:hAnsi="Arial" w:cs="Arial"/>
        </w:rPr>
      </w:pPr>
    </w:p>
    <w:p w14:paraId="28475CA0" w14:textId="77777777" w:rsidR="00464FF9" w:rsidRPr="008B0222" w:rsidRDefault="00000000">
      <w:pPr>
        <w:ind w:left="1873"/>
        <w:rPr>
          <w:rFonts w:ascii="Arial" w:hAnsi="Arial" w:cs="Arial"/>
          <w:sz w:val="20"/>
        </w:rPr>
      </w:pPr>
      <w:r w:rsidRPr="008B0222">
        <w:rPr>
          <w:rFonts w:ascii="Arial" w:hAnsi="Arial" w:cs="Arial"/>
          <w:b/>
          <w:spacing w:val="-2"/>
          <w:sz w:val="20"/>
        </w:rPr>
        <w:t>while</w:t>
      </w:r>
      <w:r w:rsidRPr="008B0222">
        <w:rPr>
          <w:rFonts w:ascii="Arial" w:hAnsi="Arial" w:cs="Arial"/>
          <w:spacing w:val="-2"/>
          <w:sz w:val="20"/>
        </w:rPr>
        <w:t>(condition){</w:t>
      </w:r>
    </w:p>
    <w:p w14:paraId="54B92A16" w14:textId="77777777" w:rsidR="00464FF9" w:rsidRPr="008B0222" w:rsidRDefault="00000000">
      <w:pPr>
        <w:pStyle w:val="BodyText"/>
        <w:spacing w:before="74"/>
        <w:ind w:left="1873"/>
        <w:rPr>
          <w:rFonts w:ascii="Arial" w:hAnsi="Arial" w:cs="Arial"/>
        </w:rPr>
      </w:pPr>
      <w:r w:rsidRPr="008B0222">
        <w:rPr>
          <w:rFonts w:ascii="Arial" w:hAnsi="Arial" w:cs="Arial"/>
        </w:rPr>
        <w:t>//code</w:t>
      </w:r>
      <w:r w:rsidRPr="008B0222">
        <w:rPr>
          <w:rFonts w:ascii="Arial" w:hAnsi="Arial" w:cs="Arial"/>
          <w:spacing w:val="-3"/>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be</w:t>
      </w:r>
      <w:r w:rsidRPr="008B0222">
        <w:rPr>
          <w:rFonts w:ascii="Arial" w:hAnsi="Arial" w:cs="Arial"/>
          <w:spacing w:val="-2"/>
        </w:rPr>
        <w:t xml:space="preserve"> executed</w:t>
      </w:r>
    </w:p>
    <w:p w14:paraId="5E905E2A" w14:textId="77777777" w:rsidR="00464FF9" w:rsidRPr="008B0222" w:rsidRDefault="00000000">
      <w:pPr>
        <w:spacing w:before="73"/>
        <w:ind w:left="1873"/>
        <w:rPr>
          <w:rFonts w:ascii="Arial" w:hAnsi="Arial" w:cs="Arial"/>
          <w:sz w:val="20"/>
        </w:rPr>
      </w:pPr>
      <w:r w:rsidRPr="008B0222">
        <w:rPr>
          <w:rFonts w:ascii="Arial" w:hAnsi="Arial" w:cs="Arial"/>
          <w:spacing w:val="-10"/>
          <w:sz w:val="20"/>
        </w:rPr>
        <w:t>}</w:t>
      </w:r>
    </w:p>
    <w:p w14:paraId="637958BB" w14:textId="77777777" w:rsidR="00464FF9" w:rsidRPr="008B0222" w:rsidRDefault="00000000">
      <w:pPr>
        <w:pStyle w:val="BodyText"/>
        <w:spacing w:before="10"/>
        <w:rPr>
          <w:rFonts w:ascii="Arial" w:hAnsi="Arial" w:cs="Arial"/>
          <w:sz w:val="10"/>
        </w:rPr>
      </w:pPr>
      <w:r w:rsidRPr="008B0222">
        <w:rPr>
          <w:rFonts w:ascii="Arial" w:hAnsi="Arial" w:cs="Arial"/>
          <w:noProof/>
          <w:sz w:val="10"/>
        </w:rPr>
        <w:drawing>
          <wp:anchor distT="0" distB="0" distL="0" distR="0" simplePos="0" relativeHeight="251665408" behindDoc="1" locked="0" layoutInCell="1" allowOverlap="1" wp14:anchorId="37069FBA" wp14:editId="142A63B0">
            <wp:simplePos x="0" y="0"/>
            <wp:positionH relativeFrom="page">
              <wp:posOffset>2141220</wp:posOffset>
            </wp:positionH>
            <wp:positionV relativeFrom="paragraph">
              <wp:posOffset>98425</wp:posOffset>
            </wp:positionV>
            <wp:extent cx="2724150" cy="3190875"/>
            <wp:effectExtent l="0" t="0" r="0" b="0"/>
            <wp:wrapTopAndBottom/>
            <wp:docPr id="29" name="Image 29" descr="cpp-while-loop1.png"/>
            <wp:cNvGraphicFramePr/>
            <a:graphic xmlns:a="http://schemas.openxmlformats.org/drawingml/2006/main">
              <a:graphicData uri="http://schemas.openxmlformats.org/drawingml/2006/picture">
                <pic:pic xmlns:pic="http://schemas.openxmlformats.org/drawingml/2006/picture">
                  <pic:nvPicPr>
                    <pic:cNvPr id="29" name="Image 29" descr="cpp-while-loop1.png"/>
                    <pic:cNvPicPr/>
                  </pic:nvPicPr>
                  <pic:blipFill>
                    <a:blip r:embed="rId19" cstate="print"/>
                    <a:stretch>
                      <a:fillRect/>
                    </a:stretch>
                  </pic:blipFill>
                  <pic:spPr>
                    <a:xfrm>
                      <a:off x="0" y="0"/>
                      <a:ext cx="2724150" cy="3190875"/>
                    </a:xfrm>
                    <a:prstGeom prst="rect">
                      <a:avLst/>
                    </a:prstGeom>
                  </pic:spPr>
                </pic:pic>
              </a:graphicData>
            </a:graphic>
          </wp:anchor>
        </w:drawing>
      </w:r>
    </w:p>
    <w:p w14:paraId="414DF838" w14:textId="77777777" w:rsidR="00464FF9" w:rsidRPr="008B0222" w:rsidRDefault="00464FF9">
      <w:pPr>
        <w:pStyle w:val="BodyText"/>
        <w:rPr>
          <w:rFonts w:ascii="Arial" w:hAnsi="Arial" w:cs="Arial"/>
          <w:sz w:val="10"/>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6738409A" w14:textId="77777777" w:rsidR="00464FF9" w:rsidRPr="008B0222" w:rsidRDefault="00000000">
      <w:pPr>
        <w:pStyle w:val="Heading2"/>
        <w:spacing w:before="88"/>
        <w:rPr>
          <w:rFonts w:ascii="Arial" w:hAnsi="Arial" w:cs="Arial"/>
        </w:rPr>
      </w:pPr>
      <w:bookmarkStart w:id="47" w:name="C++_While_Loop_Example"/>
      <w:bookmarkEnd w:id="47"/>
      <w:r w:rsidRPr="008B0222">
        <w:rPr>
          <w:rFonts w:ascii="Arial" w:hAnsi="Arial" w:cs="Arial"/>
          <w:spacing w:val="-17"/>
        </w:rPr>
        <w:lastRenderedPageBreak/>
        <w:t xml:space="preserve"> </w:t>
      </w:r>
      <w:r w:rsidRPr="008B0222">
        <w:rPr>
          <w:rFonts w:ascii="Arial" w:hAnsi="Arial" w:cs="Arial"/>
        </w:rPr>
        <w:t>While</w:t>
      </w:r>
      <w:r w:rsidRPr="008B0222">
        <w:rPr>
          <w:rFonts w:ascii="Arial" w:hAnsi="Arial" w:cs="Arial"/>
          <w:spacing w:val="-6"/>
        </w:rPr>
        <w:t xml:space="preserve"> </w:t>
      </w:r>
      <w:r w:rsidRPr="008B0222">
        <w:rPr>
          <w:rFonts w:ascii="Arial" w:hAnsi="Arial" w:cs="Arial"/>
        </w:rPr>
        <w:t>Loop</w:t>
      </w:r>
      <w:r w:rsidRPr="008B0222">
        <w:rPr>
          <w:rFonts w:ascii="Arial" w:hAnsi="Arial" w:cs="Arial"/>
          <w:spacing w:val="-7"/>
        </w:rPr>
        <w:t xml:space="preserve"> </w:t>
      </w:r>
      <w:r w:rsidRPr="008B0222">
        <w:rPr>
          <w:rFonts w:ascii="Arial" w:hAnsi="Arial" w:cs="Arial"/>
          <w:spacing w:val="-2"/>
        </w:rPr>
        <w:t>Example</w:t>
      </w:r>
    </w:p>
    <w:p w14:paraId="74133FFD" w14:textId="77777777" w:rsidR="00464FF9" w:rsidRPr="008B0222" w:rsidRDefault="00000000">
      <w:pPr>
        <w:pStyle w:val="BodyText"/>
        <w:spacing w:before="9" w:line="596" w:lineRule="exact"/>
        <w:ind w:left="1873" w:right="4855" w:hanging="1441"/>
        <w:rPr>
          <w:rFonts w:ascii="Arial" w:hAnsi="Arial" w:cs="Arial"/>
        </w:rPr>
      </w:pPr>
      <w:r w:rsidRPr="008B0222">
        <w:rPr>
          <w:rFonts w:ascii="Arial" w:hAnsi="Arial" w:cs="Arial"/>
        </w:rPr>
        <w:t>Let's</w:t>
      </w:r>
      <w:r w:rsidRPr="008B0222">
        <w:rPr>
          <w:rFonts w:ascii="Arial" w:hAnsi="Arial" w:cs="Arial"/>
          <w:spacing w:val="-1"/>
        </w:rPr>
        <w:t xml:space="preserve"> </w:t>
      </w:r>
      <w:r w:rsidRPr="008B0222">
        <w:rPr>
          <w:rFonts w:ascii="Arial" w:hAnsi="Arial" w:cs="Arial"/>
        </w:rPr>
        <w:t>see</w:t>
      </w:r>
      <w:r w:rsidRPr="008B0222">
        <w:rPr>
          <w:rFonts w:ascii="Arial" w:hAnsi="Arial" w:cs="Arial"/>
          <w:spacing w:val="-2"/>
        </w:rPr>
        <w:t xml:space="preserve"> </w:t>
      </w:r>
      <w:r w:rsidRPr="008B0222">
        <w:rPr>
          <w:rFonts w:ascii="Arial" w:hAnsi="Arial" w:cs="Arial"/>
        </w:rPr>
        <w:t>a</w:t>
      </w:r>
      <w:r w:rsidRPr="008B0222">
        <w:rPr>
          <w:rFonts w:ascii="Arial" w:hAnsi="Arial" w:cs="Arial"/>
          <w:spacing w:val="-8"/>
        </w:rPr>
        <w:t xml:space="preserve"> </w:t>
      </w:r>
      <w:r w:rsidRPr="008B0222">
        <w:rPr>
          <w:rFonts w:ascii="Arial" w:hAnsi="Arial" w:cs="Arial"/>
        </w:rPr>
        <w:t>simple</w:t>
      </w:r>
      <w:r w:rsidRPr="008B0222">
        <w:rPr>
          <w:rFonts w:ascii="Arial" w:hAnsi="Arial" w:cs="Arial"/>
          <w:spacing w:val="-2"/>
        </w:rPr>
        <w:t xml:space="preserve"> </w:t>
      </w:r>
      <w:r w:rsidRPr="008B0222">
        <w:rPr>
          <w:rFonts w:ascii="Arial" w:hAnsi="Arial" w:cs="Arial"/>
        </w:rPr>
        <w:t>example</w:t>
      </w:r>
      <w:r w:rsidRPr="008B0222">
        <w:rPr>
          <w:rFonts w:ascii="Arial" w:hAnsi="Arial" w:cs="Arial"/>
          <w:spacing w:val="-2"/>
        </w:rPr>
        <w:t xml:space="preserve"> </w:t>
      </w:r>
      <w:r w:rsidRPr="008B0222">
        <w:rPr>
          <w:rFonts w:ascii="Arial" w:hAnsi="Arial" w:cs="Arial"/>
        </w:rPr>
        <w:t>of while</w:t>
      </w:r>
      <w:r w:rsidRPr="008B0222">
        <w:rPr>
          <w:rFonts w:ascii="Arial" w:hAnsi="Arial" w:cs="Arial"/>
          <w:spacing w:val="-7"/>
        </w:rPr>
        <w:t xml:space="preserve"> </w:t>
      </w:r>
      <w:r w:rsidRPr="008B0222">
        <w:rPr>
          <w:rFonts w:ascii="Arial" w:hAnsi="Arial" w:cs="Arial"/>
        </w:rPr>
        <w:t>loop</w:t>
      </w:r>
      <w:r w:rsidRPr="008B0222">
        <w:rPr>
          <w:rFonts w:ascii="Arial" w:hAnsi="Arial" w:cs="Arial"/>
          <w:spacing w:val="-7"/>
        </w:rPr>
        <w:t xml:space="preserve"> </w:t>
      </w:r>
      <w:r w:rsidRPr="008B0222">
        <w:rPr>
          <w:rFonts w:ascii="Arial" w:hAnsi="Arial" w:cs="Arial"/>
        </w:rPr>
        <w:t>to</w:t>
      </w:r>
      <w:r w:rsidRPr="008B0222">
        <w:rPr>
          <w:rFonts w:ascii="Arial" w:hAnsi="Arial" w:cs="Arial"/>
          <w:spacing w:val="-4"/>
        </w:rPr>
        <w:t xml:space="preserve"> </w:t>
      </w:r>
      <w:r w:rsidRPr="008B0222">
        <w:rPr>
          <w:rFonts w:ascii="Arial" w:hAnsi="Arial" w:cs="Arial"/>
        </w:rPr>
        <w:t>print</w:t>
      </w:r>
      <w:r w:rsidRPr="008B0222">
        <w:rPr>
          <w:rFonts w:ascii="Arial" w:hAnsi="Arial" w:cs="Arial"/>
          <w:spacing w:val="-5"/>
        </w:rPr>
        <w:t xml:space="preserve"> </w:t>
      </w:r>
      <w:r w:rsidRPr="008B0222">
        <w:rPr>
          <w:rFonts w:ascii="Arial" w:hAnsi="Arial" w:cs="Arial"/>
        </w:rPr>
        <w:t>table</w:t>
      </w:r>
      <w:r w:rsidRPr="008B0222">
        <w:rPr>
          <w:rFonts w:ascii="Arial" w:hAnsi="Arial" w:cs="Arial"/>
          <w:spacing w:val="-2"/>
        </w:rPr>
        <w:t xml:space="preserve"> </w:t>
      </w:r>
      <w:r w:rsidRPr="008B0222">
        <w:rPr>
          <w:rFonts w:ascii="Arial" w:hAnsi="Arial" w:cs="Arial"/>
        </w:rPr>
        <w:t>of</w:t>
      </w:r>
      <w:r w:rsidRPr="008B0222">
        <w:rPr>
          <w:rFonts w:ascii="Arial" w:hAnsi="Arial" w:cs="Arial"/>
          <w:spacing w:val="-6"/>
        </w:rPr>
        <w:t xml:space="preserve"> </w:t>
      </w:r>
      <w:r w:rsidRPr="008B0222">
        <w:rPr>
          <w:rFonts w:ascii="Arial" w:hAnsi="Arial" w:cs="Arial"/>
        </w:rPr>
        <w:t>1. #include &lt;</w:t>
      </w:r>
      <w:proofErr w:type="spellStart"/>
      <w:r w:rsidRPr="008B0222">
        <w:rPr>
          <w:rFonts w:ascii="Arial" w:hAnsi="Arial" w:cs="Arial"/>
        </w:rPr>
        <w:t>iostream.h</w:t>
      </w:r>
      <w:proofErr w:type="spellEnd"/>
      <w:r w:rsidRPr="008B0222">
        <w:rPr>
          <w:rFonts w:ascii="Arial" w:hAnsi="Arial" w:cs="Arial"/>
        </w:rPr>
        <w:t>&gt;</w:t>
      </w:r>
    </w:p>
    <w:p w14:paraId="218ACA44" w14:textId="77777777" w:rsidR="00464FF9" w:rsidRPr="008B0222" w:rsidRDefault="00000000">
      <w:pPr>
        <w:spacing w:line="239" w:lineRule="exact"/>
        <w:ind w:left="1873"/>
        <w:rPr>
          <w:rFonts w:ascii="Arial" w:hAnsi="Arial" w:cs="Arial"/>
          <w:sz w:val="20"/>
        </w:rPr>
      </w:pPr>
      <w:r w:rsidRPr="008B0222">
        <w:rPr>
          <w:rFonts w:ascii="Arial" w:hAnsi="Arial" w:cs="Arial"/>
          <w:b/>
          <w:sz w:val="20"/>
        </w:rPr>
        <w:t>void</w:t>
      </w:r>
      <w:r w:rsidRPr="008B0222">
        <w:rPr>
          <w:rFonts w:ascii="Arial" w:hAnsi="Arial" w:cs="Arial"/>
          <w:b/>
          <w:spacing w:val="-3"/>
          <w:sz w:val="20"/>
        </w:rPr>
        <w:t xml:space="preserve"> </w:t>
      </w:r>
      <w:r w:rsidRPr="008B0222">
        <w:rPr>
          <w:rFonts w:ascii="Arial" w:hAnsi="Arial" w:cs="Arial"/>
          <w:sz w:val="20"/>
        </w:rPr>
        <w:t>main()</w:t>
      </w:r>
      <w:r w:rsidRPr="008B0222">
        <w:rPr>
          <w:rFonts w:ascii="Arial" w:hAnsi="Arial" w:cs="Arial"/>
          <w:spacing w:val="-7"/>
          <w:sz w:val="20"/>
        </w:rPr>
        <w:t xml:space="preserve"> </w:t>
      </w:r>
      <w:r w:rsidRPr="008B0222">
        <w:rPr>
          <w:rFonts w:ascii="Arial" w:hAnsi="Arial" w:cs="Arial"/>
          <w:spacing w:val="-10"/>
          <w:sz w:val="20"/>
        </w:rPr>
        <w:t>{</w:t>
      </w:r>
    </w:p>
    <w:p w14:paraId="647E6832" w14:textId="77777777" w:rsidR="00464FF9" w:rsidRPr="008B0222" w:rsidRDefault="00000000">
      <w:pPr>
        <w:spacing w:before="69"/>
        <w:ind w:left="1945"/>
        <w:rPr>
          <w:rFonts w:ascii="Arial" w:hAnsi="Arial" w:cs="Arial"/>
          <w:sz w:val="20"/>
        </w:rPr>
      </w:pPr>
      <w:r w:rsidRPr="008B0222">
        <w:rPr>
          <w:rFonts w:ascii="Arial" w:hAnsi="Arial" w:cs="Arial"/>
          <w:b/>
          <w:sz w:val="20"/>
        </w:rPr>
        <w:t>int</w:t>
      </w:r>
      <w:r w:rsidRPr="008B0222">
        <w:rPr>
          <w:rFonts w:ascii="Arial" w:hAnsi="Arial" w:cs="Arial"/>
          <w:b/>
          <w:spacing w:val="1"/>
          <w:sz w:val="20"/>
        </w:rPr>
        <w:t xml:space="preserve"> </w:t>
      </w:r>
      <w:proofErr w:type="spellStart"/>
      <w:r w:rsidRPr="008B0222">
        <w:rPr>
          <w:rFonts w:ascii="Arial" w:hAnsi="Arial" w:cs="Arial"/>
          <w:spacing w:val="-4"/>
          <w:sz w:val="20"/>
        </w:rPr>
        <w:t>i</w:t>
      </w:r>
      <w:proofErr w:type="spellEnd"/>
      <w:r w:rsidRPr="008B0222">
        <w:rPr>
          <w:rFonts w:ascii="Arial" w:hAnsi="Arial" w:cs="Arial"/>
          <w:spacing w:val="-4"/>
          <w:sz w:val="20"/>
        </w:rPr>
        <w:t>=1;</w:t>
      </w:r>
    </w:p>
    <w:p w14:paraId="607029AB" w14:textId="77777777" w:rsidR="00464FF9" w:rsidRPr="008B0222" w:rsidRDefault="00000000">
      <w:pPr>
        <w:spacing w:before="74"/>
        <w:ind w:left="2511"/>
        <w:rPr>
          <w:rFonts w:ascii="Arial" w:hAnsi="Arial" w:cs="Arial"/>
          <w:sz w:val="20"/>
        </w:rPr>
      </w:pPr>
      <w:r w:rsidRPr="008B0222">
        <w:rPr>
          <w:rFonts w:ascii="Arial" w:hAnsi="Arial" w:cs="Arial"/>
          <w:b/>
          <w:spacing w:val="-2"/>
          <w:sz w:val="20"/>
        </w:rPr>
        <w:t>while</w:t>
      </w:r>
      <w:r w:rsidRPr="008B0222">
        <w:rPr>
          <w:rFonts w:ascii="Arial" w:hAnsi="Arial" w:cs="Arial"/>
          <w:spacing w:val="-2"/>
          <w:sz w:val="20"/>
        </w:rPr>
        <w:t>(</w:t>
      </w:r>
      <w:proofErr w:type="spellStart"/>
      <w:r w:rsidRPr="008B0222">
        <w:rPr>
          <w:rFonts w:ascii="Arial" w:hAnsi="Arial" w:cs="Arial"/>
          <w:spacing w:val="-2"/>
          <w:sz w:val="20"/>
        </w:rPr>
        <w:t>i</w:t>
      </w:r>
      <w:proofErr w:type="spellEnd"/>
      <w:r w:rsidRPr="008B0222">
        <w:rPr>
          <w:rFonts w:ascii="Arial" w:hAnsi="Arial" w:cs="Arial"/>
          <w:spacing w:val="-2"/>
          <w:sz w:val="20"/>
        </w:rPr>
        <w:t>&lt;=10)</w:t>
      </w:r>
    </w:p>
    <w:p w14:paraId="49FB675A" w14:textId="77777777" w:rsidR="00464FF9" w:rsidRPr="008B0222" w:rsidRDefault="00000000">
      <w:pPr>
        <w:spacing w:before="69"/>
        <w:ind w:left="2367"/>
        <w:rPr>
          <w:rFonts w:ascii="Arial" w:hAnsi="Arial" w:cs="Arial"/>
          <w:sz w:val="20"/>
        </w:rPr>
      </w:pPr>
      <w:r w:rsidRPr="008B0222">
        <w:rPr>
          <w:rFonts w:ascii="Arial" w:hAnsi="Arial" w:cs="Arial"/>
          <w:spacing w:val="-10"/>
          <w:sz w:val="20"/>
        </w:rPr>
        <w:t>{</w:t>
      </w:r>
    </w:p>
    <w:p w14:paraId="4CB8C68E" w14:textId="77777777" w:rsidR="00464FF9" w:rsidRPr="008B0222" w:rsidRDefault="00000000">
      <w:pPr>
        <w:pStyle w:val="BodyText"/>
        <w:spacing w:before="24" w:line="302" w:lineRule="auto"/>
        <w:ind w:left="2718" w:right="6637"/>
        <w:rPr>
          <w:rFonts w:ascii="Arial" w:hAnsi="Arial" w:cs="Arial"/>
        </w:rPr>
      </w:pPr>
      <w:proofErr w:type="spellStart"/>
      <w:r w:rsidRPr="008B0222">
        <w:rPr>
          <w:rFonts w:ascii="Arial" w:hAnsi="Arial" w:cs="Arial"/>
        </w:rPr>
        <w:t>cout</w:t>
      </w:r>
      <w:proofErr w:type="spellEnd"/>
      <w:r w:rsidRPr="008B0222">
        <w:rPr>
          <w:rFonts w:ascii="Arial" w:hAnsi="Arial" w:cs="Arial"/>
        </w:rPr>
        <w:t>&lt;&lt;</w:t>
      </w:r>
      <w:proofErr w:type="spellStart"/>
      <w:r w:rsidRPr="008B0222">
        <w:rPr>
          <w:rFonts w:ascii="Arial" w:hAnsi="Arial" w:cs="Arial"/>
        </w:rPr>
        <w:t>i</w:t>
      </w:r>
      <w:proofErr w:type="spellEnd"/>
      <w:r w:rsidRPr="008B0222">
        <w:rPr>
          <w:rFonts w:ascii="Arial" w:hAnsi="Arial" w:cs="Arial"/>
          <w:spacing w:val="-18"/>
        </w:rPr>
        <w:t xml:space="preserve"> </w:t>
      </w:r>
      <w:r w:rsidRPr="008B0222">
        <w:rPr>
          <w:rFonts w:ascii="Arial" w:hAnsi="Arial" w:cs="Arial"/>
        </w:rPr>
        <w:t>&lt;&lt;</w:t>
      </w:r>
      <w:r w:rsidRPr="008B0222">
        <w:rPr>
          <w:rFonts w:ascii="Arial" w:hAnsi="Arial" w:cs="Arial"/>
          <w:sz w:val="24"/>
        </w:rPr>
        <w:t>"\n"</w:t>
      </w:r>
      <w:r w:rsidRPr="008B0222">
        <w:rPr>
          <w:rFonts w:ascii="Arial" w:hAnsi="Arial" w:cs="Arial"/>
        </w:rPr>
        <w:t xml:space="preserve">; </w:t>
      </w:r>
      <w:proofErr w:type="spellStart"/>
      <w:r w:rsidRPr="008B0222">
        <w:rPr>
          <w:rFonts w:ascii="Arial" w:hAnsi="Arial" w:cs="Arial"/>
          <w:spacing w:val="-4"/>
        </w:rPr>
        <w:t>i</w:t>
      </w:r>
      <w:proofErr w:type="spellEnd"/>
      <w:r w:rsidRPr="008B0222">
        <w:rPr>
          <w:rFonts w:ascii="Arial" w:hAnsi="Arial" w:cs="Arial"/>
          <w:spacing w:val="-4"/>
        </w:rPr>
        <w:t>++;</w:t>
      </w:r>
    </w:p>
    <w:p w14:paraId="67A60DC6" w14:textId="77777777" w:rsidR="00464FF9" w:rsidRPr="008B0222" w:rsidRDefault="00000000">
      <w:pPr>
        <w:spacing w:before="5"/>
        <w:ind w:left="2579"/>
        <w:rPr>
          <w:rFonts w:ascii="Arial" w:hAnsi="Arial" w:cs="Arial"/>
          <w:sz w:val="20"/>
        </w:rPr>
      </w:pPr>
      <w:r w:rsidRPr="008B0222">
        <w:rPr>
          <w:rFonts w:ascii="Arial" w:hAnsi="Arial" w:cs="Arial"/>
          <w:spacing w:val="-10"/>
          <w:sz w:val="20"/>
        </w:rPr>
        <w:t>}</w:t>
      </w:r>
    </w:p>
    <w:p w14:paraId="686B5D1D" w14:textId="77777777" w:rsidR="00464FF9" w:rsidRPr="008B0222" w:rsidRDefault="00000000">
      <w:pPr>
        <w:spacing w:before="74"/>
        <w:ind w:left="2156"/>
        <w:rPr>
          <w:rFonts w:ascii="Arial" w:hAnsi="Arial" w:cs="Arial"/>
          <w:sz w:val="20"/>
        </w:rPr>
      </w:pPr>
      <w:r w:rsidRPr="008B0222">
        <w:rPr>
          <w:rFonts w:ascii="Arial" w:hAnsi="Arial" w:cs="Arial"/>
          <w:spacing w:val="-10"/>
          <w:sz w:val="20"/>
        </w:rPr>
        <w:t>}</w:t>
      </w:r>
    </w:p>
    <w:p w14:paraId="79E008DC" w14:textId="77777777" w:rsidR="00464FF9" w:rsidRPr="008B0222" w:rsidRDefault="00464FF9">
      <w:pPr>
        <w:pStyle w:val="BodyText"/>
        <w:spacing w:before="37"/>
        <w:rPr>
          <w:rFonts w:ascii="Arial" w:hAnsi="Arial" w:cs="Arial"/>
        </w:rPr>
      </w:pPr>
    </w:p>
    <w:p w14:paraId="22C0CC45"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59693FB8" w14:textId="77777777" w:rsidR="00464FF9" w:rsidRPr="008B0222" w:rsidRDefault="00000000">
      <w:pPr>
        <w:pStyle w:val="BodyText"/>
        <w:spacing w:before="8"/>
        <w:rPr>
          <w:rFonts w:ascii="Arial" w:hAnsi="Arial" w:cs="Arial"/>
        </w:rPr>
      </w:pPr>
      <w:r w:rsidRPr="008B0222">
        <w:rPr>
          <w:rFonts w:ascii="Arial" w:hAnsi="Arial" w:cs="Arial"/>
          <w:noProof/>
        </w:rPr>
        <mc:AlternateContent>
          <mc:Choice Requires="wps">
            <w:drawing>
              <wp:anchor distT="0" distB="0" distL="0" distR="0" simplePos="0" relativeHeight="251667456" behindDoc="1" locked="0" layoutInCell="1" allowOverlap="1" wp14:anchorId="393F047F" wp14:editId="419C4066">
                <wp:simplePos x="0" y="0"/>
                <wp:positionH relativeFrom="page">
                  <wp:posOffset>1628140</wp:posOffset>
                </wp:positionH>
                <wp:positionV relativeFrom="paragraph">
                  <wp:posOffset>174625</wp:posOffset>
                </wp:positionV>
                <wp:extent cx="5982335" cy="1439545"/>
                <wp:effectExtent l="0" t="0" r="0" b="0"/>
                <wp:wrapTopAndBottom/>
                <wp:docPr id="30" name="Textbox 30"/>
                <wp:cNvGraphicFramePr/>
                <a:graphic xmlns:a="http://schemas.openxmlformats.org/drawingml/2006/main">
                  <a:graphicData uri="http://schemas.microsoft.com/office/word/2010/wordprocessingShape">
                    <wps:wsp>
                      <wps:cNvSpPr txBox="1"/>
                      <wps:spPr>
                        <a:xfrm>
                          <a:off x="0" y="0"/>
                          <a:ext cx="5982335" cy="1439545"/>
                        </a:xfrm>
                        <a:prstGeom prst="rect">
                          <a:avLst/>
                        </a:prstGeom>
                        <a:solidFill>
                          <a:srgbClr val="F8FAF8"/>
                        </a:solidFill>
                      </wps:spPr>
                      <wps:txbx>
                        <w:txbxContent>
                          <w:p w14:paraId="29ECD3A1" w14:textId="77777777" w:rsidR="00464FF9" w:rsidRDefault="00000000">
                            <w:pPr>
                              <w:pStyle w:val="BodyText"/>
                              <w:spacing w:before="1" w:line="226" w:lineRule="exact"/>
                              <w:ind w:left="28"/>
                              <w:rPr>
                                <w:rFonts w:ascii="Courier New"/>
                                <w:color w:val="000000"/>
                              </w:rPr>
                            </w:pPr>
                            <w:r>
                              <w:rPr>
                                <w:rFonts w:ascii="Courier New"/>
                                <w:color w:val="000000"/>
                                <w:spacing w:val="-10"/>
                              </w:rPr>
                              <w:t>1</w:t>
                            </w:r>
                          </w:p>
                          <w:p w14:paraId="7D7F98B5" w14:textId="77777777" w:rsidR="00464FF9" w:rsidRDefault="00000000">
                            <w:pPr>
                              <w:pStyle w:val="BodyText"/>
                              <w:ind w:left="28"/>
                              <w:rPr>
                                <w:rFonts w:ascii="Courier New"/>
                                <w:color w:val="000000"/>
                              </w:rPr>
                            </w:pPr>
                            <w:r>
                              <w:rPr>
                                <w:rFonts w:ascii="Courier New"/>
                                <w:color w:val="000000"/>
                                <w:spacing w:val="-10"/>
                              </w:rPr>
                              <w:t>2</w:t>
                            </w:r>
                          </w:p>
                          <w:p w14:paraId="23125410" w14:textId="77777777" w:rsidR="00464FF9" w:rsidRDefault="00000000">
                            <w:pPr>
                              <w:pStyle w:val="BodyText"/>
                              <w:spacing w:before="4" w:line="226" w:lineRule="exact"/>
                              <w:ind w:left="28"/>
                              <w:rPr>
                                <w:rFonts w:ascii="Courier New"/>
                                <w:color w:val="000000"/>
                              </w:rPr>
                            </w:pPr>
                            <w:r>
                              <w:rPr>
                                <w:rFonts w:ascii="Courier New"/>
                                <w:color w:val="000000"/>
                                <w:spacing w:val="-10"/>
                              </w:rPr>
                              <w:t>3</w:t>
                            </w:r>
                          </w:p>
                          <w:p w14:paraId="112FAA7B"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6CABDACA" w14:textId="77777777" w:rsidR="00464FF9" w:rsidRDefault="00000000">
                            <w:pPr>
                              <w:pStyle w:val="BodyText"/>
                              <w:spacing w:line="226" w:lineRule="exact"/>
                              <w:ind w:left="28"/>
                              <w:rPr>
                                <w:rFonts w:ascii="Courier New"/>
                                <w:color w:val="000000"/>
                              </w:rPr>
                            </w:pPr>
                            <w:r>
                              <w:rPr>
                                <w:rFonts w:ascii="Courier New"/>
                                <w:color w:val="000000"/>
                                <w:spacing w:val="-10"/>
                              </w:rPr>
                              <w:t>5</w:t>
                            </w:r>
                          </w:p>
                          <w:p w14:paraId="17F57ABC"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3F7241CF" w14:textId="77777777" w:rsidR="00464FF9" w:rsidRDefault="00000000">
                            <w:pPr>
                              <w:pStyle w:val="BodyText"/>
                              <w:spacing w:line="226" w:lineRule="exact"/>
                              <w:ind w:left="28"/>
                              <w:rPr>
                                <w:rFonts w:ascii="Courier New"/>
                                <w:color w:val="000000"/>
                              </w:rPr>
                            </w:pPr>
                            <w:r>
                              <w:rPr>
                                <w:rFonts w:ascii="Courier New"/>
                                <w:color w:val="000000"/>
                                <w:spacing w:val="-10"/>
                              </w:rPr>
                              <w:t>7</w:t>
                            </w:r>
                          </w:p>
                          <w:p w14:paraId="1D536EEE" w14:textId="77777777" w:rsidR="00464FF9" w:rsidRDefault="00000000">
                            <w:pPr>
                              <w:pStyle w:val="BodyText"/>
                              <w:spacing w:before="4" w:line="226" w:lineRule="exact"/>
                              <w:ind w:left="28"/>
                              <w:rPr>
                                <w:rFonts w:ascii="Courier New"/>
                                <w:color w:val="000000"/>
                              </w:rPr>
                            </w:pPr>
                            <w:r>
                              <w:rPr>
                                <w:rFonts w:ascii="Courier New"/>
                                <w:color w:val="000000"/>
                                <w:spacing w:val="-10"/>
                              </w:rPr>
                              <w:t>8</w:t>
                            </w:r>
                          </w:p>
                          <w:p w14:paraId="24D353F0"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5A47EFDC"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wps:txbx>
                      <wps:bodyPr wrap="square" lIns="0" tIns="0" rIns="0" bIns="0" rtlCol="0">
                        <a:noAutofit/>
                      </wps:bodyPr>
                    </wps:wsp>
                  </a:graphicData>
                </a:graphic>
              </wp:anchor>
            </w:drawing>
          </mc:Choice>
          <mc:Fallback>
            <w:pict>
              <v:shape w14:anchorId="393F047F" id="Textbox 30" o:spid="_x0000_s1040" type="#_x0000_t202" style="position:absolute;margin-left:128.2pt;margin-top:13.75pt;width:471.05pt;height:113.3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" fillcolor="#f8faf8" stroked="f">
                <v:textbox inset="0,0,0,0">
                  <w:txbxContent>
                    <w:p w14:paraId="29ECD3A1" w14:textId="77777777" w:rsidR="00464FF9" w:rsidRDefault="00000000">
                      <w:pPr>
                        <w:pStyle w:val="BodyText"/>
                        <w:spacing w:before="1" w:line="226" w:lineRule="exact"/>
                        <w:ind w:left="28"/>
                        <w:rPr>
                          <w:rFonts w:ascii="Courier New"/>
                          <w:color w:val="000000"/>
                        </w:rPr>
                      </w:pPr>
                      <w:r>
                        <w:rPr>
                          <w:rFonts w:ascii="Courier New"/>
                          <w:color w:val="000000"/>
                          <w:spacing w:val="-10"/>
                        </w:rPr>
                        <w:t>1</w:t>
                      </w:r>
                    </w:p>
                    <w:p w14:paraId="7D7F98B5" w14:textId="77777777" w:rsidR="00464FF9" w:rsidRDefault="00000000">
                      <w:pPr>
                        <w:pStyle w:val="BodyText"/>
                        <w:ind w:left="28"/>
                        <w:rPr>
                          <w:rFonts w:ascii="Courier New"/>
                          <w:color w:val="000000"/>
                        </w:rPr>
                      </w:pPr>
                      <w:r>
                        <w:rPr>
                          <w:rFonts w:ascii="Courier New"/>
                          <w:color w:val="000000"/>
                          <w:spacing w:val="-10"/>
                        </w:rPr>
                        <w:t>2</w:t>
                      </w:r>
                    </w:p>
                    <w:p w14:paraId="23125410" w14:textId="77777777" w:rsidR="00464FF9" w:rsidRDefault="00000000">
                      <w:pPr>
                        <w:pStyle w:val="BodyText"/>
                        <w:spacing w:before="4" w:line="226" w:lineRule="exact"/>
                        <w:ind w:left="28"/>
                        <w:rPr>
                          <w:rFonts w:ascii="Courier New"/>
                          <w:color w:val="000000"/>
                        </w:rPr>
                      </w:pPr>
                      <w:r>
                        <w:rPr>
                          <w:rFonts w:ascii="Courier New"/>
                          <w:color w:val="000000"/>
                          <w:spacing w:val="-10"/>
                        </w:rPr>
                        <w:t>3</w:t>
                      </w:r>
                    </w:p>
                    <w:p w14:paraId="112FAA7B"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6CABDACA" w14:textId="77777777" w:rsidR="00464FF9" w:rsidRDefault="00000000">
                      <w:pPr>
                        <w:pStyle w:val="BodyText"/>
                        <w:spacing w:line="226" w:lineRule="exact"/>
                        <w:ind w:left="28"/>
                        <w:rPr>
                          <w:rFonts w:ascii="Courier New"/>
                          <w:color w:val="000000"/>
                        </w:rPr>
                      </w:pPr>
                      <w:r>
                        <w:rPr>
                          <w:rFonts w:ascii="Courier New"/>
                          <w:color w:val="000000"/>
                          <w:spacing w:val="-10"/>
                        </w:rPr>
                        <w:t>5</w:t>
                      </w:r>
                    </w:p>
                    <w:p w14:paraId="17F57ABC"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3F7241CF" w14:textId="77777777" w:rsidR="00464FF9" w:rsidRDefault="00000000">
                      <w:pPr>
                        <w:pStyle w:val="BodyText"/>
                        <w:spacing w:line="226" w:lineRule="exact"/>
                        <w:ind w:left="28"/>
                        <w:rPr>
                          <w:rFonts w:ascii="Courier New"/>
                          <w:color w:val="000000"/>
                        </w:rPr>
                      </w:pPr>
                      <w:r>
                        <w:rPr>
                          <w:rFonts w:ascii="Courier New"/>
                          <w:color w:val="000000"/>
                          <w:spacing w:val="-10"/>
                        </w:rPr>
                        <w:t>7</w:t>
                      </w:r>
                    </w:p>
                    <w:p w14:paraId="1D536EEE" w14:textId="77777777" w:rsidR="00464FF9" w:rsidRDefault="00000000">
                      <w:pPr>
                        <w:pStyle w:val="BodyText"/>
                        <w:spacing w:before="4" w:line="226" w:lineRule="exact"/>
                        <w:ind w:left="28"/>
                        <w:rPr>
                          <w:rFonts w:ascii="Courier New"/>
                          <w:color w:val="000000"/>
                        </w:rPr>
                      </w:pPr>
                      <w:r>
                        <w:rPr>
                          <w:rFonts w:ascii="Courier New"/>
                          <w:color w:val="000000"/>
                          <w:spacing w:val="-10"/>
                        </w:rPr>
                        <w:t>8</w:t>
                      </w:r>
                    </w:p>
                    <w:p w14:paraId="24D353F0"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5A47EFDC"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v:textbox>
                <w10:wrap type="topAndBottom" anchorx="page"/>
              </v:shape>
            </w:pict>
          </mc:Fallback>
        </mc:AlternateContent>
      </w:r>
    </w:p>
    <w:p w14:paraId="35BE48B7" w14:textId="77777777" w:rsidR="00464FF9" w:rsidRPr="008B0222" w:rsidRDefault="00000000">
      <w:pPr>
        <w:pStyle w:val="Heading1"/>
        <w:rPr>
          <w:rFonts w:ascii="Arial" w:hAnsi="Arial" w:cs="Arial"/>
        </w:rPr>
      </w:pPr>
      <w:bookmarkStart w:id="48" w:name="C++_Do-While_Loop"/>
      <w:bookmarkEnd w:id="48"/>
      <w:r w:rsidRPr="008B0222">
        <w:rPr>
          <w:rFonts w:ascii="Arial" w:hAnsi="Arial" w:cs="Arial"/>
          <w:spacing w:val="-5"/>
        </w:rPr>
        <w:t xml:space="preserve"> </w:t>
      </w:r>
      <w:r w:rsidRPr="008B0222">
        <w:rPr>
          <w:rFonts w:ascii="Arial" w:hAnsi="Arial" w:cs="Arial"/>
        </w:rPr>
        <w:t>Do-While</w:t>
      </w:r>
      <w:r w:rsidRPr="008B0222">
        <w:rPr>
          <w:rFonts w:ascii="Arial" w:hAnsi="Arial" w:cs="Arial"/>
          <w:spacing w:val="-5"/>
        </w:rPr>
        <w:t xml:space="preserve"> </w:t>
      </w:r>
      <w:r w:rsidRPr="008B0222">
        <w:rPr>
          <w:rFonts w:ascii="Arial" w:hAnsi="Arial" w:cs="Arial"/>
          <w:spacing w:val="-4"/>
        </w:rPr>
        <w:t>Loop</w:t>
      </w:r>
    </w:p>
    <w:p w14:paraId="5FF86A46" w14:textId="77777777" w:rsidR="00464FF9" w:rsidRPr="008B0222" w:rsidRDefault="00000000">
      <w:pPr>
        <w:pStyle w:val="BodyText"/>
        <w:spacing w:before="286" w:line="242" w:lineRule="auto"/>
        <w:ind w:left="432" w:right="380"/>
        <w:rPr>
          <w:rFonts w:ascii="Arial" w:hAnsi="Arial" w:cs="Arial"/>
        </w:rPr>
      </w:pPr>
      <w:r w:rsidRPr="008B0222">
        <w:rPr>
          <w:rFonts w:ascii="Arial" w:hAnsi="Arial" w:cs="Arial"/>
        </w:rPr>
        <w:t>The</w:t>
      </w:r>
      <w:r w:rsidRPr="008B0222">
        <w:rPr>
          <w:rFonts w:ascii="Arial" w:hAnsi="Arial" w:cs="Arial"/>
          <w:spacing w:val="-4"/>
        </w:rPr>
        <w:t xml:space="preserve"> </w:t>
      </w:r>
      <w:r w:rsidRPr="008B0222">
        <w:rPr>
          <w:rFonts w:ascii="Arial" w:hAnsi="Arial" w:cs="Arial"/>
        </w:rPr>
        <w:t>C++</w:t>
      </w:r>
      <w:r w:rsidRPr="008B0222">
        <w:rPr>
          <w:rFonts w:ascii="Arial" w:hAnsi="Arial" w:cs="Arial"/>
          <w:spacing w:val="-1"/>
        </w:rPr>
        <w:t xml:space="preserve"> </w:t>
      </w:r>
      <w:r w:rsidRPr="008B0222">
        <w:rPr>
          <w:rFonts w:ascii="Arial" w:hAnsi="Arial" w:cs="Arial"/>
        </w:rPr>
        <w:t>do-while</w:t>
      </w:r>
      <w:r w:rsidRPr="008B0222">
        <w:rPr>
          <w:rFonts w:ascii="Arial" w:hAnsi="Arial" w:cs="Arial"/>
          <w:spacing w:val="-4"/>
        </w:rPr>
        <w:t xml:space="preserve"> </w:t>
      </w:r>
      <w:r w:rsidRPr="008B0222">
        <w:rPr>
          <w:rFonts w:ascii="Arial" w:hAnsi="Arial" w:cs="Arial"/>
        </w:rPr>
        <w:t>loop</w:t>
      </w:r>
      <w:r w:rsidRPr="008B0222">
        <w:rPr>
          <w:rFonts w:ascii="Arial" w:hAnsi="Arial" w:cs="Arial"/>
          <w:spacing w:val="-4"/>
        </w:rPr>
        <w:t xml:space="preserve"> </w:t>
      </w:r>
      <w:r w:rsidRPr="008B0222">
        <w:rPr>
          <w:rFonts w:ascii="Arial" w:hAnsi="Arial" w:cs="Arial"/>
        </w:rPr>
        <w:t>is</w:t>
      </w:r>
      <w:r w:rsidRPr="008B0222">
        <w:rPr>
          <w:rFonts w:ascii="Arial" w:hAnsi="Arial" w:cs="Arial"/>
          <w:spacing w:val="-3"/>
        </w:rPr>
        <w:t xml:space="preserve"> </w:t>
      </w:r>
      <w:r w:rsidRPr="008B0222">
        <w:rPr>
          <w:rFonts w:ascii="Arial" w:hAnsi="Arial" w:cs="Arial"/>
        </w:rPr>
        <w:t>used</w:t>
      </w:r>
      <w:r w:rsidRPr="008B0222">
        <w:rPr>
          <w:rFonts w:ascii="Arial" w:hAnsi="Arial" w:cs="Arial"/>
          <w:spacing w:val="-4"/>
        </w:rPr>
        <w:t xml:space="preserve"> </w:t>
      </w:r>
      <w:r w:rsidRPr="008B0222">
        <w:rPr>
          <w:rFonts w:ascii="Arial" w:hAnsi="Arial" w:cs="Arial"/>
        </w:rPr>
        <w:t>to</w:t>
      </w:r>
      <w:r w:rsidRPr="008B0222">
        <w:rPr>
          <w:rFonts w:ascii="Arial" w:hAnsi="Arial" w:cs="Arial"/>
          <w:spacing w:val="-6"/>
        </w:rPr>
        <w:t xml:space="preserve"> </w:t>
      </w:r>
      <w:r w:rsidRPr="008B0222">
        <w:rPr>
          <w:rFonts w:ascii="Arial" w:hAnsi="Arial" w:cs="Arial"/>
        </w:rPr>
        <w:t>iterate a part</w:t>
      </w:r>
      <w:r w:rsidRPr="008B0222">
        <w:rPr>
          <w:rFonts w:ascii="Arial" w:hAnsi="Arial" w:cs="Arial"/>
          <w:spacing w:val="-6"/>
        </w:rPr>
        <w:t xml:space="preserve"> </w:t>
      </w:r>
      <w:r w:rsidRPr="008B0222">
        <w:rPr>
          <w:rFonts w:ascii="Arial" w:hAnsi="Arial" w:cs="Arial"/>
        </w:rPr>
        <w:t>of the program</w:t>
      </w:r>
      <w:r w:rsidRPr="008B0222">
        <w:rPr>
          <w:rFonts w:ascii="Arial" w:hAnsi="Arial" w:cs="Arial"/>
          <w:spacing w:val="-3"/>
        </w:rPr>
        <w:t xml:space="preserve"> </w:t>
      </w:r>
      <w:r w:rsidRPr="008B0222">
        <w:rPr>
          <w:rFonts w:ascii="Arial" w:hAnsi="Arial" w:cs="Arial"/>
        </w:rPr>
        <w:t>several</w:t>
      </w:r>
      <w:r w:rsidRPr="008B0222">
        <w:rPr>
          <w:rFonts w:ascii="Arial" w:hAnsi="Arial" w:cs="Arial"/>
          <w:spacing w:val="-2"/>
        </w:rPr>
        <w:t xml:space="preserve"> </w:t>
      </w:r>
      <w:r w:rsidRPr="008B0222">
        <w:rPr>
          <w:rFonts w:ascii="Arial" w:hAnsi="Arial" w:cs="Arial"/>
        </w:rPr>
        <w:t>times.</w:t>
      </w:r>
      <w:r w:rsidRPr="008B0222">
        <w:rPr>
          <w:rFonts w:ascii="Arial" w:hAnsi="Arial" w:cs="Arial"/>
          <w:spacing w:val="-5"/>
        </w:rPr>
        <w:t xml:space="preserve"> </w:t>
      </w:r>
      <w:r w:rsidRPr="008B0222">
        <w:rPr>
          <w:rFonts w:ascii="Arial" w:hAnsi="Arial" w:cs="Arial"/>
        </w:rPr>
        <w:t>If</w:t>
      </w:r>
      <w:r w:rsidRPr="008B0222">
        <w:rPr>
          <w:rFonts w:ascii="Arial" w:hAnsi="Arial" w:cs="Arial"/>
          <w:spacing w:val="-3"/>
        </w:rPr>
        <w:t xml:space="preserve"> </w:t>
      </w:r>
      <w:r w:rsidRPr="008B0222">
        <w:rPr>
          <w:rFonts w:ascii="Arial" w:hAnsi="Arial" w:cs="Arial"/>
        </w:rPr>
        <w:t>the</w:t>
      </w:r>
      <w:r w:rsidRPr="008B0222">
        <w:rPr>
          <w:rFonts w:ascii="Arial" w:hAnsi="Arial" w:cs="Arial"/>
          <w:spacing w:val="-4"/>
        </w:rPr>
        <w:t xml:space="preserve"> </w:t>
      </w:r>
      <w:r w:rsidRPr="008B0222">
        <w:rPr>
          <w:rFonts w:ascii="Arial" w:hAnsi="Arial" w:cs="Arial"/>
        </w:rPr>
        <w:t>number of</w:t>
      </w:r>
      <w:r w:rsidRPr="008B0222">
        <w:rPr>
          <w:rFonts w:ascii="Arial" w:hAnsi="Arial" w:cs="Arial"/>
          <w:spacing w:val="-3"/>
        </w:rPr>
        <w:t xml:space="preserve"> </w:t>
      </w:r>
      <w:proofErr w:type="gramStart"/>
      <w:r w:rsidRPr="008B0222">
        <w:rPr>
          <w:rFonts w:ascii="Arial" w:hAnsi="Arial" w:cs="Arial"/>
        </w:rPr>
        <w:t>iteration</w:t>
      </w:r>
      <w:proofErr w:type="gramEnd"/>
      <w:r w:rsidRPr="008B0222">
        <w:rPr>
          <w:rFonts w:ascii="Arial" w:hAnsi="Arial" w:cs="Arial"/>
          <w:spacing w:val="-2"/>
        </w:rPr>
        <w:t xml:space="preserve"> </w:t>
      </w:r>
      <w:r w:rsidRPr="008B0222">
        <w:rPr>
          <w:rFonts w:ascii="Arial" w:hAnsi="Arial" w:cs="Arial"/>
        </w:rPr>
        <w:t>is not fixed and you must have to execute the loop at least once, it is recommended to use do-while loop.</w:t>
      </w:r>
    </w:p>
    <w:p w14:paraId="5811D871" w14:textId="77777777" w:rsidR="00464FF9" w:rsidRPr="008B0222" w:rsidRDefault="00464FF9">
      <w:pPr>
        <w:pStyle w:val="BodyText"/>
        <w:spacing w:before="34"/>
        <w:rPr>
          <w:rFonts w:ascii="Arial" w:hAnsi="Arial" w:cs="Arial"/>
        </w:rPr>
      </w:pPr>
    </w:p>
    <w:p w14:paraId="3FA95F29" w14:textId="77777777" w:rsidR="00464FF9" w:rsidRPr="008B0222" w:rsidRDefault="00000000">
      <w:pPr>
        <w:pStyle w:val="BodyText"/>
        <w:spacing w:before="1"/>
        <w:ind w:left="432"/>
        <w:rPr>
          <w:rFonts w:ascii="Arial" w:hAnsi="Arial" w:cs="Arial"/>
        </w:rPr>
      </w:pPr>
      <w:r w:rsidRPr="008B0222">
        <w:rPr>
          <w:rFonts w:ascii="Arial" w:hAnsi="Arial" w:cs="Arial"/>
        </w:rPr>
        <w:t>The</w:t>
      </w:r>
      <w:r w:rsidRPr="008B0222">
        <w:rPr>
          <w:rFonts w:ascii="Arial" w:hAnsi="Arial" w:cs="Arial"/>
          <w:spacing w:val="-8"/>
        </w:rPr>
        <w:t xml:space="preserve"> </w:t>
      </w:r>
      <w:r w:rsidRPr="008B0222">
        <w:rPr>
          <w:rFonts w:ascii="Arial" w:hAnsi="Arial" w:cs="Arial"/>
        </w:rPr>
        <w:t>C++</w:t>
      </w:r>
      <w:r w:rsidRPr="008B0222">
        <w:rPr>
          <w:rFonts w:ascii="Arial" w:hAnsi="Arial" w:cs="Arial"/>
          <w:spacing w:val="-6"/>
        </w:rPr>
        <w:t xml:space="preserve"> </w:t>
      </w:r>
      <w:r w:rsidRPr="008B0222">
        <w:rPr>
          <w:rFonts w:ascii="Arial" w:hAnsi="Arial" w:cs="Arial"/>
        </w:rPr>
        <w:t>do-while</w:t>
      </w:r>
      <w:r w:rsidRPr="008B0222">
        <w:rPr>
          <w:rFonts w:ascii="Arial" w:hAnsi="Arial" w:cs="Arial"/>
          <w:spacing w:val="-8"/>
        </w:rPr>
        <w:t xml:space="preserve"> </w:t>
      </w:r>
      <w:r w:rsidRPr="008B0222">
        <w:rPr>
          <w:rFonts w:ascii="Arial" w:hAnsi="Arial" w:cs="Arial"/>
        </w:rPr>
        <w:t>loop</w:t>
      </w:r>
      <w:r w:rsidRPr="008B0222">
        <w:rPr>
          <w:rFonts w:ascii="Arial" w:hAnsi="Arial" w:cs="Arial"/>
          <w:spacing w:val="-8"/>
        </w:rPr>
        <w:t xml:space="preserve"> </w:t>
      </w:r>
      <w:r w:rsidRPr="008B0222">
        <w:rPr>
          <w:rFonts w:ascii="Arial" w:hAnsi="Arial" w:cs="Arial"/>
        </w:rPr>
        <w:t>is</w:t>
      </w:r>
      <w:r w:rsidRPr="008B0222">
        <w:rPr>
          <w:rFonts w:ascii="Arial" w:hAnsi="Arial" w:cs="Arial"/>
          <w:spacing w:val="-2"/>
        </w:rPr>
        <w:t xml:space="preserve"> </w:t>
      </w:r>
      <w:r w:rsidRPr="008B0222">
        <w:rPr>
          <w:rFonts w:ascii="Arial" w:hAnsi="Arial" w:cs="Arial"/>
        </w:rPr>
        <w:t>executed</w:t>
      </w:r>
      <w:r w:rsidRPr="008B0222">
        <w:rPr>
          <w:rFonts w:ascii="Arial" w:hAnsi="Arial" w:cs="Arial"/>
          <w:spacing w:val="-4"/>
        </w:rPr>
        <w:t xml:space="preserve"> </w:t>
      </w:r>
      <w:r w:rsidRPr="008B0222">
        <w:rPr>
          <w:rFonts w:ascii="Arial" w:hAnsi="Arial" w:cs="Arial"/>
        </w:rPr>
        <w:t>at</w:t>
      </w:r>
      <w:r w:rsidRPr="008B0222">
        <w:rPr>
          <w:rFonts w:ascii="Arial" w:hAnsi="Arial" w:cs="Arial"/>
          <w:spacing w:val="-6"/>
        </w:rPr>
        <w:t xml:space="preserve"> </w:t>
      </w:r>
      <w:r w:rsidRPr="008B0222">
        <w:rPr>
          <w:rFonts w:ascii="Arial" w:hAnsi="Arial" w:cs="Arial"/>
        </w:rPr>
        <w:t>least</w:t>
      </w:r>
      <w:r w:rsidRPr="008B0222">
        <w:rPr>
          <w:rFonts w:ascii="Arial" w:hAnsi="Arial" w:cs="Arial"/>
          <w:spacing w:val="-2"/>
        </w:rPr>
        <w:t xml:space="preserve"> </w:t>
      </w:r>
      <w:r w:rsidRPr="008B0222">
        <w:rPr>
          <w:rFonts w:ascii="Arial" w:hAnsi="Arial" w:cs="Arial"/>
        </w:rPr>
        <w:t>once</w:t>
      </w:r>
      <w:r w:rsidRPr="008B0222">
        <w:rPr>
          <w:rFonts w:ascii="Arial" w:hAnsi="Arial" w:cs="Arial"/>
          <w:spacing w:val="-7"/>
        </w:rPr>
        <w:t xml:space="preserve"> </w:t>
      </w:r>
      <w:r w:rsidRPr="008B0222">
        <w:rPr>
          <w:rFonts w:ascii="Arial" w:hAnsi="Arial" w:cs="Arial"/>
        </w:rPr>
        <w:t>because</w:t>
      </w:r>
      <w:r w:rsidRPr="008B0222">
        <w:rPr>
          <w:rFonts w:ascii="Arial" w:hAnsi="Arial" w:cs="Arial"/>
          <w:spacing w:val="-7"/>
        </w:rPr>
        <w:t xml:space="preserve"> </w:t>
      </w:r>
      <w:r w:rsidRPr="008B0222">
        <w:rPr>
          <w:rFonts w:ascii="Arial" w:hAnsi="Arial" w:cs="Arial"/>
        </w:rPr>
        <w:t>condition</w:t>
      </w:r>
      <w:r w:rsidRPr="008B0222">
        <w:rPr>
          <w:rFonts w:ascii="Arial" w:hAnsi="Arial" w:cs="Arial"/>
          <w:spacing w:val="-6"/>
        </w:rPr>
        <w:t xml:space="preserve"> </w:t>
      </w:r>
      <w:r w:rsidRPr="008B0222">
        <w:rPr>
          <w:rFonts w:ascii="Arial" w:hAnsi="Arial" w:cs="Arial"/>
        </w:rPr>
        <w:t>is</w:t>
      </w:r>
      <w:r w:rsidRPr="008B0222">
        <w:rPr>
          <w:rFonts w:ascii="Arial" w:hAnsi="Arial" w:cs="Arial"/>
          <w:spacing w:val="-7"/>
        </w:rPr>
        <w:t xml:space="preserve"> </w:t>
      </w:r>
      <w:r w:rsidRPr="008B0222">
        <w:rPr>
          <w:rFonts w:ascii="Arial" w:hAnsi="Arial" w:cs="Arial"/>
        </w:rPr>
        <w:t>checked</w:t>
      </w:r>
      <w:r w:rsidRPr="008B0222">
        <w:rPr>
          <w:rFonts w:ascii="Arial" w:hAnsi="Arial" w:cs="Arial"/>
          <w:spacing w:val="-4"/>
        </w:rPr>
        <w:t xml:space="preserve"> </w:t>
      </w:r>
      <w:r w:rsidRPr="008B0222">
        <w:rPr>
          <w:rFonts w:ascii="Arial" w:hAnsi="Arial" w:cs="Arial"/>
        </w:rPr>
        <w:t>after</w:t>
      </w:r>
      <w:r w:rsidRPr="008B0222">
        <w:rPr>
          <w:rFonts w:ascii="Arial" w:hAnsi="Arial" w:cs="Arial"/>
          <w:spacing w:val="-8"/>
        </w:rPr>
        <w:t xml:space="preserve"> </w:t>
      </w:r>
      <w:r w:rsidRPr="008B0222">
        <w:rPr>
          <w:rFonts w:ascii="Arial" w:hAnsi="Arial" w:cs="Arial"/>
        </w:rPr>
        <w:t>loop</w:t>
      </w:r>
      <w:r w:rsidRPr="008B0222">
        <w:rPr>
          <w:rFonts w:ascii="Arial" w:hAnsi="Arial" w:cs="Arial"/>
          <w:spacing w:val="-4"/>
        </w:rPr>
        <w:t xml:space="preserve"> </w:t>
      </w:r>
      <w:r w:rsidRPr="008B0222">
        <w:rPr>
          <w:rFonts w:ascii="Arial" w:hAnsi="Arial" w:cs="Arial"/>
          <w:spacing w:val="-2"/>
        </w:rPr>
        <w:t>body.</w:t>
      </w:r>
    </w:p>
    <w:p w14:paraId="5FB48840" w14:textId="77777777" w:rsidR="00464FF9" w:rsidRPr="008B0222" w:rsidRDefault="00464FF9">
      <w:pPr>
        <w:pStyle w:val="BodyText"/>
        <w:spacing w:before="108"/>
        <w:rPr>
          <w:rFonts w:ascii="Arial" w:hAnsi="Arial" w:cs="Arial"/>
        </w:rPr>
      </w:pPr>
    </w:p>
    <w:p w14:paraId="2BDBEFB8" w14:textId="77777777" w:rsidR="00464FF9" w:rsidRPr="008B0222" w:rsidRDefault="00000000">
      <w:pPr>
        <w:spacing w:before="1"/>
        <w:ind w:left="1873"/>
        <w:rPr>
          <w:rFonts w:ascii="Arial" w:hAnsi="Arial" w:cs="Arial"/>
          <w:sz w:val="20"/>
        </w:rPr>
      </w:pPr>
      <w:r w:rsidRPr="008B0222">
        <w:rPr>
          <w:rFonts w:ascii="Arial" w:hAnsi="Arial" w:cs="Arial"/>
          <w:b/>
          <w:spacing w:val="-5"/>
          <w:sz w:val="20"/>
        </w:rPr>
        <w:t>do</w:t>
      </w:r>
      <w:r w:rsidRPr="008B0222">
        <w:rPr>
          <w:rFonts w:ascii="Arial" w:hAnsi="Arial" w:cs="Arial"/>
          <w:spacing w:val="-5"/>
          <w:sz w:val="20"/>
        </w:rPr>
        <w:t>{</w:t>
      </w:r>
    </w:p>
    <w:p w14:paraId="2F8831F9" w14:textId="77777777" w:rsidR="00464FF9" w:rsidRPr="008B0222" w:rsidRDefault="00000000">
      <w:pPr>
        <w:pStyle w:val="BodyText"/>
        <w:spacing w:before="69"/>
        <w:ind w:left="1873"/>
        <w:rPr>
          <w:rFonts w:ascii="Arial" w:hAnsi="Arial" w:cs="Arial"/>
        </w:rPr>
      </w:pPr>
      <w:r w:rsidRPr="008B0222">
        <w:rPr>
          <w:rFonts w:ascii="Arial" w:hAnsi="Arial" w:cs="Arial"/>
        </w:rPr>
        <w:t>//code</w:t>
      </w:r>
      <w:r w:rsidRPr="008B0222">
        <w:rPr>
          <w:rFonts w:ascii="Arial" w:hAnsi="Arial" w:cs="Arial"/>
          <w:spacing w:val="-3"/>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be</w:t>
      </w:r>
      <w:r w:rsidRPr="008B0222">
        <w:rPr>
          <w:rFonts w:ascii="Arial" w:hAnsi="Arial" w:cs="Arial"/>
          <w:spacing w:val="-2"/>
        </w:rPr>
        <w:t xml:space="preserve"> executed</w:t>
      </w:r>
    </w:p>
    <w:p w14:paraId="16F1E5EA" w14:textId="77777777" w:rsidR="00464FF9" w:rsidRPr="008B0222" w:rsidRDefault="00000000">
      <w:pPr>
        <w:spacing w:before="74"/>
        <w:ind w:left="1873"/>
        <w:rPr>
          <w:rFonts w:ascii="Arial" w:hAnsi="Arial" w:cs="Arial"/>
          <w:sz w:val="20"/>
        </w:rPr>
      </w:pPr>
      <w:r w:rsidRPr="008B0222">
        <w:rPr>
          <w:rFonts w:ascii="Arial" w:hAnsi="Arial" w:cs="Arial"/>
          <w:spacing w:val="-2"/>
          <w:sz w:val="20"/>
        </w:rPr>
        <w:t>}</w:t>
      </w:r>
      <w:r w:rsidRPr="008B0222">
        <w:rPr>
          <w:rFonts w:ascii="Arial" w:hAnsi="Arial" w:cs="Arial"/>
          <w:b/>
          <w:spacing w:val="-2"/>
          <w:sz w:val="20"/>
        </w:rPr>
        <w:t>while</w:t>
      </w:r>
      <w:r w:rsidRPr="008B0222">
        <w:rPr>
          <w:rFonts w:ascii="Arial" w:hAnsi="Arial" w:cs="Arial"/>
          <w:spacing w:val="-2"/>
          <w:sz w:val="20"/>
        </w:rPr>
        <w:t>(condition);</w:t>
      </w:r>
    </w:p>
    <w:p w14:paraId="590E0E49" w14:textId="77777777" w:rsidR="00464FF9" w:rsidRPr="008B0222" w:rsidRDefault="00464FF9">
      <w:pPr>
        <w:rPr>
          <w:rFonts w:ascii="Arial" w:hAnsi="Arial" w:cs="Arial"/>
          <w:sz w:val="20"/>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0B46DCEA" w14:textId="77777777" w:rsidR="00464FF9" w:rsidRPr="008B0222" w:rsidRDefault="00464FF9">
      <w:pPr>
        <w:pStyle w:val="BodyText"/>
        <w:rPr>
          <w:rFonts w:ascii="Arial" w:hAnsi="Arial" w:cs="Arial"/>
          <w:sz w:val="11"/>
        </w:rPr>
      </w:pPr>
    </w:p>
    <w:p w14:paraId="3895C10B" w14:textId="77777777" w:rsidR="00464FF9" w:rsidRPr="008B0222" w:rsidRDefault="00000000">
      <w:pPr>
        <w:pStyle w:val="BodyText"/>
        <w:ind w:left="2652"/>
        <w:rPr>
          <w:rFonts w:ascii="Arial" w:hAnsi="Arial" w:cs="Arial"/>
        </w:rPr>
      </w:pPr>
      <w:r w:rsidRPr="008B0222">
        <w:rPr>
          <w:rFonts w:ascii="Arial" w:hAnsi="Arial" w:cs="Arial"/>
          <w:noProof/>
        </w:rPr>
        <w:drawing>
          <wp:inline distT="0" distB="0" distL="0" distR="0" wp14:anchorId="225F4EBD" wp14:editId="3D5C7FA7">
            <wp:extent cx="2724150" cy="3190875"/>
            <wp:effectExtent l="0" t="0" r="0" b="0"/>
            <wp:docPr id="31" name="Image 31" descr="cpp-while-loop1.png"/>
            <wp:cNvGraphicFramePr/>
            <a:graphic xmlns:a="http://schemas.openxmlformats.org/drawingml/2006/main">
              <a:graphicData uri="http://schemas.openxmlformats.org/drawingml/2006/picture">
                <pic:pic xmlns:pic="http://schemas.openxmlformats.org/drawingml/2006/picture">
                  <pic:nvPicPr>
                    <pic:cNvPr id="31" name="Image 31" descr="cpp-while-loop1.png"/>
                    <pic:cNvPicPr/>
                  </pic:nvPicPr>
                  <pic:blipFill>
                    <a:blip r:embed="rId19" cstate="print"/>
                    <a:stretch>
                      <a:fillRect/>
                    </a:stretch>
                  </pic:blipFill>
                  <pic:spPr>
                    <a:xfrm>
                      <a:off x="0" y="0"/>
                      <a:ext cx="2724150" cy="3190875"/>
                    </a:xfrm>
                    <a:prstGeom prst="rect">
                      <a:avLst/>
                    </a:prstGeom>
                  </pic:spPr>
                </pic:pic>
              </a:graphicData>
            </a:graphic>
          </wp:inline>
        </w:drawing>
      </w:r>
    </w:p>
    <w:p w14:paraId="641B9A23" w14:textId="77777777" w:rsidR="00464FF9" w:rsidRPr="008B0222" w:rsidRDefault="00000000">
      <w:pPr>
        <w:pStyle w:val="Heading2"/>
        <w:spacing w:before="297"/>
        <w:rPr>
          <w:rFonts w:ascii="Arial" w:hAnsi="Arial" w:cs="Arial"/>
        </w:rPr>
      </w:pPr>
      <w:bookmarkStart w:id="49" w:name="C++_do-while_Loop_Example"/>
      <w:bookmarkEnd w:id="49"/>
      <w:r w:rsidRPr="008B0222">
        <w:rPr>
          <w:rFonts w:ascii="Arial" w:hAnsi="Arial" w:cs="Arial"/>
          <w:spacing w:val="-14"/>
        </w:rPr>
        <w:t xml:space="preserve"> </w:t>
      </w:r>
      <w:r w:rsidRPr="008B0222">
        <w:rPr>
          <w:rFonts w:ascii="Arial" w:hAnsi="Arial" w:cs="Arial"/>
        </w:rPr>
        <w:t>do-while</w:t>
      </w:r>
      <w:r w:rsidRPr="008B0222">
        <w:rPr>
          <w:rFonts w:ascii="Arial" w:hAnsi="Arial" w:cs="Arial"/>
          <w:spacing w:val="-12"/>
        </w:rPr>
        <w:t xml:space="preserve"> </w:t>
      </w:r>
      <w:r w:rsidRPr="008B0222">
        <w:rPr>
          <w:rFonts w:ascii="Arial" w:hAnsi="Arial" w:cs="Arial"/>
        </w:rPr>
        <w:t>Loop</w:t>
      </w:r>
      <w:r w:rsidRPr="008B0222">
        <w:rPr>
          <w:rFonts w:ascii="Arial" w:hAnsi="Arial" w:cs="Arial"/>
          <w:spacing w:val="-12"/>
        </w:rPr>
        <w:t xml:space="preserve"> </w:t>
      </w:r>
      <w:r w:rsidRPr="008B0222">
        <w:rPr>
          <w:rFonts w:ascii="Arial" w:hAnsi="Arial" w:cs="Arial"/>
          <w:spacing w:val="-2"/>
        </w:rPr>
        <w:t>Example</w:t>
      </w:r>
    </w:p>
    <w:p w14:paraId="11F51413" w14:textId="77777777" w:rsidR="00464FF9" w:rsidRPr="008B0222" w:rsidRDefault="00000000">
      <w:pPr>
        <w:pStyle w:val="BodyText"/>
        <w:spacing w:before="9" w:line="596" w:lineRule="exact"/>
        <w:ind w:left="2593" w:right="3422" w:hanging="2161"/>
        <w:rPr>
          <w:rFonts w:ascii="Arial" w:hAnsi="Arial" w:cs="Arial"/>
        </w:rPr>
      </w:pPr>
      <w:r w:rsidRPr="008B0222">
        <w:rPr>
          <w:rFonts w:ascii="Arial" w:hAnsi="Arial" w:cs="Arial"/>
        </w:rPr>
        <w:t>Let's see</w:t>
      </w:r>
      <w:r w:rsidRPr="008B0222">
        <w:rPr>
          <w:rFonts w:ascii="Arial" w:hAnsi="Arial" w:cs="Arial"/>
          <w:spacing w:val="-1"/>
        </w:rPr>
        <w:t xml:space="preserve"> </w:t>
      </w:r>
      <w:r w:rsidRPr="008B0222">
        <w:rPr>
          <w:rFonts w:ascii="Arial" w:hAnsi="Arial" w:cs="Arial"/>
        </w:rPr>
        <w:t>a</w:t>
      </w:r>
      <w:r w:rsidRPr="008B0222">
        <w:rPr>
          <w:rFonts w:ascii="Arial" w:hAnsi="Arial" w:cs="Arial"/>
          <w:spacing w:val="-7"/>
        </w:rPr>
        <w:t xml:space="preserve"> </w:t>
      </w:r>
      <w:r w:rsidRPr="008B0222">
        <w:rPr>
          <w:rFonts w:ascii="Arial" w:hAnsi="Arial" w:cs="Arial"/>
        </w:rPr>
        <w:t>simple</w:t>
      </w:r>
      <w:r w:rsidRPr="008B0222">
        <w:rPr>
          <w:rFonts w:ascii="Arial" w:hAnsi="Arial" w:cs="Arial"/>
          <w:spacing w:val="-1"/>
        </w:rPr>
        <w:t xml:space="preserve"> </w:t>
      </w:r>
      <w:r w:rsidRPr="008B0222">
        <w:rPr>
          <w:rFonts w:ascii="Arial" w:hAnsi="Arial" w:cs="Arial"/>
        </w:rPr>
        <w:t>example</w:t>
      </w:r>
      <w:r w:rsidRPr="008B0222">
        <w:rPr>
          <w:rFonts w:ascii="Arial" w:hAnsi="Arial" w:cs="Arial"/>
          <w:spacing w:val="-1"/>
        </w:rPr>
        <w:t xml:space="preserve"> </w:t>
      </w:r>
      <w:r w:rsidRPr="008B0222">
        <w:rPr>
          <w:rFonts w:ascii="Arial" w:hAnsi="Arial" w:cs="Arial"/>
        </w:rPr>
        <w:t>of C++</w:t>
      </w:r>
      <w:r w:rsidRPr="008B0222">
        <w:rPr>
          <w:rFonts w:ascii="Arial" w:hAnsi="Arial" w:cs="Arial"/>
          <w:spacing w:val="-8"/>
        </w:rPr>
        <w:t xml:space="preserve"> </w:t>
      </w:r>
      <w:r w:rsidRPr="008B0222">
        <w:rPr>
          <w:rFonts w:ascii="Arial" w:hAnsi="Arial" w:cs="Arial"/>
        </w:rPr>
        <w:t>do-while</w:t>
      </w:r>
      <w:r w:rsidRPr="008B0222">
        <w:rPr>
          <w:rFonts w:ascii="Arial" w:hAnsi="Arial" w:cs="Arial"/>
          <w:spacing w:val="-6"/>
        </w:rPr>
        <w:t xml:space="preserve"> </w:t>
      </w:r>
      <w:r w:rsidRPr="008B0222">
        <w:rPr>
          <w:rFonts w:ascii="Arial" w:hAnsi="Arial" w:cs="Arial"/>
        </w:rPr>
        <w:t>loop</w:t>
      </w:r>
      <w:r w:rsidRPr="008B0222">
        <w:rPr>
          <w:rFonts w:ascii="Arial" w:hAnsi="Arial" w:cs="Arial"/>
          <w:spacing w:val="-2"/>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print</w:t>
      </w:r>
      <w:r w:rsidRPr="008B0222">
        <w:rPr>
          <w:rFonts w:ascii="Arial" w:hAnsi="Arial" w:cs="Arial"/>
          <w:spacing w:val="-4"/>
        </w:rPr>
        <w:t xml:space="preserve"> </w:t>
      </w:r>
      <w:r w:rsidRPr="008B0222">
        <w:rPr>
          <w:rFonts w:ascii="Arial" w:hAnsi="Arial" w:cs="Arial"/>
        </w:rPr>
        <w:t>the</w:t>
      </w:r>
      <w:r w:rsidRPr="008B0222">
        <w:rPr>
          <w:rFonts w:ascii="Arial" w:hAnsi="Arial" w:cs="Arial"/>
          <w:spacing w:val="-6"/>
        </w:rPr>
        <w:t xml:space="preserve"> </w:t>
      </w:r>
      <w:r w:rsidRPr="008B0222">
        <w:rPr>
          <w:rFonts w:ascii="Arial" w:hAnsi="Arial" w:cs="Arial"/>
        </w:rPr>
        <w:t>table</w:t>
      </w:r>
      <w:r w:rsidRPr="008B0222">
        <w:rPr>
          <w:rFonts w:ascii="Arial" w:hAnsi="Arial" w:cs="Arial"/>
          <w:spacing w:val="-1"/>
        </w:rPr>
        <w:t xml:space="preserve"> </w:t>
      </w:r>
      <w:r w:rsidRPr="008B0222">
        <w:rPr>
          <w:rFonts w:ascii="Arial" w:hAnsi="Arial" w:cs="Arial"/>
        </w:rPr>
        <w:t>of</w:t>
      </w:r>
      <w:r w:rsidRPr="008B0222">
        <w:rPr>
          <w:rFonts w:ascii="Arial" w:hAnsi="Arial" w:cs="Arial"/>
          <w:spacing w:val="-5"/>
        </w:rPr>
        <w:t xml:space="preserve"> </w:t>
      </w:r>
      <w:r w:rsidRPr="008B0222">
        <w:rPr>
          <w:rFonts w:ascii="Arial" w:hAnsi="Arial" w:cs="Arial"/>
        </w:rPr>
        <w:t>1. #include &lt;</w:t>
      </w:r>
      <w:proofErr w:type="spellStart"/>
      <w:r w:rsidRPr="008B0222">
        <w:rPr>
          <w:rFonts w:ascii="Arial" w:hAnsi="Arial" w:cs="Arial"/>
        </w:rPr>
        <w:t>iostream.h</w:t>
      </w:r>
      <w:proofErr w:type="spellEnd"/>
      <w:r w:rsidRPr="008B0222">
        <w:rPr>
          <w:rFonts w:ascii="Arial" w:hAnsi="Arial" w:cs="Arial"/>
        </w:rPr>
        <w:t>&gt;</w:t>
      </w:r>
    </w:p>
    <w:p w14:paraId="020FCAD6" w14:textId="77777777" w:rsidR="00464FF9" w:rsidRPr="008B0222" w:rsidRDefault="00000000">
      <w:pPr>
        <w:pStyle w:val="BodyText"/>
        <w:spacing w:line="234" w:lineRule="exact"/>
        <w:ind w:right="7557"/>
        <w:jc w:val="right"/>
        <w:rPr>
          <w:rFonts w:ascii="Arial" w:hAnsi="Arial" w:cs="Arial"/>
        </w:rPr>
      </w:pPr>
      <w:r w:rsidRPr="008B0222">
        <w:rPr>
          <w:rFonts w:ascii="Arial" w:hAnsi="Arial" w:cs="Arial"/>
        </w:rPr>
        <w:t>void</w:t>
      </w:r>
      <w:r w:rsidRPr="008B0222">
        <w:rPr>
          <w:rFonts w:ascii="Arial" w:hAnsi="Arial" w:cs="Arial"/>
          <w:spacing w:val="-7"/>
        </w:rPr>
        <w:t xml:space="preserve"> </w:t>
      </w:r>
      <w:r w:rsidRPr="008B0222">
        <w:rPr>
          <w:rFonts w:ascii="Arial" w:hAnsi="Arial" w:cs="Arial"/>
        </w:rPr>
        <w:t>main()</w:t>
      </w:r>
      <w:r w:rsidRPr="008B0222">
        <w:rPr>
          <w:rFonts w:ascii="Arial" w:hAnsi="Arial" w:cs="Arial"/>
          <w:spacing w:val="-6"/>
        </w:rPr>
        <w:t xml:space="preserve"> </w:t>
      </w:r>
      <w:r w:rsidRPr="008B0222">
        <w:rPr>
          <w:rFonts w:ascii="Arial" w:hAnsi="Arial" w:cs="Arial"/>
          <w:spacing w:val="-10"/>
        </w:rPr>
        <w:t>{</w:t>
      </w:r>
    </w:p>
    <w:p w14:paraId="32E5347B" w14:textId="77777777" w:rsidR="00464FF9" w:rsidRPr="008B0222" w:rsidRDefault="00000000">
      <w:pPr>
        <w:spacing w:before="74"/>
        <w:ind w:right="7617"/>
        <w:jc w:val="right"/>
        <w:rPr>
          <w:rFonts w:ascii="Arial" w:hAnsi="Arial" w:cs="Arial"/>
          <w:sz w:val="20"/>
        </w:rPr>
      </w:pPr>
      <w:r w:rsidRPr="008B0222">
        <w:rPr>
          <w:rFonts w:ascii="Arial" w:hAnsi="Arial" w:cs="Arial"/>
          <w:b/>
          <w:sz w:val="20"/>
        </w:rPr>
        <w:t>int</w:t>
      </w:r>
      <w:r w:rsidRPr="008B0222">
        <w:rPr>
          <w:rFonts w:ascii="Arial" w:hAnsi="Arial" w:cs="Arial"/>
          <w:b/>
          <w:spacing w:val="-3"/>
          <w:sz w:val="20"/>
        </w:rPr>
        <w:t xml:space="preserve"> </w:t>
      </w:r>
      <w:proofErr w:type="spellStart"/>
      <w:r w:rsidRPr="008B0222">
        <w:rPr>
          <w:rFonts w:ascii="Arial" w:hAnsi="Arial" w:cs="Arial"/>
          <w:sz w:val="20"/>
        </w:rPr>
        <w:t>i</w:t>
      </w:r>
      <w:proofErr w:type="spellEnd"/>
      <w:r w:rsidRPr="008B0222">
        <w:rPr>
          <w:rFonts w:ascii="Arial" w:hAnsi="Arial" w:cs="Arial"/>
          <w:spacing w:val="2"/>
          <w:sz w:val="20"/>
        </w:rPr>
        <w:t xml:space="preserve"> </w:t>
      </w:r>
      <w:r w:rsidRPr="008B0222">
        <w:rPr>
          <w:rFonts w:ascii="Arial" w:hAnsi="Arial" w:cs="Arial"/>
          <w:sz w:val="20"/>
        </w:rPr>
        <w:t>=</w:t>
      </w:r>
      <w:r w:rsidRPr="008B0222">
        <w:rPr>
          <w:rFonts w:ascii="Arial" w:hAnsi="Arial" w:cs="Arial"/>
          <w:spacing w:val="-5"/>
          <w:sz w:val="20"/>
        </w:rPr>
        <w:t xml:space="preserve"> 1;</w:t>
      </w:r>
    </w:p>
    <w:p w14:paraId="1E1B2A21" w14:textId="77777777" w:rsidR="00464FF9" w:rsidRPr="008B0222" w:rsidRDefault="00000000">
      <w:pPr>
        <w:spacing w:before="73"/>
        <w:ind w:left="3299"/>
        <w:rPr>
          <w:rFonts w:ascii="Arial" w:hAnsi="Arial" w:cs="Arial"/>
          <w:sz w:val="20"/>
        </w:rPr>
      </w:pPr>
      <w:r w:rsidRPr="008B0222">
        <w:rPr>
          <w:rFonts w:ascii="Arial" w:hAnsi="Arial" w:cs="Arial"/>
          <w:b/>
          <w:spacing w:val="-5"/>
          <w:sz w:val="20"/>
        </w:rPr>
        <w:t>do</w:t>
      </w:r>
      <w:r w:rsidRPr="008B0222">
        <w:rPr>
          <w:rFonts w:ascii="Arial" w:hAnsi="Arial" w:cs="Arial"/>
          <w:spacing w:val="-5"/>
          <w:sz w:val="20"/>
        </w:rPr>
        <w:t>{</w:t>
      </w:r>
    </w:p>
    <w:p w14:paraId="132BFD7F" w14:textId="77777777" w:rsidR="00464FF9" w:rsidRPr="008B0222" w:rsidRDefault="00000000">
      <w:pPr>
        <w:spacing w:before="20" w:line="302" w:lineRule="auto"/>
        <w:ind w:left="3577" w:right="6195" w:firstLine="4"/>
        <w:rPr>
          <w:rFonts w:ascii="Arial" w:hAnsi="Arial" w:cs="Arial"/>
          <w:sz w:val="20"/>
        </w:rPr>
      </w:pPr>
      <w:proofErr w:type="spellStart"/>
      <w:r w:rsidRPr="008B0222">
        <w:rPr>
          <w:rFonts w:ascii="Arial" w:hAnsi="Arial" w:cs="Arial"/>
          <w:spacing w:val="-2"/>
          <w:sz w:val="20"/>
        </w:rPr>
        <w:t>cout</w:t>
      </w:r>
      <w:proofErr w:type="spellEnd"/>
      <w:r w:rsidRPr="008B0222">
        <w:rPr>
          <w:rFonts w:ascii="Arial" w:hAnsi="Arial" w:cs="Arial"/>
          <w:spacing w:val="-2"/>
          <w:sz w:val="20"/>
        </w:rPr>
        <w:t>&lt;&lt;</w:t>
      </w:r>
      <w:proofErr w:type="spellStart"/>
      <w:r w:rsidRPr="008B0222">
        <w:rPr>
          <w:rFonts w:ascii="Arial" w:hAnsi="Arial" w:cs="Arial"/>
          <w:spacing w:val="-2"/>
          <w:sz w:val="20"/>
        </w:rPr>
        <w:t>i</w:t>
      </w:r>
      <w:proofErr w:type="spellEnd"/>
      <w:r w:rsidRPr="008B0222">
        <w:rPr>
          <w:rFonts w:ascii="Arial" w:hAnsi="Arial" w:cs="Arial"/>
          <w:spacing w:val="-2"/>
          <w:sz w:val="20"/>
        </w:rPr>
        <w:t>&lt;&lt;</w:t>
      </w:r>
      <w:r w:rsidRPr="008B0222">
        <w:rPr>
          <w:rFonts w:ascii="Arial" w:hAnsi="Arial" w:cs="Arial"/>
          <w:spacing w:val="-2"/>
          <w:sz w:val="24"/>
        </w:rPr>
        <w:t>"\n"</w:t>
      </w:r>
      <w:r w:rsidRPr="008B0222">
        <w:rPr>
          <w:rFonts w:ascii="Arial" w:hAnsi="Arial" w:cs="Arial"/>
          <w:spacing w:val="-2"/>
          <w:sz w:val="20"/>
        </w:rPr>
        <w:t xml:space="preserve">; </w:t>
      </w:r>
      <w:proofErr w:type="spellStart"/>
      <w:r w:rsidRPr="008B0222">
        <w:rPr>
          <w:rFonts w:ascii="Arial" w:hAnsi="Arial" w:cs="Arial"/>
          <w:spacing w:val="-4"/>
          <w:sz w:val="20"/>
        </w:rPr>
        <w:t>i</w:t>
      </w:r>
      <w:proofErr w:type="spellEnd"/>
      <w:r w:rsidRPr="008B0222">
        <w:rPr>
          <w:rFonts w:ascii="Arial" w:hAnsi="Arial" w:cs="Arial"/>
          <w:spacing w:val="-4"/>
          <w:sz w:val="20"/>
        </w:rPr>
        <w:t>++;</w:t>
      </w:r>
    </w:p>
    <w:p w14:paraId="19A8ABE2" w14:textId="77777777" w:rsidR="00464FF9" w:rsidRPr="008B0222" w:rsidRDefault="00000000">
      <w:pPr>
        <w:spacing w:before="5"/>
        <w:ind w:left="3299"/>
        <w:rPr>
          <w:rFonts w:ascii="Arial" w:hAnsi="Arial" w:cs="Arial"/>
          <w:sz w:val="20"/>
        </w:rPr>
      </w:pPr>
      <w:r w:rsidRPr="008B0222">
        <w:rPr>
          <w:rFonts w:ascii="Arial" w:hAnsi="Arial" w:cs="Arial"/>
          <w:sz w:val="20"/>
        </w:rPr>
        <w:t>}</w:t>
      </w:r>
      <w:r w:rsidRPr="008B0222">
        <w:rPr>
          <w:rFonts w:ascii="Arial" w:hAnsi="Arial" w:cs="Arial"/>
          <w:spacing w:val="-7"/>
          <w:sz w:val="20"/>
        </w:rPr>
        <w:t xml:space="preserve"> </w:t>
      </w:r>
      <w:r w:rsidRPr="008B0222">
        <w:rPr>
          <w:rFonts w:ascii="Arial" w:hAnsi="Arial" w:cs="Arial"/>
          <w:b/>
          <w:sz w:val="20"/>
        </w:rPr>
        <w:t>while</w:t>
      </w:r>
      <w:r w:rsidRPr="008B0222">
        <w:rPr>
          <w:rFonts w:ascii="Arial" w:hAnsi="Arial" w:cs="Arial"/>
          <w:b/>
          <w:spacing w:val="2"/>
          <w:sz w:val="20"/>
        </w:rPr>
        <w:t xml:space="preserve"> </w:t>
      </w:r>
      <w:r w:rsidRPr="008B0222">
        <w:rPr>
          <w:rFonts w:ascii="Arial" w:hAnsi="Arial" w:cs="Arial"/>
          <w:sz w:val="20"/>
        </w:rPr>
        <w:t>(</w:t>
      </w:r>
      <w:proofErr w:type="spellStart"/>
      <w:r w:rsidRPr="008B0222">
        <w:rPr>
          <w:rFonts w:ascii="Arial" w:hAnsi="Arial" w:cs="Arial"/>
          <w:sz w:val="20"/>
        </w:rPr>
        <w:t>i</w:t>
      </w:r>
      <w:proofErr w:type="spellEnd"/>
      <w:r w:rsidRPr="008B0222">
        <w:rPr>
          <w:rFonts w:ascii="Arial" w:hAnsi="Arial" w:cs="Arial"/>
          <w:spacing w:val="2"/>
          <w:sz w:val="20"/>
        </w:rPr>
        <w:t xml:space="preserve"> </w:t>
      </w:r>
      <w:r w:rsidRPr="008B0222">
        <w:rPr>
          <w:rFonts w:ascii="Arial" w:hAnsi="Arial" w:cs="Arial"/>
          <w:sz w:val="20"/>
        </w:rPr>
        <w:t>&lt;=</w:t>
      </w:r>
      <w:r w:rsidRPr="008B0222">
        <w:rPr>
          <w:rFonts w:ascii="Arial" w:hAnsi="Arial" w:cs="Arial"/>
          <w:spacing w:val="-7"/>
          <w:sz w:val="20"/>
        </w:rPr>
        <w:t xml:space="preserve"> </w:t>
      </w:r>
      <w:r w:rsidRPr="008B0222">
        <w:rPr>
          <w:rFonts w:ascii="Arial" w:hAnsi="Arial" w:cs="Arial"/>
          <w:sz w:val="20"/>
        </w:rPr>
        <w:t>10)</w:t>
      </w:r>
      <w:r w:rsidRPr="008B0222">
        <w:rPr>
          <w:rFonts w:ascii="Arial" w:hAnsi="Arial" w:cs="Arial"/>
          <w:spacing w:val="-5"/>
          <w:sz w:val="20"/>
        </w:rPr>
        <w:t xml:space="preserve"> </w:t>
      </w:r>
      <w:r w:rsidRPr="008B0222">
        <w:rPr>
          <w:rFonts w:ascii="Arial" w:hAnsi="Arial" w:cs="Arial"/>
          <w:spacing w:val="-10"/>
          <w:sz w:val="20"/>
        </w:rPr>
        <w:t>;</w:t>
      </w:r>
    </w:p>
    <w:p w14:paraId="76D6C029" w14:textId="77777777" w:rsidR="00464FF9" w:rsidRPr="008B0222" w:rsidRDefault="00000000">
      <w:pPr>
        <w:spacing w:before="73"/>
        <w:ind w:left="2593"/>
        <w:rPr>
          <w:rFonts w:ascii="Arial" w:hAnsi="Arial" w:cs="Arial"/>
          <w:sz w:val="20"/>
        </w:rPr>
      </w:pPr>
      <w:r w:rsidRPr="008B0222">
        <w:rPr>
          <w:rFonts w:ascii="Arial" w:hAnsi="Arial" w:cs="Arial"/>
          <w:spacing w:val="-10"/>
          <w:sz w:val="20"/>
        </w:rPr>
        <w:t>}</w:t>
      </w:r>
    </w:p>
    <w:p w14:paraId="2796D48A" w14:textId="77777777" w:rsidR="00464FF9" w:rsidRPr="008B0222" w:rsidRDefault="00464FF9">
      <w:pPr>
        <w:pStyle w:val="BodyText"/>
        <w:spacing w:before="37"/>
        <w:rPr>
          <w:rFonts w:ascii="Arial" w:hAnsi="Arial" w:cs="Arial"/>
        </w:rPr>
      </w:pPr>
    </w:p>
    <w:p w14:paraId="60647E7C" w14:textId="77777777" w:rsidR="00464FF9" w:rsidRPr="008B0222" w:rsidRDefault="00000000">
      <w:pPr>
        <w:pStyle w:val="BodyText"/>
        <w:spacing w:before="1"/>
        <w:ind w:left="2593"/>
        <w:rPr>
          <w:rFonts w:ascii="Arial" w:hAnsi="Arial" w:cs="Arial"/>
        </w:rPr>
      </w:pPr>
      <w:r w:rsidRPr="008B0222">
        <w:rPr>
          <w:rFonts w:ascii="Arial" w:hAnsi="Arial" w:cs="Arial"/>
          <w:spacing w:val="-2"/>
        </w:rPr>
        <w:t>Output:</w:t>
      </w:r>
    </w:p>
    <w:p w14:paraId="0A553869" w14:textId="77777777" w:rsidR="00464FF9" w:rsidRPr="008B0222" w:rsidRDefault="00000000">
      <w:pPr>
        <w:pStyle w:val="BodyText"/>
        <w:spacing w:before="7"/>
        <w:rPr>
          <w:rFonts w:ascii="Arial" w:hAnsi="Arial" w:cs="Arial"/>
        </w:rPr>
      </w:pPr>
      <w:r w:rsidRPr="008B0222">
        <w:rPr>
          <w:rFonts w:ascii="Arial" w:hAnsi="Arial" w:cs="Arial"/>
          <w:noProof/>
        </w:rPr>
        <mc:AlternateContent>
          <mc:Choice Requires="wps">
            <w:drawing>
              <wp:anchor distT="0" distB="0" distL="0" distR="0" simplePos="0" relativeHeight="251669504" behindDoc="1" locked="0" layoutInCell="1" allowOverlap="1" wp14:anchorId="2099FF17" wp14:editId="4EDBCB87">
                <wp:simplePos x="0" y="0"/>
                <wp:positionH relativeFrom="page">
                  <wp:posOffset>2085340</wp:posOffset>
                </wp:positionH>
                <wp:positionV relativeFrom="paragraph">
                  <wp:posOffset>173990</wp:posOffset>
                </wp:positionV>
                <wp:extent cx="5525135" cy="1439545"/>
                <wp:effectExtent l="0" t="0" r="0" b="0"/>
                <wp:wrapTopAndBottom/>
                <wp:docPr id="32" name="Textbox 32"/>
                <wp:cNvGraphicFramePr/>
                <a:graphic xmlns:a="http://schemas.openxmlformats.org/drawingml/2006/main">
                  <a:graphicData uri="http://schemas.microsoft.com/office/word/2010/wordprocessingShape">
                    <wps:wsp>
                      <wps:cNvSpPr txBox="1"/>
                      <wps:spPr>
                        <a:xfrm>
                          <a:off x="0" y="0"/>
                          <a:ext cx="5525135" cy="1439545"/>
                        </a:xfrm>
                        <a:prstGeom prst="rect">
                          <a:avLst/>
                        </a:prstGeom>
                        <a:solidFill>
                          <a:srgbClr val="F8FAF8"/>
                        </a:solidFill>
                      </wps:spPr>
                      <wps:txbx>
                        <w:txbxContent>
                          <w:p w14:paraId="16B15F4A" w14:textId="77777777" w:rsidR="00464FF9" w:rsidRDefault="00000000">
                            <w:pPr>
                              <w:pStyle w:val="BodyText"/>
                              <w:spacing w:before="1"/>
                              <w:ind w:left="28"/>
                              <w:rPr>
                                <w:rFonts w:ascii="Courier New"/>
                                <w:color w:val="000000"/>
                              </w:rPr>
                            </w:pPr>
                            <w:r>
                              <w:rPr>
                                <w:rFonts w:ascii="Courier New"/>
                                <w:color w:val="000000"/>
                                <w:spacing w:val="-10"/>
                              </w:rPr>
                              <w:t>1</w:t>
                            </w:r>
                          </w:p>
                          <w:p w14:paraId="2DA165A3" w14:textId="77777777" w:rsidR="00464FF9" w:rsidRDefault="00000000">
                            <w:pPr>
                              <w:pStyle w:val="BodyText"/>
                              <w:spacing w:before="5" w:line="226" w:lineRule="exact"/>
                              <w:ind w:left="28"/>
                              <w:rPr>
                                <w:rFonts w:ascii="Courier New"/>
                                <w:color w:val="000000"/>
                              </w:rPr>
                            </w:pPr>
                            <w:r>
                              <w:rPr>
                                <w:rFonts w:ascii="Courier New"/>
                                <w:color w:val="000000"/>
                                <w:spacing w:val="-10"/>
                              </w:rPr>
                              <w:t>2</w:t>
                            </w:r>
                          </w:p>
                          <w:p w14:paraId="23C4EA32" w14:textId="77777777" w:rsidR="00464FF9" w:rsidRDefault="00000000">
                            <w:pPr>
                              <w:pStyle w:val="BodyText"/>
                              <w:spacing w:line="226" w:lineRule="exact"/>
                              <w:ind w:left="28"/>
                              <w:rPr>
                                <w:rFonts w:ascii="Courier New"/>
                                <w:color w:val="000000"/>
                              </w:rPr>
                            </w:pPr>
                            <w:r>
                              <w:rPr>
                                <w:rFonts w:ascii="Courier New"/>
                                <w:color w:val="000000"/>
                                <w:spacing w:val="-10"/>
                              </w:rPr>
                              <w:t>3</w:t>
                            </w:r>
                          </w:p>
                          <w:p w14:paraId="54593AAF"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7E2D2017" w14:textId="77777777" w:rsidR="00464FF9" w:rsidRDefault="00000000">
                            <w:pPr>
                              <w:pStyle w:val="BodyText"/>
                              <w:spacing w:line="226" w:lineRule="exact"/>
                              <w:ind w:left="28"/>
                              <w:rPr>
                                <w:rFonts w:ascii="Courier New"/>
                                <w:color w:val="000000"/>
                              </w:rPr>
                            </w:pPr>
                            <w:r>
                              <w:rPr>
                                <w:rFonts w:ascii="Courier New"/>
                                <w:color w:val="000000"/>
                                <w:spacing w:val="-10"/>
                              </w:rPr>
                              <w:t>5</w:t>
                            </w:r>
                          </w:p>
                          <w:p w14:paraId="24350E5D"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2274D0F1" w14:textId="77777777" w:rsidR="00464FF9" w:rsidRDefault="00000000">
                            <w:pPr>
                              <w:pStyle w:val="BodyText"/>
                              <w:spacing w:before="3" w:line="226" w:lineRule="exact"/>
                              <w:ind w:left="28"/>
                              <w:rPr>
                                <w:rFonts w:ascii="Courier New"/>
                                <w:color w:val="000000"/>
                              </w:rPr>
                            </w:pPr>
                            <w:r>
                              <w:rPr>
                                <w:rFonts w:ascii="Courier New"/>
                                <w:color w:val="000000"/>
                                <w:spacing w:val="-10"/>
                              </w:rPr>
                              <w:t>7</w:t>
                            </w:r>
                          </w:p>
                          <w:p w14:paraId="76806824" w14:textId="77777777" w:rsidR="00464FF9" w:rsidRDefault="00000000">
                            <w:pPr>
                              <w:pStyle w:val="BodyText"/>
                              <w:spacing w:line="226" w:lineRule="exact"/>
                              <w:ind w:left="28"/>
                              <w:rPr>
                                <w:rFonts w:ascii="Courier New"/>
                                <w:color w:val="000000"/>
                              </w:rPr>
                            </w:pPr>
                            <w:r>
                              <w:rPr>
                                <w:rFonts w:ascii="Courier New"/>
                                <w:color w:val="000000"/>
                                <w:spacing w:val="-10"/>
                              </w:rPr>
                              <w:t>8</w:t>
                            </w:r>
                          </w:p>
                          <w:p w14:paraId="37282EEE"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1B9D320F"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wps:txbx>
                      <wps:bodyPr wrap="square" lIns="0" tIns="0" rIns="0" bIns="0" rtlCol="0">
                        <a:noAutofit/>
                      </wps:bodyPr>
                    </wps:wsp>
                  </a:graphicData>
                </a:graphic>
              </wp:anchor>
            </w:drawing>
          </mc:Choice>
          <mc:Fallback>
            <w:pict>
              <v:shape w14:anchorId="2099FF17" id="Textbox 32" o:spid="_x0000_s1041" type="#_x0000_t202" style="position:absolute;margin-left:164.2pt;margin-top:13.7pt;width:435.05pt;height:113.3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" fillcolor="#f8faf8" stroked="f">
                <v:textbox inset="0,0,0,0">
                  <w:txbxContent>
                    <w:p w14:paraId="16B15F4A" w14:textId="77777777" w:rsidR="00464FF9" w:rsidRDefault="00000000">
                      <w:pPr>
                        <w:pStyle w:val="BodyText"/>
                        <w:spacing w:before="1"/>
                        <w:ind w:left="28"/>
                        <w:rPr>
                          <w:rFonts w:ascii="Courier New"/>
                          <w:color w:val="000000"/>
                        </w:rPr>
                      </w:pPr>
                      <w:r>
                        <w:rPr>
                          <w:rFonts w:ascii="Courier New"/>
                          <w:color w:val="000000"/>
                          <w:spacing w:val="-10"/>
                        </w:rPr>
                        <w:t>1</w:t>
                      </w:r>
                    </w:p>
                    <w:p w14:paraId="2DA165A3" w14:textId="77777777" w:rsidR="00464FF9" w:rsidRDefault="00000000">
                      <w:pPr>
                        <w:pStyle w:val="BodyText"/>
                        <w:spacing w:before="5" w:line="226" w:lineRule="exact"/>
                        <w:ind w:left="28"/>
                        <w:rPr>
                          <w:rFonts w:ascii="Courier New"/>
                          <w:color w:val="000000"/>
                        </w:rPr>
                      </w:pPr>
                      <w:r>
                        <w:rPr>
                          <w:rFonts w:ascii="Courier New"/>
                          <w:color w:val="000000"/>
                          <w:spacing w:val="-10"/>
                        </w:rPr>
                        <w:t>2</w:t>
                      </w:r>
                    </w:p>
                    <w:p w14:paraId="23C4EA32" w14:textId="77777777" w:rsidR="00464FF9" w:rsidRDefault="00000000">
                      <w:pPr>
                        <w:pStyle w:val="BodyText"/>
                        <w:spacing w:line="226" w:lineRule="exact"/>
                        <w:ind w:left="28"/>
                        <w:rPr>
                          <w:rFonts w:ascii="Courier New"/>
                          <w:color w:val="000000"/>
                        </w:rPr>
                      </w:pPr>
                      <w:r>
                        <w:rPr>
                          <w:rFonts w:ascii="Courier New"/>
                          <w:color w:val="000000"/>
                          <w:spacing w:val="-10"/>
                        </w:rPr>
                        <w:t>3</w:t>
                      </w:r>
                    </w:p>
                    <w:p w14:paraId="54593AAF"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7E2D2017" w14:textId="77777777" w:rsidR="00464FF9" w:rsidRDefault="00000000">
                      <w:pPr>
                        <w:pStyle w:val="BodyText"/>
                        <w:spacing w:line="226" w:lineRule="exact"/>
                        <w:ind w:left="28"/>
                        <w:rPr>
                          <w:rFonts w:ascii="Courier New"/>
                          <w:color w:val="000000"/>
                        </w:rPr>
                      </w:pPr>
                      <w:r>
                        <w:rPr>
                          <w:rFonts w:ascii="Courier New"/>
                          <w:color w:val="000000"/>
                          <w:spacing w:val="-10"/>
                        </w:rPr>
                        <w:t>5</w:t>
                      </w:r>
                    </w:p>
                    <w:p w14:paraId="24350E5D"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2274D0F1" w14:textId="77777777" w:rsidR="00464FF9" w:rsidRDefault="00000000">
                      <w:pPr>
                        <w:pStyle w:val="BodyText"/>
                        <w:spacing w:before="3" w:line="226" w:lineRule="exact"/>
                        <w:ind w:left="28"/>
                        <w:rPr>
                          <w:rFonts w:ascii="Courier New"/>
                          <w:color w:val="000000"/>
                        </w:rPr>
                      </w:pPr>
                      <w:r>
                        <w:rPr>
                          <w:rFonts w:ascii="Courier New"/>
                          <w:color w:val="000000"/>
                          <w:spacing w:val="-10"/>
                        </w:rPr>
                        <w:t>7</w:t>
                      </w:r>
                    </w:p>
                    <w:p w14:paraId="76806824" w14:textId="77777777" w:rsidR="00464FF9" w:rsidRDefault="00000000">
                      <w:pPr>
                        <w:pStyle w:val="BodyText"/>
                        <w:spacing w:line="226" w:lineRule="exact"/>
                        <w:ind w:left="28"/>
                        <w:rPr>
                          <w:rFonts w:ascii="Courier New"/>
                          <w:color w:val="000000"/>
                        </w:rPr>
                      </w:pPr>
                      <w:r>
                        <w:rPr>
                          <w:rFonts w:ascii="Courier New"/>
                          <w:color w:val="000000"/>
                          <w:spacing w:val="-10"/>
                        </w:rPr>
                        <w:t>8</w:t>
                      </w:r>
                    </w:p>
                    <w:p w14:paraId="37282EEE"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1B9D320F"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v:textbox>
                <w10:wrap type="topAndBottom" anchorx="page"/>
              </v:shape>
            </w:pict>
          </mc:Fallback>
        </mc:AlternateContent>
      </w:r>
    </w:p>
    <w:p w14:paraId="0261D410" w14:textId="77777777" w:rsidR="00464FF9" w:rsidRPr="008B0222" w:rsidRDefault="00000000">
      <w:pPr>
        <w:pStyle w:val="Heading1"/>
        <w:rPr>
          <w:rFonts w:ascii="Arial" w:hAnsi="Arial" w:cs="Arial"/>
        </w:rPr>
      </w:pPr>
      <w:bookmarkStart w:id="50" w:name="C++_Break_Statement"/>
      <w:bookmarkEnd w:id="50"/>
      <w:r w:rsidRPr="008B0222">
        <w:rPr>
          <w:rFonts w:ascii="Arial" w:hAnsi="Arial" w:cs="Arial"/>
          <w:spacing w:val="-5"/>
        </w:rPr>
        <w:t xml:space="preserve"> </w:t>
      </w:r>
      <w:r w:rsidRPr="008B0222">
        <w:rPr>
          <w:rFonts w:ascii="Arial" w:hAnsi="Arial" w:cs="Arial"/>
        </w:rPr>
        <w:t>Break</w:t>
      </w:r>
      <w:r w:rsidRPr="008B0222">
        <w:rPr>
          <w:rFonts w:ascii="Arial" w:hAnsi="Arial" w:cs="Arial"/>
          <w:spacing w:val="-2"/>
        </w:rPr>
        <w:t xml:space="preserve"> Statement</w:t>
      </w:r>
    </w:p>
    <w:p w14:paraId="7E111AF6" w14:textId="77777777" w:rsidR="00464FF9" w:rsidRPr="008B0222" w:rsidRDefault="00000000">
      <w:pPr>
        <w:pStyle w:val="BodyText"/>
        <w:spacing w:before="286" w:line="242" w:lineRule="auto"/>
        <w:ind w:left="432"/>
        <w:rPr>
          <w:rFonts w:ascii="Arial" w:hAnsi="Arial" w:cs="Arial"/>
        </w:rPr>
      </w:pPr>
      <w:r w:rsidRPr="008B0222">
        <w:rPr>
          <w:rFonts w:ascii="Arial" w:hAnsi="Arial" w:cs="Arial"/>
        </w:rPr>
        <w:t>The</w:t>
      </w:r>
      <w:r w:rsidRPr="008B0222">
        <w:rPr>
          <w:rFonts w:ascii="Arial" w:hAnsi="Arial" w:cs="Arial"/>
          <w:spacing w:val="-5"/>
        </w:rPr>
        <w:t xml:space="preserve"> </w:t>
      </w:r>
      <w:r w:rsidRPr="008B0222">
        <w:rPr>
          <w:rFonts w:ascii="Arial" w:hAnsi="Arial" w:cs="Arial"/>
        </w:rPr>
        <w:t>C++</w:t>
      </w:r>
      <w:r w:rsidRPr="008B0222">
        <w:rPr>
          <w:rFonts w:ascii="Arial" w:hAnsi="Arial" w:cs="Arial"/>
          <w:spacing w:val="-2"/>
        </w:rPr>
        <w:t xml:space="preserve"> </w:t>
      </w:r>
      <w:r w:rsidRPr="008B0222">
        <w:rPr>
          <w:rFonts w:ascii="Arial" w:hAnsi="Arial" w:cs="Arial"/>
        </w:rPr>
        <w:t>break</w:t>
      </w:r>
      <w:r w:rsidRPr="008B0222">
        <w:rPr>
          <w:rFonts w:ascii="Arial" w:hAnsi="Arial" w:cs="Arial"/>
          <w:spacing w:val="-4"/>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break</w:t>
      </w:r>
      <w:r w:rsidRPr="008B0222">
        <w:rPr>
          <w:rFonts w:ascii="Arial" w:hAnsi="Arial" w:cs="Arial"/>
          <w:spacing w:val="-4"/>
        </w:rPr>
        <w:t xml:space="preserve"> </w:t>
      </w:r>
      <w:r w:rsidRPr="008B0222">
        <w:rPr>
          <w:rFonts w:ascii="Arial" w:hAnsi="Arial" w:cs="Arial"/>
        </w:rPr>
        <w:t>loop</w:t>
      </w:r>
      <w:r w:rsidRPr="008B0222">
        <w:rPr>
          <w:rFonts w:ascii="Arial" w:hAnsi="Arial" w:cs="Arial"/>
          <w:spacing w:val="-1"/>
        </w:rPr>
        <w:t xml:space="preserve"> </w:t>
      </w:r>
      <w:r w:rsidRPr="008B0222">
        <w:rPr>
          <w:rFonts w:ascii="Arial" w:hAnsi="Arial" w:cs="Arial"/>
        </w:rPr>
        <w:t>or switch</w:t>
      </w:r>
      <w:r w:rsidRPr="008B0222">
        <w:rPr>
          <w:rFonts w:ascii="Arial" w:hAnsi="Arial" w:cs="Arial"/>
          <w:spacing w:val="-2"/>
        </w:rPr>
        <w:t xml:space="preserve"> </w:t>
      </w:r>
      <w:r w:rsidRPr="008B0222">
        <w:rPr>
          <w:rFonts w:ascii="Arial" w:hAnsi="Arial" w:cs="Arial"/>
        </w:rPr>
        <w:t>statement.</w:t>
      </w:r>
      <w:r w:rsidRPr="008B0222">
        <w:rPr>
          <w:rFonts w:ascii="Arial" w:hAnsi="Arial" w:cs="Arial"/>
          <w:spacing w:val="-6"/>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breaks</w:t>
      </w:r>
      <w:r w:rsidRPr="008B0222">
        <w:rPr>
          <w:rFonts w:ascii="Arial" w:hAnsi="Arial" w:cs="Arial"/>
          <w:spacing w:val="-4"/>
        </w:rPr>
        <w:t xml:space="preserve"> </w:t>
      </w:r>
      <w:r w:rsidRPr="008B0222">
        <w:rPr>
          <w:rFonts w:ascii="Arial" w:hAnsi="Arial" w:cs="Arial"/>
        </w:rPr>
        <w:t>the current flow</w:t>
      </w:r>
      <w:r w:rsidRPr="008B0222">
        <w:rPr>
          <w:rFonts w:ascii="Arial" w:hAnsi="Arial" w:cs="Arial"/>
          <w:spacing w:val="-2"/>
        </w:rPr>
        <w:t xml:space="preserve"> </w:t>
      </w:r>
      <w:r w:rsidRPr="008B0222">
        <w:rPr>
          <w:rFonts w:ascii="Arial" w:hAnsi="Arial" w:cs="Arial"/>
        </w:rPr>
        <w:t>of</w:t>
      </w:r>
      <w:r w:rsidRPr="008B0222">
        <w:rPr>
          <w:rFonts w:ascii="Arial" w:hAnsi="Arial" w:cs="Arial"/>
          <w:spacing w:val="-4"/>
        </w:rPr>
        <w:t xml:space="preserve"> </w:t>
      </w:r>
      <w:r w:rsidRPr="008B0222">
        <w:rPr>
          <w:rFonts w:ascii="Arial" w:hAnsi="Arial" w:cs="Arial"/>
        </w:rPr>
        <w:t>the program at</w:t>
      </w:r>
      <w:r w:rsidRPr="008B0222">
        <w:rPr>
          <w:rFonts w:ascii="Arial" w:hAnsi="Arial" w:cs="Arial"/>
          <w:spacing w:val="-3"/>
        </w:rPr>
        <w:t xml:space="preserve"> </w:t>
      </w:r>
      <w:r w:rsidRPr="008B0222">
        <w:rPr>
          <w:rFonts w:ascii="Arial" w:hAnsi="Arial" w:cs="Arial"/>
        </w:rPr>
        <w:t>the given condition. In case of inner loop, it breaks only inner loop.</w:t>
      </w:r>
    </w:p>
    <w:p w14:paraId="71445590" w14:textId="77777777" w:rsidR="00464FF9" w:rsidRPr="008B0222" w:rsidRDefault="00464FF9">
      <w:pPr>
        <w:pStyle w:val="BodyText"/>
        <w:spacing w:before="107"/>
        <w:rPr>
          <w:rFonts w:ascii="Arial" w:hAnsi="Arial" w:cs="Arial"/>
        </w:rPr>
      </w:pPr>
    </w:p>
    <w:p w14:paraId="6593725E" w14:textId="77777777" w:rsidR="00464FF9" w:rsidRPr="008B0222" w:rsidRDefault="00000000">
      <w:pPr>
        <w:pStyle w:val="BodyText"/>
        <w:ind w:left="1873"/>
        <w:rPr>
          <w:rFonts w:ascii="Arial" w:hAnsi="Arial" w:cs="Arial"/>
        </w:rPr>
      </w:pPr>
      <w:r w:rsidRPr="008B0222">
        <w:rPr>
          <w:rFonts w:ascii="Arial" w:hAnsi="Arial" w:cs="Arial"/>
          <w:spacing w:val="-2"/>
        </w:rPr>
        <w:t>jump-statement;</w:t>
      </w:r>
    </w:p>
    <w:p w14:paraId="64976021" w14:textId="77777777" w:rsidR="00464FF9" w:rsidRPr="008B0222" w:rsidRDefault="00464FF9">
      <w:pPr>
        <w:pStyle w:val="BodyText"/>
        <w:rPr>
          <w:rFonts w:ascii="Arial" w:hAnsi="Arial" w:cs="Arial"/>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1E4FC5FB" w14:textId="77777777" w:rsidR="00464FF9" w:rsidRPr="008B0222" w:rsidRDefault="00000000">
      <w:pPr>
        <w:spacing w:before="167"/>
        <w:ind w:left="1873"/>
        <w:rPr>
          <w:rFonts w:ascii="Arial" w:hAnsi="Arial" w:cs="Arial"/>
          <w:sz w:val="20"/>
        </w:rPr>
      </w:pPr>
      <w:r w:rsidRPr="008B0222">
        <w:rPr>
          <w:rFonts w:ascii="Arial" w:hAnsi="Arial" w:cs="Arial"/>
          <w:b/>
          <w:spacing w:val="-2"/>
          <w:sz w:val="20"/>
        </w:rPr>
        <w:lastRenderedPageBreak/>
        <w:t>break</w:t>
      </w:r>
      <w:r w:rsidRPr="008B0222">
        <w:rPr>
          <w:rFonts w:ascii="Arial" w:hAnsi="Arial" w:cs="Arial"/>
          <w:spacing w:val="-2"/>
          <w:sz w:val="20"/>
        </w:rPr>
        <w:t>;</w:t>
      </w:r>
    </w:p>
    <w:p w14:paraId="756AE88D" w14:textId="77777777" w:rsidR="00464FF9" w:rsidRPr="008B0222" w:rsidRDefault="00000000">
      <w:pPr>
        <w:pStyle w:val="BodyText"/>
        <w:spacing w:before="9"/>
        <w:rPr>
          <w:rFonts w:ascii="Arial" w:hAnsi="Arial" w:cs="Arial"/>
          <w:sz w:val="13"/>
        </w:rPr>
      </w:pPr>
      <w:r w:rsidRPr="008B0222">
        <w:rPr>
          <w:rFonts w:ascii="Arial" w:hAnsi="Arial" w:cs="Arial"/>
          <w:noProof/>
          <w:sz w:val="13"/>
        </w:rPr>
        <w:drawing>
          <wp:anchor distT="0" distB="0" distL="0" distR="0" simplePos="0" relativeHeight="251671552" behindDoc="1" locked="0" layoutInCell="1" allowOverlap="1" wp14:anchorId="611BE065" wp14:editId="057C612E">
            <wp:simplePos x="0" y="0"/>
            <wp:positionH relativeFrom="page">
              <wp:posOffset>2160270</wp:posOffset>
            </wp:positionH>
            <wp:positionV relativeFrom="paragraph">
              <wp:posOffset>121285</wp:posOffset>
            </wp:positionV>
            <wp:extent cx="4145280" cy="2428875"/>
            <wp:effectExtent l="0" t="0" r="0" b="0"/>
            <wp:wrapTopAndBottom/>
            <wp:docPr id="33" name="Image 33" descr="cpp-break-statement1.png"/>
            <wp:cNvGraphicFramePr/>
            <a:graphic xmlns:a="http://schemas.openxmlformats.org/drawingml/2006/main">
              <a:graphicData uri="http://schemas.openxmlformats.org/drawingml/2006/picture">
                <pic:pic xmlns:pic="http://schemas.openxmlformats.org/drawingml/2006/picture">
                  <pic:nvPicPr>
                    <pic:cNvPr id="33" name="Image 33" descr="cpp-break-statement1.png"/>
                    <pic:cNvPicPr/>
                  </pic:nvPicPr>
                  <pic:blipFill>
                    <a:blip r:embed="rId20" cstate="print"/>
                    <a:stretch>
                      <a:fillRect/>
                    </a:stretch>
                  </pic:blipFill>
                  <pic:spPr>
                    <a:xfrm>
                      <a:off x="0" y="0"/>
                      <a:ext cx="4145210" cy="2428875"/>
                    </a:xfrm>
                    <a:prstGeom prst="rect">
                      <a:avLst/>
                    </a:prstGeom>
                  </pic:spPr>
                </pic:pic>
              </a:graphicData>
            </a:graphic>
          </wp:anchor>
        </w:drawing>
      </w:r>
    </w:p>
    <w:p w14:paraId="2168562C" w14:textId="77777777" w:rsidR="00464FF9" w:rsidRPr="008B0222" w:rsidRDefault="00464FF9">
      <w:pPr>
        <w:pStyle w:val="BodyText"/>
        <w:spacing w:before="206"/>
        <w:rPr>
          <w:rFonts w:ascii="Arial" w:hAnsi="Arial" w:cs="Arial"/>
        </w:rPr>
      </w:pPr>
    </w:p>
    <w:p w14:paraId="3ABE8DA8" w14:textId="77777777" w:rsidR="00464FF9" w:rsidRPr="008B0222" w:rsidRDefault="00000000">
      <w:pPr>
        <w:pStyle w:val="Heading2"/>
        <w:rPr>
          <w:rFonts w:ascii="Arial" w:hAnsi="Arial" w:cs="Arial"/>
        </w:rPr>
      </w:pPr>
      <w:bookmarkStart w:id="51" w:name="C++_Break_Statement_Example"/>
      <w:bookmarkEnd w:id="51"/>
      <w:r w:rsidRPr="008B0222">
        <w:rPr>
          <w:rFonts w:ascii="Arial" w:hAnsi="Arial" w:cs="Arial"/>
          <w:spacing w:val="-15"/>
        </w:rPr>
        <w:t xml:space="preserve"> </w:t>
      </w:r>
      <w:r w:rsidRPr="008B0222">
        <w:rPr>
          <w:rFonts w:ascii="Arial" w:hAnsi="Arial" w:cs="Arial"/>
        </w:rPr>
        <w:t>Break</w:t>
      </w:r>
      <w:r w:rsidRPr="008B0222">
        <w:rPr>
          <w:rFonts w:ascii="Arial" w:hAnsi="Arial" w:cs="Arial"/>
          <w:spacing w:val="-11"/>
        </w:rPr>
        <w:t xml:space="preserve"> </w:t>
      </w:r>
      <w:r w:rsidRPr="008B0222">
        <w:rPr>
          <w:rFonts w:ascii="Arial" w:hAnsi="Arial" w:cs="Arial"/>
        </w:rPr>
        <w:t>Statement</w:t>
      </w:r>
      <w:r w:rsidRPr="008B0222">
        <w:rPr>
          <w:rFonts w:ascii="Arial" w:hAnsi="Arial" w:cs="Arial"/>
          <w:spacing w:val="-13"/>
        </w:rPr>
        <w:t xml:space="preserve"> </w:t>
      </w:r>
      <w:r w:rsidRPr="008B0222">
        <w:rPr>
          <w:rFonts w:ascii="Arial" w:hAnsi="Arial" w:cs="Arial"/>
          <w:spacing w:val="-2"/>
        </w:rPr>
        <w:t>Example</w:t>
      </w:r>
    </w:p>
    <w:p w14:paraId="3B4D3E4C" w14:textId="77777777" w:rsidR="00464FF9" w:rsidRPr="008B0222" w:rsidRDefault="00000000">
      <w:pPr>
        <w:pStyle w:val="BodyText"/>
        <w:spacing w:before="5" w:line="596" w:lineRule="exact"/>
        <w:ind w:left="1873" w:right="2384" w:hanging="1441"/>
        <w:rPr>
          <w:rFonts w:ascii="Arial" w:hAnsi="Arial" w:cs="Arial"/>
        </w:rPr>
      </w:pPr>
      <w:r w:rsidRPr="008B0222">
        <w:rPr>
          <w:rFonts w:ascii="Arial" w:hAnsi="Arial" w:cs="Arial"/>
        </w:rPr>
        <w:t>Let's see</w:t>
      </w:r>
      <w:r w:rsidRPr="008B0222">
        <w:rPr>
          <w:rFonts w:ascii="Arial" w:hAnsi="Arial" w:cs="Arial"/>
          <w:spacing w:val="-1"/>
        </w:rPr>
        <w:t xml:space="preserve"> </w:t>
      </w:r>
      <w:r w:rsidRPr="008B0222">
        <w:rPr>
          <w:rFonts w:ascii="Arial" w:hAnsi="Arial" w:cs="Arial"/>
        </w:rPr>
        <w:t>a</w:t>
      </w:r>
      <w:r w:rsidRPr="008B0222">
        <w:rPr>
          <w:rFonts w:ascii="Arial" w:hAnsi="Arial" w:cs="Arial"/>
          <w:spacing w:val="-7"/>
        </w:rPr>
        <w:t xml:space="preserve"> </w:t>
      </w:r>
      <w:r w:rsidRPr="008B0222">
        <w:rPr>
          <w:rFonts w:ascii="Arial" w:hAnsi="Arial" w:cs="Arial"/>
        </w:rPr>
        <w:t>simple</w:t>
      </w:r>
      <w:r w:rsidRPr="008B0222">
        <w:rPr>
          <w:rFonts w:ascii="Arial" w:hAnsi="Arial" w:cs="Arial"/>
          <w:spacing w:val="-1"/>
        </w:rPr>
        <w:t xml:space="preserve"> </w:t>
      </w:r>
      <w:r w:rsidRPr="008B0222">
        <w:rPr>
          <w:rFonts w:ascii="Arial" w:hAnsi="Arial" w:cs="Arial"/>
        </w:rPr>
        <w:t>example</w:t>
      </w:r>
      <w:r w:rsidRPr="008B0222">
        <w:rPr>
          <w:rFonts w:ascii="Arial" w:hAnsi="Arial" w:cs="Arial"/>
          <w:spacing w:val="-1"/>
        </w:rPr>
        <w:t xml:space="preserve"> </w:t>
      </w:r>
      <w:r w:rsidRPr="008B0222">
        <w:rPr>
          <w:rFonts w:ascii="Arial" w:hAnsi="Arial" w:cs="Arial"/>
        </w:rPr>
        <w:t>of C++</w:t>
      </w:r>
      <w:r w:rsidRPr="008B0222">
        <w:rPr>
          <w:rFonts w:ascii="Arial" w:hAnsi="Arial" w:cs="Arial"/>
          <w:spacing w:val="-8"/>
        </w:rPr>
        <w:t xml:space="preserve"> </w:t>
      </w:r>
      <w:r w:rsidRPr="008B0222">
        <w:rPr>
          <w:rFonts w:ascii="Arial" w:hAnsi="Arial" w:cs="Arial"/>
        </w:rPr>
        <w:t>break</w:t>
      </w:r>
      <w:r w:rsidRPr="008B0222">
        <w:rPr>
          <w:rFonts w:ascii="Arial" w:hAnsi="Arial" w:cs="Arial"/>
          <w:spacing w:val="-5"/>
        </w:rPr>
        <w:t xml:space="preserve"> </w:t>
      </w:r>
      <w:r w:rsidRPr="008B0222">
        <w:rPr>
          <w:rFonts w:ascii="Arial" w:hAnsi="Arial" w:cs="Arial"/>
        </w:rPr>
        <w:t>statement which</w:t>
      </w:r>
      <w:r w:rsidRPr="008B0222">
        <w:rPr>
          <w:rFonts w:ascii="Arial" w:hAnsi="Arial" w:cs="Arial"/>
          <w:spacing w:val="-3"/>
        </w:rPr>
        <w:t xml:space="preserve"> </w:t>
      </w:r>
      <w:r w:rsidRPr="008B0222">
        <w:rPr>
          <w:rFonts w:ascii="Arial" w:hAnsi="Arial" w:cs="Arial"/>
        </w:rPr>
        <w:t>is</w:t>
      </w:r>
      <w:r w:rsidRPr="008B0222">
        <w:rPr>
          <w:rFonts w:ascii="Arial" w:hAnsi="Arial" w:cs="Arial"/>
          <w:spacing w:val="-5"/>
        </w:rPr>
        <w:t xml:space="preserve"> </w:t>
      </w:r>
      <w:r w:rsidRPr="008B0222">
        <w:rPr>
          <w:rFonts w:ascii="Arial" w:hAnsi="Arial" w:cs="Arial"/>
        </w:rPr>
        <w:t>used</w:t>
      </w:r>
      <w:r w:rsidRPr="008B0222">
        <w:rPr>
          <w:rFonts w:ascii="Arial" w:hAnsi="Arial" w:cs="Arial"/>
          <w:spacing w:val="-6"/>
        </w:rPr>
        <w:t xml:space="preserve"> </w:t>
      </w:r>
      <w:r w:rsidRPr="008B0222">
        <w:rPr>
          <w:rFonts w:ascii="Arial" w:hAnsi="Arial" w:cs="Arial"/>
        </w:rPr>
        <w:t>inside</w:t>
      </w:r>
      <w:r w:rsidRPr="008B0222">
        <w:rPr>
          <w:rFonts w:ascii="Arial" w:hAnsi="Arial" w:cs="Arial"/>
          <w:spacing w:val="-6"/>
        </w:rPr>
        <w:t xml:space="preserve"> </w:t>
      </w:r>
      <w:r w:rsidRPr="008B0222">
        <w:rPr>
          <w:rFonts w:ascii="Arial" w:hAnsi="Arial" w:cs="Arial"/>
        </w:rPr>
        <w:t>the</w:t>
      </w:r>
      <w:r w:rsidRPr="008B0222">
        <w:rPr>
          <w:rFonts w:ascii="Arial" w:hAnsi="Arial" w:cs="Arial"/>
          <w:spacing w:val="-6"/>
        </w:rPr>
        <w:t xml:space="preserve"> </w:t>
      </w:r>
      <w:r w:rsidRPr="008B0222">
        <w:rPr>
          <w:rFonts w:ascii="Arial" w:hAnsi="Arial" w:cs="Arial"/>
        </w:rPr>
        <w:t>loop. #include &lt;</w:t>
      </w:r>
      <w:proofErr w:type="spellStart"/>
      <w:r w:rsidRPr="008B0222">
        <w:rPr>
          <w:rFonts w:ascii="Arial" w:hAnsi="Arial" w:cs="Arial"/>
        </w:rPr>
        <w:t>iostream.h</w:t>
      </w:r>
      <w:proofErr w:type="spellEnd"/>
      <w:r w:rsidRPr="008B0222">
        <w:rPr>
          <w:rFonts w:ascii="Arial" w:hAnsi="Arial" w:cs="Arial"/>
        </w:rPr>
        <w:t>&gt;</w:t>
      </w:r>
    </w:p>
    <w:p w14:paraId="1D5BC267" w14:textId="77777777" w:rsidR="00464FF9" w:rsidRPr="008B0222" w:rsidRDefault="00000000">
      <w:pPr>
        <w:pStyle w:val="BodyText"/>
        <w:spacing w:line="234" w:lineRule="exact"/>
        <w:ind w:left="1873"/>
        <w:rPr>
          <w:rFonts w:ascii="Arial" w:hAnsi="Arial" w:cs="Arial"/>
        </w:rPr>
      </w:pPr>
      <w:r w:rsidRPr="008B0222">
        <w:rPr>
          <w:rFonts w:ascii="Arial" w:hAnsi="Arial" w:cs="Arial"/>
        </w:rPr>
        <w:t>void</w:t>
      </w:r>
      <w:r w:rsidRPr="008B0222">
        <w:rPr>
          <w:rFonts w:ascii="Arial" w:hAnsi="Arial" w:cs="Arial"/>
          <w:spacing w:val="-7"/>
        </w:rPr>
        <w:t xml:space="preserve"> </w:t>
      </w:r>
      <w:r w:rsidRPr="008B0222">
        <w:rPr>
          <w:rFonts w:ascii="Arial" w:hAnsi="Arial" w:cs="Arial"/>
        </w:rPr>
        <w:t>main()</w:t>
      </w:r>
      <w:r w:rsidRPr="008B0222">
        <w:rPr>
          <w:rFonts w:ascii="Arial" w:hAnsi="Arial" w:cs="Arial"/>
          <w:spacing w:val="-6"/>
        </w:rPr>
        <w:t xml:space="preserve"> </w:t>
      </w:r>
      <w:r w:rsidRPr="008B0222">
        <w:rPr>
          <w:rFonts w:ascii="Arial" w:hAnsi="Arial" w:cs="Arial"/>
          <w:spacing w:val="-10"/>
        </w:rPr>
        <w:t>{</w:t>
      </w:r>
    </w:p>
    <w:p w14:paraId="643DA642" w14:textId="77777777" w:rsidR="00464FF9" w:rsidRPr="008B0222" w:rsidRDefault="00000000">
      <w:pPr>
        <w:spacing w:before="74"/>
        <w:ind w:left="2295"/>
        <w:rPr>
          <w:rFonts w:ascii="Arial" w:hAnsi="Arial" w:cs="Arial"/>
          <w:sz w:val="20"/>
        </w:rPr>
      </w:pPr>
      <w:r w:rsidRPr="008B0222">
        <w:rPr>
          <w:rFonts w:ascii="Arial" w:hAnsi="Arial" w:cs="Arial"/>
          <w:b/>
          <w:sz w:val="20"/>
        </w:rPr>
        <w:t>for</w:t>
      </w:r>
      <w:r w:rsidRPr="008B0222">
        <w:rPr>
          <w:rFonts w:ascii="Arial" w:hAnsi="Arial" w:cs="Arial"/>
          <w:b/>
          <w:spacing w:val="-1"/>
          <w:sz w:val="20"/>
        </w:rPr>
        <w:t xml:space="preserve"> </w:t>
      </w:r>
      <w:r w:rsidRPr="008B0222">
        <w:rPr>
          <w:rFonts w:ascii="Arial" w:hAnsi="Arial" w:cs="Arial"/>
          <w:sz w:val="20"/>
        </w:rPr>
        <w:t>(</w:t>
      </w:r>
      <w:r w:rsidRPr="008B0222">
        <w:rPr>
          <w:rFonts w:ascii="Arial" w:hAnsi="Arial" w:cs="Arial"/>
          <w:b/>
          <w:sz w:val="20"/>
        </w:rPr>
        <w:t>int</w:t>
      </w:r>
      <w:r w:rsidRPr="008B0222">
        <w:rPr>
          <w:rFonts w:ascii="Arial" w:hAnsi="Arial" w:cs="Arial"/>
          <w:b/>
          <w:spacing w:val="-2"/>
          <w:sz w:val="20"/>
        </w:rPr>
        <w:t xml:space="preserve"> </w:t>
      </w:r>
      <w:proofErr w:type="spellStart"/>
      <w:r w:rsidRPr="008B0222">
        <w:rPr>
          <w:rFonts w:ascii="Arial" w:hAnsi="Arial" w:cs="Arial"/>
          <w:sz w:val="20"/>
        </w:rPr>
        <w:t>i</w:t>
      </w:r>
      <w:proofErr w:type="spellEnd"/>
      <w:r w:rsidRPr="008B0222">
        <w:rPr>
          <w:rFonts w:ascii="Arial" w:hAnsi="Arial" w:cs="Arial"/>
          <w:spacing w:val="3"/>
          <w:sz w:val="20"/>
        </w:rPr>
        <w:t xml:space="preserve"> </w:t>
      </w:r>
      <w:r w:rsidRPr="008B0222">
        <w:rPr>
          <w:rFonts w:ascii="Arial" w:hAnsi="Arial" w:cs="Arial"/>
          <w:sz w:val="20"/>
        </w:rPr>
        <w:t>=</w:t>
      </w:r>
      <w:r w:rsidRPr="008B0222">
        <w:rPr>
          <w:rFonts w:ascii="Arial" w:hAnsi="Arial" w:cs="Arial"/>
          <w:spacing w:val="-5"/>
          <w:sz w:val="20"/>
        </w:rPr>
        <w:t xml:space="preserve"> </w:t>
      </w:r>
      <w:r w:rsidRPr="008B0222">
        <w:rPr>
          <w:rFonts w:ascii="Arial" w:hAnsi="Arial" w:cs="Arial"/>
          <w:sz w:val="20"/>
        </w:rPr>
        <w:t>1;</w:t>
      </w:r>
      <w:r w:rsidRPr="008B0222">
        <w:rPr>
          <w:rFonts w:ascii="Arial" w:hAnsi="Arial" w:cs="Arial"/>
          <w:spacing w:val="-3"/>
          <w:sz w:val="20"/>
        </w:rPr>
        <w:t xml:space="preserve"> </w:t>
      </w:r>
      <w:proofErr w:type="spellStart"/>
      <w:r w:rsidRPr="008B0222">
        <w:rPr>
          <w:rFonts w:ascii="Arial" w:hAnsi="Arial" w:cs="Arial"/>
          <w:sz w:val="20"/>
        </w:rPr>
        <w:t>i</w:t>
      </w:r>
      <w:proofErr w:type="spellEnd"/>
      <w:r w:rsidRPr="008B0222">
        <w:rPr>
          <w:rFonts w:ascii="Arial" w:hAnsi="Arial" w:cs="Arial"/>
          <w:spacing w:val="3"/>
          <w:sz w:val="20"/>
        </w:rPr>
        <w:t xml:space="preserve"> </w:t>
      </w:r>
      <w:r w:rsidRPr="008B0222">
        <w:rPr>
          <w:rFonts w:ascii="Arial" w:hAnsi="Arial" w:cs="Arial"/>
          <w:sz w:val="20"/>
        </w:rPr>
        <w:t>&lt;=</w:t>
      </w:r>
      <w:r w:rsidRPr="008B0222">
        <w:rPr>
          <w:rFonts w:ascii="Arial" w:hAnsi="Arial" w:cs="Arial"/>
          <w:spacing w:val="-5"/>
          <w:sz w:val="20"/>
        </w:rPr>
        <w:t xml:space="preserve"> </w:t>
      </w:r>
      <w:r w:rsidRPr="008B0222">
        <w:rPr>
          <w:rFonts w:ascii="Arial" w:hAnsi="Arial" w:cs="Arial"/>
          <w:sz w:val="20"/>
        </w:rPr>
        <w:t>10;</w:t>
      </w:r>
      <w:r w:rsidRPr="008B0222">
        <w:rPr>
          <w:rFonts w:ascii="Arial" w:hAnsi="Arial" w:cs="Arial"/>
          <w:spacing w:val="-4"/>
          <w:sz w:val="20"/>
        </w:rPr>
        <w:t xml:space="preserve"> </w:t>
      </w:r>
      <w:proofErr w:type="spellStart"/>
      <w:r w:rsidRPr="008B0222">
        <w:rPr>
          <w:rFonts w:ascii="Arial" w:hAnsi="Arial" w:cs="Arial"/>
          <w:spacing w:val="-4"/>
          <w:sz w:val="20"/>
        </w:rPr>
        <w:t>i</w:t>
      </w:r>
      <w:proofErr w:type="spellEnd"/>
      <w:r w:rsidRPr="008B0222">
        <w:rPr>
          <w:rFonts w:ascii="Arial" w:hAnsi="Arial" w:cs="Arial"/>
          <w:spacing w:val="-4"/>
          <w:sz w:val="20"/>
        </w:rPr>
        <w:t>++)</w:t>
      </w:r>
    </w:p>
    <w:p w14:paraId="2C201EB3" w14:textId="77777777" w:rsidR="00464FF9" w:rsidRPr="008B0222" w:rsidRDefault="00000000">
      <w:pPr>
        <w:spacing w:before="73"/>
        <w:ind w:left="2579"/>
        <w:rPr>
          <w:rFonts w:ascii="Arial" w:hAnsi="Arial" w:cs="Arial"/>
          <w:sz w:val="20"/>
        </w:rPr>
      </w:pPr>
      <w:r w:rsidRPr="008B0222">
        <w:rPr>
          <w:rFonts w:ascii="Arial" w:hAnsi="Arial" w:cs="Arial"/>
          <w:spacing w:val="-10"/>
          <w:sz w:val="20"/>
        </w:rPr>
        <w:t>{</w:t>
      </w:r>
    </w:p>
    <w:p w14:paraId="67468201" w14:textId="77777777" w:rsidR="00464FF9" w:rsidRPr="008B0222" w:rsidRDefault="00000000">
      <w:pPr>
        <w:spacing w:before="69"/>
        <w:ind w:left="2862"/>
        <w:rPr>
          <w:rFonts w:ascii="Arial" w:hAnsi="Arial" w:cs="Arial"/>
          <w:sz w:val="20"/>
        </w:rPr>
      </w:pPr>
      <w:r w:rsidRPr="008B0222">
        <w:rPr>
          <w:rFonts w:ascii="Arial" w:hAnsi="Arial" w:cs="Arial"/>
          <w:b/>
          <w:sz w:val="20"/>
        </w:rPr>
        <w:t>if</w:t>
      </w:r>
      <w:r w:rsidRPr="008B0222">
        <w:rPr>
          <w:rFonts w:ascii="Arial" w:hAnsi="Arial" w:cs="Arial"/>
          <w:b/>
          <w:spacing w:val="-2"/>
          <w:sz w:val="20"/>
        </w:rPr>
        <w:t xml:space="preserve"> </w:t>
      </w:r>
      <w:r w:rsidRPr="008B0222">
        <w:rPr>
          <w:rFonts w:ascii="Arial" w:hAnsi="Arial" w:cs="Arial"/>
          <w:sz w:val="20"/>
        </w:rPr>
        <w:t>(</w:t>
      </w:r>
      <w:proofErr w:type="spellStart"/>
      <w:r w:rsidRPr="008B0222">
        <w:rPr>
          <w:rFonts w:ascii="Arial" w:hAnsi="Arial" w:cs="Arial"/>
          <w:sz w:val="20"/>
        </w:rPr>
        <w:t>i</w:t>
      </w:r>
      <w:proofErr w:type="spellEnd"/>
      <w:r w:rsidRPr="008B0222">
        <w:rPr>
          <w:rFonts w:ascii="Arial" w:hAnsi="Arial" w:cs="Arial"/>
          <w:spacing w:val="2"/>
          <w:sz w:val="20"/>
        </w:rPr>
        <w:t xml:space="preserve"> </w:t>
      </w:r>
      <w:r w:rsidRPr="008B0222">
        <w:rPr>
          <w:rFonts w:ascii="Arial" w:hAnsi="Arial" w:cs="Arial"/>
          <w:sz w:val="20"/>
        </w:rPr>
        <w:t>==</w:t>
      </w:r>
      <w:r w:rsidRPr="008B0222">
        <w:rPr>
          <w:rFonts w:ascii="Arial" w:hAnsi="Arial" w:cs="Arial"/>
          <w:spacing w:val="-6"/>
          <w:sz w:val="20"/>
        </w:rPr>
        <w:t xml:space="preserve"> </w:t>
      </w:r>
      <w:r w:rsidRPr="008B0222">
        <w:rPr>
          <w:rFonts w:ascii="Arial" w:hAnsi="Arial" w:cs="Arial"/>
          <w:spacing w:val="-5"/>
          <w:sz w:val="20"/>
        </w:rPr>
        <w:t>5)</w:t>
      </w:r>
    </w:p>
    <w:p w14:paraId="16F65D6C" w14:textId="77777777" w:rsidR="00464FF9" w:rsidRPr="008B0222" w:rsidRDefault="00000000">
      <w:pPr>
        <w:spacing w:before="74"/>
        <w:ind w:left="2857"/>
        <w:rPr>
          <w:rFonts w:ascii="Arial" w:hAnsi="Arial" w:cs="Arial"/>
          <w:sz w:val="20"/>
        </w:rPr>
      </w:pPr>
      <w:r w:rsidRPr="008B0222">
        <w:rPr>
          <w:rFonts w:ascii="Arial" w:hAnsi="Arial" w:cs="Arial"/>
          <w:spacing w:val="-10"/>
          <w:sz w:val="20"/>
        </w:rPr>
        <w:t>{</w:t>
      </w:r>
    </w:p>
    <w:p w14:paraId="046AB1C9" w14:textId="77777777" w:rsidR="00464FF9" w:rsidRPr="008B0222" w:rsidRDefault="00000000">
      <w:pPr>
        <w:pStyle w:val="Heading5"/>
        <w:spacing w:before="74"/>
        <w:ind w:left="3145"/>
        <w:rPr>
          <w:rFonts w:ascii="Arial" w:hAnsi="Arial" w:cs="Arial"/>
          <w:b w:val="0"/>
        </w:rPr>
      </w:pPr>
      <w:r w:rsidRPr="008B0222">
        <w:rPr>
          <w:rFonts w:ascii="Arial" w:hAnsi="Arial" w:cs="Arial"/>
          <w:spacing w:val="-2"/>
        </w:rPr>
        <w:t>break</w:t>
      </w:r>
      <w:r w:rsidRPr="008B0222">
        <w:rPr>
          <w:rFonts w:ascii="Arial" w:hAnsi="Arial" w:cs="Arial"/>
          <w:b w:val="0"/>
          <w:spacing w:val="-2"/>
        </w:rPr>
        <w:t>;</w:t>
      </w:r>
    </w:p>
    <w:p w14:paraId="0C330C51" w14:textId="77777777" w:rsidR="00464FF9" w:rsidRPr="008B0222" w:rsidRDefault="00000000">
      <w:pPr>
        <w:spacing w:before="69"/>
        <w:ind w:left="2857"/>
        <w:rPr>
          <w:rFonts w:ascii="Arial" w:hAnsi="Arial" w:cs="Arial"/>
          <w:sz w:val="20"/>
        </w:rPr>
      </w:pPr>
      <w:r w:rsidRPr="008B0222">
        <w:rPr>
          <w:rFonts w:ascii="Arial" w:hAnsi="Arial" w:cs="Arial"/>
          <w:spacing w:val="-10"/>
          <w:sz w:val="20"/>
        </w:rPr>
        <w:t>}</w:t>
      </w:r>
    </w:p>
    <w:p w14:paraId="1D6C3DEB" w14:textId="77777777" w:rsidR="00464FF9" w:rsidRPr="008B0222" w:rsidRDefault="00000000">
      <w:pPr>
        <w:spacing w:before="24"/>
        <w:ind w:left="2439"/>
        <w:rPr>
          <w:rFonts w:ascii="Arial" w:hAnsi="Arial" w:cs="Arial"/>
          <w:sz w:val="20"/>
        </w:rPr>
      </w:pPr>
      <w:proofErr w:type="spellStart"/>
      <w:r w:rsidRPr="008B0222">
        <w:rPr>
          <w:rFonts w:ascii="Arial" w:hAnsi="Arial" w:cs="Arial"/>
          <w:spacing w:val="-2"/>
          <w:sz w:val="20"/>
        </w:rPr>
        <w:t>cout</w:t>
      </w:r>
      <w:proofErr w:type="spellEnd"/>
      <w:r w:rsidRPr="008B0222">
        <w:rPr>
          <w:rFonts w:ascii="Arial" w:hAnsi="Arial" w:cs="Arial"/>
          <w:spacing w:val="-2"/>
          <w:sz w:val="20"/>
        </w:rPr>
        <w:t>&lt;&lt;</w:t>
      </w:r>
      <w:proofErr w:type="spellStart"/>
      <w:r w:rsidRPr="008B0222">
        <w:rPr>
          <w:rFonts w:ascii="Arial" w:hAnsi="Arial" w:cs="Arial"/>
          <w:spacing w:val="-2"/>
          <w:sz w:val="20"/>
        </w:rPr>
        <w:t>i</w:t>
      </w:r>
      <w:proofErr w:type="spellEnd"/>
      <w:r w:rsidRPr="008B0222">
        <w:rPr>
          <w:rFonts w:ascii="Arial" w:hAnsi="Arial" w:cs="Arial"/>
          <w:spacing w:val="-2"/>
          <w:sz w:val="20"/>
        </w:rPr>
        <w:t>&lt;&lt;</w:t>
      </w:r>
      <w:r w:rsidRPr="008B0222">
        <w:rPr>
          <w:rFonts w:ascii="Arial" w:hAnsi="Arial" w:cs="Arial"/>
          <w:spacing w:val="-2"/>
          <w:sz w:val="24"/>
        </w:rPr>
        <w:t>"\n"</w:t>
      </w:r>
      <w:r w:rsidRPr="008B0222">
        <w:rPr>
          <w:rFonts w:ascii="Arial" w:hAnsi="Arial" w:cs="Arial"/>
          <w:spacing w:val="-2"/>
          <w:sz w:val="20"/>
        </w:rPr>
        <w:t>;</w:t>
      </w:r>
    </w:p>
    <w:p w14:paraId="5C902694" w14:textId="77777777" w:rsidR="00464FF9" w:rsidRPr="008B0222" w:rsidRDefault="00000000">
      <w:pPr>
        <w:spacing w:before="70"/>
        <w:ind w:left="2579"/>
        <w:rPr>
          <w:rFonts w:ascii="Arial" w:hAnsi="Arial" w:cs="Arial"/>
          <w:sz w:val="20"/>
        </w:rPr>
      </w:pPr>
      <w:r w:rsidRPr="008B0222">
        <w:rPr>
          <w:rFonts w:ascii="Arial" w:hAnsi="Arial" w:cs="Arial"/>
          <w:spacing w:val="-10"/>
          <w:sz w:val="20"/>
        </w:rPr>
        <w:t>}</w:t>
      </w:r>
    </w:p>
    <w:p w14:paraId="2124DD2D"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1E45BFEC" w14:textId="77777777" w:rsidR="00464FF9" w:rsidRPr="008B0222" w:rsidRDefault="00464FF9">
      <w:pPr>
        <w:pStyle w:val="BodyText"/>
        <w:spacing w:before="37"/>
        <w:rPr>
          <w:rFonts w:ascii="Arial" w:hAnsi="Arial" w:cs="Arial"/>
        </w:rPr>
      </w:pPr>
    </w:p>
    <w:p w14:paraId="74E07987"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62A3241B" w14:textId="77777777" w:rsidR="00464FF9" w:rsidRPr="008B0222" w:rsidRDefault="00464FF9">
      <w:pPr>
        <w:pStyle w:val="BodyText"/>
        <w:spacing w:before="34"/>
        <w:rPr>
          <w:rFonts w:ascii="Arial" w:hAnsi="Arial" w:cs="Arial"/>
        </w:rPr>
      </w:pPr>
    </w:p>
    <w:p w14:paraId="27AD0796" w14:textId="77777777" w:rsidR="00464FF9" w:rsidRPr="008B0222" w:rsidRDefault="00000000">
      <w:pPr>
        <w:pStyle w:val="BodyText"/>
        <w:ind w:left="1873"/>
        <w:rPr>
          <w:rFonts w:ascii="Arial" w:hAnsi="Arial" w:cs="Arial"/>
        </w:rPr>
      </w:pPr>
      <w:r w:rsidRPr="008B0222">
        <w:rPr>
          <w:rFonts w:ascii="Arial" w:hAnsi="Arial" w:cs="Arial"/>
          <w:spacing w:val="-10"/>
        </w:rPr>
        <w:t>1</w:t>
      </w:r>
    </w:p>
    <w:p w14:paraId="3408CEEC" w14:textId="77777777" w:rsidR="00464FF9" w:rsidRPr="008B0222" w:rsidRDefault="00000000">
      <w:pPr>
        <w:pStyle w:val="BodyText"/>
        <w:spacing w:before="4" w:line="226" w:lineRule="exact"/>
        <w:ind w:left="1873"/>
        <w:rPr>
          <w:rFonts w:ascii="Arial" w:hAnsi="Arial" w:cs="Arial"/>
        </w:rPr>
      </w:pPr>
      <w:r w:rsidRPr="008B0222">
        <w:rPr>
          <w:rFonts w:ascii="Arial" w:hAnsi="Arial" w:cs="Arial"/>
          <w:spacing w:val="-10"/>
        </w:rPr>
        <w:t>2</w:t>
      </w:r>
    </w:p>
    <w:p w14:paraId="50F70DDF" w14:textId="77777777" w:rsidR="00464FF9" w:rsidRPr="008B0222" w:rsidRDefault="00000000">
      <w:pPr>
        <w:pStyle w:val="BodyText"/>
        <w:spacing w:line="226" w:lineRule="exact"/>
        <w:ind w:left="1873"/>
        <w:rPr>
          <w:rFonts w:ascii="Arial" w:hAnsi="Arial" w:cs="Arial"/>
        </w:rPr>
      </w:pPr>
      <w:r w:rsidRPr="008B0222">
        <w:rPr>
          <w:rFonts w:ascii="Arial" w:hAnsi="Arial" w:cs="Arial"/>
          <w:spacing w:val="-10"/>
        </w:rPr>
        <w:t>3</w:t>
      </w:r>
    </w:p>
    <w:p w14:paraId="30DC118F" w14:textId="77777777" w:rsidR="00464FF9" w:rsidRPr="008B0222" w:rsidRDefault="00000000">
      <w:pPr>
        <w:pStyle w:val="BodyText"/>
        <w:spacing w:line="226" w:lineRule="exact"/>
        <w:ind w:left="1873"/>
        <w:rPr>
          <w:rFonts w:ascii="Arial" w:hAnsi="Arial" w:cs="Arial"/>
        </w:rPr>
      </w:pPr>
      <w:r w:rsidRPr="008B0222">
        <w:rPr>
          <w:rFonts w:ascii="Arial" w:hAnsi="Arial" w:cs="Arial"/>
          <w:spacing w:val="-10"/>
        </w:rPr>
        <w:t>4</w:t>
      </w:r>
    </w:p>
    <w:p w14:paraId="059A63DC" w14:textId="77777777" w:rsidR="00464FF9" w:rsidRPr="008B0222" w:rsidRDefault="00000000">
      <w:pPr>
        <w:pStyle w:val="Heading1"/>
        <w:spacing w:before="69"/>
        <w:rPr>
          <w:rFonts w:ascii="Arial" w:hAnsi="Arial" w:cs="Arial"/>
        </w:rPr>
      </w:pPr>
      <w:bookmarkStart w:id="52" w:name="C++_Continue_Statement"/>
      <w:bookmarkEnd w:id="52"/>
      <w:r w:rsidRPr="008B0222">
        <w:rPr>
          <w:rFonts w:ascii="Arial" w:hAnsi="Arial" w:cs="Arial"/>
          <w:spacing w:val="-6"/>
        </w:rPr>
        <w:t xml:space="preserve"> </w:t>
      </w:r>
      <w:r w:rsidRPr="008B0222">
        <w:rPr>
          <w:rFonts w:ascii="Arial" w:hAnsi="Arial" w:cs="Arial"/>
        </w:rPr>
        <w:t>Continue</w:t>
      </w:r>
      <w:r w:rsidRPr="008B0222">
        <w:rPr>
          <w:rFonts w:ascii="Arial" w:hAnsi="Arial" w:cs="Arial"/>
          <w:spacing w:val="-9"/>
        </w:rPr>
        <w:t xml:space="preserve"> </w:t>
      </w:r>
      <w:r w:rsidRPr="008B0222">
        <w:rPr>
          <w:rFonts w:ascii="Arial" w:hAnsi="Arial" w:cs="Arial"/>
          <w:spacing w:val="-2"/>
        </w:rPr>
        <w:t>Statement</w:t>
      </w:r>
    </w:p>
    <w:p w14:paraId="0EF59849" w14:textId="77777777" w:rsidR="00464FF9" w:rsidRPr="008B0222" w:rsidRDefault="00000000">
      <w:pPr>
        <w:pStyle w:val="BodyText"/>
        <w:spacing w:before="287"/>
        <w:ind w:left="432" w:right="380"/>
        <w:rPr>
          <w:rFonts w:ascii="Arial" w:hAnsi="Arial" w:cs="Arial"/>
        </w:rPr>
      </w:pPr>
      <w:r w:rsidRPr="008B0222">
        <w:rPr>
          <w:rFonts w:ascii="Arial" w:hAnsi="Arial" w:cs="Arial"/>
        </w:rPr>
        <w:t>The</w:t>
      </w:r>
      <w:r w:rsidRPr="008B0222">
        <w:rPr>
          <w:rFonts w:ascii="Arial" w:hAnsi="Arial" w:cs="Arial"/>
          <w:spacing w:val="-5"/>
        </w:rPr>
        <w:t xml:space="preserve"> </w:t>
      </w:r>
      <w:r w:rsidRPr="008B0222">
        <w:rPr>
          <w:rFonts w:ascii="Arial" w:hAnsi="Arial" w:cs="Arial"/>
        </w:rPr>
        <w:t>C++</w:t>
      </w:r>
      <w:r w:rsidRPr="008B0222">
        <w:rPr>
          <w:rFonts w:ascii="Arial" w:hAnsi="Arial" w:cs="Arial"/>
          <w:spacing w:val="-2"/>
        </w:rPr>
        <w:t xml:space="preserve"> </w:t>
      </w:r>
      <w:r w:rsidRPr="008B0222">
        <w:rPr>
          <w:rFonts w:ascii="Arial" w:hAnsi="Arial" w:cs="Arial"/>
        </w:rPr>
        <w:t>continue statement</w:t>
      </w:r>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continue</w:t>
      </w:r>
      <w:r w:rsidRPr="008B0222">
        <w:rPr>
          <w:rFonts w:ascii="Arial" w:hAnsi="Arial" w:cs="Arial"/>
          <w:spacing w:val="-5"/>
        </w:rPr>
        <w:t xml:space="preserve"> </w:t>
      </w:r>
      <w:r w:rsidRPr="008B0222">
        <w:rPr>
          <w:rFonts w:ascii="Arial" w:hAnsi="Arial" w:cs="Arial"/>
        </w:rPr>
        <w:t>loop.</w:t>
      </w:r>
      <w:r w:rsidRPr="008B0222">
        <w:rPr>
          <w:rFonts w:ascii="Arial" w:hAnsi="Arial" w:cs="Arial"/>
          <w:spacing w:val="-1"/>
        </w:rPr>
        <w:t xml:space="preserve"> </w:t>
      </w:r>
      <w:r w:rsidRPr="008B0222">
        <w:rPr>
          <w:rFonts w:ascii="Arial" w:hAnsi="Arial" w:cs="Arial"/>
        </w:rPr>
        <w:t>It continues the</w:t>
      </w:r>
      <w:r w:rsidRPr="008B0222">
        <w:rPr>
          <w:rFonts w:ascii="Arial" w:hAnsi="Arial" w:cs="Arial"/>
          <w:spacing w:val="-5"/>
        </w:rPr>
        <w:t xml:space="preserve"> </w:t>
      </w:r>
      <w:r w:rsidRPr="008B0222">
        <w:rPr>
          <w:rFonts w:ascii="Arial" w:hAnsi="Arial" w:cs="Arial"/>
        </w:rPr>
        <w:t>current</w:t>
      </w:r>
      <w:r w:rsidRPr="008B0222">
        <w:rPr>
          <w:rFonts w:ascii="Arial" w:hAnsi="Arial" w:cs="Arial"/>
          <w:spacing w:val="-3"/>
        </w:rPr>
        <w:t xml:space="preserve"> </w:t>
      </w:r>
      <w:r w:rsidRPr="008B0222">
        <w:rPr>
          <w:rFonts w:ascii="Arial" w:hAnsi="Arial" w:cs="Arial"/>
        </w:rPr>
        <w:t>flow</w:t>
      </w:r>
      <w:r w:rsidRPr="008B0222">
        <w:rPr>
          <w:rFonts w:ascii="Arial" w:hAnsi="Arial" w:cs="Arial"/>
          <w:spacing w:val="-2"/>
        </w:rPr>
        <w:t xml:space="preserve"> </w:t>
      </w:r>
      <w:r w:rsidRPr="008B0222">
        <w:rPr>
          <w:rFonts w:ascii="Arial" w:hAnsi="Arial" w:cs="Arial"/>
        </w:rPr>
        <w:t>of</w:t>
      </w:r>
      <w:r w:rsidRPr="008B0222">
        <w:rPr>
          <w:rFonts w:ascii="Arial" w:hAnsi="Arial" w:cs="Arial"/>
          <w:spacing w:val="-4"/>
        </w:rPr>
        <w:t xml:space="preserve"> </w:t>
      </w:r>
      <w:r w:rsidRPr="008B0222">
        <w:rPr>
          <w:rFonts w:ascii="Arial" w:hAnsi="Arial" w:cs="Arial"/>
        </w:rPr>
        <w:t>the program and skips the remaining code at specified condition.</w:t>
      </w:r>
      <w:r w:rsidRPr="008B0222">
        <w:rPr>
          <w:rFonts w:ascii="Arial" w:hAnsi="Arial" w:cs="Arial"/>
          <w:spacing w:val="-2"/>
        </w:rPr>
        <w:t xml:space="preserve"> </w:t>
      </w:r>
      <w:r w:rsidRPr="008B0222">
        <w:rPr>
          <w:rFonts w:ascii="Arial" w:hAnsi="Arial" w:cs="Arial"/>
        </w:rPr>
        <w:t>In case of inner loop, it continues only inner loop.</w:t>
      </w:r>
    </w:p>
    <w:p w14:paraId="7EDFE62F" w14:textId="77777777" w:rsidR="00464FF9" w:rsidRPr="008B0222" w:rsidRDefault="00464FF9">
      <w:pPr>
        <w:pStyle w:val="BodyText"/>
        <w:spacing w:before="111"/>
        <w:rPr>
          <w:rFonts w:ascii="Arial" w:hAnsi="Arial" w:cs="Arial"/>
        </w:rPr>
      </w:pPr>
    </w:p>
    <w:p w14:paraId="6E8E85B8" w14:textId="77777777" w:rsidR="00464FF9" w:rsidRPr="008B0222" w:rsidRDefault="00000000">
      <w:pPr>
        <w:pStyle w:val="BodyText"/>
        <w:ind w:left="1873"/>
        <w:rPr>
          <w:rFonts w:ascii="Arial" w:hAnsi="Arial" w:cs="Arial"/>
        </w:rPr>
      </w:pPr>
      <w:r w:rsidRPr="008B0222">
        <w:rPr>
          <w:rFonts w:ascii="Arial" w:hAnsi="Arial" w:cs="Arial"/>
          <w:spacing w:val="-2"/>
        </w:rPr>
        <w:t>jump-statement;</w:t>
      </w:r>
    </w:p>
    <w:p w14:paraId="6CACCC5E" w14:textId="77777777" w:rsidR="00464FF9" w:rsidRPr="008B0222" w:rsidRDefault="00000000">
      <w:pPr>
        <w:spacing w:before="74"/>
        <w:ind w:left="1873"/>
        <w:rPr>
          <w:rFonts w:ascii="Arial" w:hAnsi="Arial" w:cs="Arial"/>
          <w:sz w:val="20"/>
        </w:rPr>
      </w:pPr>
      <w:r w:rsidRPr="008B0222">
        <w:rPr>
          <w:rFonts w:ascii="Arial" w:hAnsi="Arial" w:cs="Arial"/>
          <w:b/>
          <w:spacing w:val="-2"/>
          <w:sz w:val="20"/>
        </w:rPr>
        <w:t>continue</w:t>
      </w:r>
      <w:r w:rsidRPr="008B0222">
        <w:rPr>
          <w:rFonts w:ascii="Arial" w:hAnsi="Arial" w:cs="Arial"/>
          <w:spacing w:val="-2"/>
          <w:sz w:val="20"/>
        </w:rPr>
        <w:t>;</w:t>
      </w:r>
    </w:p>
    <w:p w14:paraId="3C291AF9" w14:textId="77777777" w:rsidR="00464FF9" w:rsidRPr="008B0222" w:rsidRDefault="00464FF9">
      <w:pPr>
        <w:pStyle w:val="BodyText"/>
        <w:spacing w:before="31"/>
        <w:rPr>
          <w:rFonts w:ascii="Arial" w:hAnsi="Arial" w:cs="Arial"/>
        </w:rPr>
      </w:pPr>
    </w:p>
    <w:p w14:paraId="0FFCA0CC" w14:textId="77777777" w:rsidR="00464FF9" w:rsidRPr="008B0222" w:rsidRDefault="00000000">
      <w:pPr>
        <w:pStyle w:val="Heading2"/>
        <w:rPr>
          <w:rFonts w:ascii="Arial" w:hAnsi="Arial" w:cs="Arial"/>
        </w:rPr>
      </w:pPr>
      <w:bookmarkStart w:id="53" w:name="C++_Continue_Statement_Example"/>
      <w:bookmarkEnd w:id="53"/>
      <w:r w:rsidRPr="008B0222">
        <w:rPr>
          <w:rFonts w:ascii="Arial" w:hAnsi="Arial" w:cs="Arial"/>
          <w:spacing w:val="-18"/>
        </w:rPr>
        <w:t xml:space="preserve"> </w:t>
      </w:r>
      <w:r w:rsidRPr="008B0222">
        <w:rPr>
          <w:rFonts w:ascii="Arial" w:hAnsi="Arial" w:cs="Arial"/>
        </w:rPr>
        <w:t>Continue</w:t>
      </w:r>
      <w:r w:rsidRPr="008B0222">
        <w:rPr>
          <w:rFonts w:ascii="Arial" w:hAnsi="Arial" w:cs="Arial"/>
          <w:spacing w:val="-15"/>
        </w:rPr>
        <w:t xml:space="preserve"> </w:t>
      </w:r>
      <w:r w:rsidRPr="008B0222">
        <w:rPr>
          <w:rFonts w:ascii="Arial" w:hAnsi="Arial" w:cs="Arial"/>
        </w:rPr>
        <w:t>Statement</w:t>
      </w:r>
      <w:r w:rsidRPr="008B0222">
        <w:rPr>
          <w:rFonts w:ascii="Arial" w:hAnsi="Arial" w:cs="Arial"/>
          <w:spacing w:val="-16"/>
        </w:rPr>
        <w:t xml:space="preserve"> </w:t>
      </w:r>
      <w:r w:rsidRPr="008B0222">
        <w:rPr>
          <w:rFonts w:ascii="Arial" w:hAnsi="Arial" w:cs="Arial"/>
          <w:spacing w:val="-2"/>
        </w:rPr>
        <w:t>Example</w:t>
      </w:r>
    </w:p>
    <w:p w14:paraId="69B15985" w14:textId="77777777" w:rsidR="00464FF9" w:rsidRPr="008B0222" w:rsidRDefault="00464FF9">
      <w:pPr>
        <w:pStyle w:val="Heading2"/>
        <w:rPr>
          <w:rFonts w:ascii="Arial" w:hAnsi="Arial" w:cs="Arial"/>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53C431FC" w14:textId="77777777" w:rsidR="00464FF9" w:rsidRPr="008B0222" w:rsidRDefault="00000000">
      <w:pPr>
        <w:pStyle w:val="BodyText"/>
        <w:spacing w:before="167" w:line="307" w:lineRule="auto"/>
        <w:ind w:left="1873" w:right="7150"/>
        <w:rPr>
          <w:rFonts w:ascii="Arial" w:hAnsi="Arial" w:cs="Arial"/>
        </w:rPr>
      </w:pPr>
      <w:r w:rsidRPr="008B0222">
        <w:rPr>
          <w:rFonts w:ascii="Arial" w:hAnsi="Arial" w:cs="Arial"/>
        </w:rPr>
        <w:lastRenderedPageBreak/>
        <w:t>#include</w:t>
      </w:r>
      <w:r w:rsidRPr="008B0222">
        <w:rPr>
          <w:rFonts w:ascii="Arial" w:hAnsi="Arial" w:cs="Arial"/>
          <w:spacing w:val="-18"/>
        </w:rPr>
        <w:t xml:space="preserve"> </w:t>
      </w:r>
      <w:r w:rsidRPr="008B0222">
        <w:rPr>
          <w:rFonts w:ascii="Arial" w:hAnsi="Arial" w:cs="Arial"/>
        </w:rPr>
        <w:t>&lt;</w:t>
      </w:r>
      <w:proofErr w:type="spellStart"/>
      <w:r w:rsidRPr="008B0222">
        <w:rPr>
          <w:rFonts w:ascii="Arial" w:hAnsi="Arial" w:cs="Arial"/>
        </w:rPr>
        <w:t>iostream.h</w:t>
      </w:r>
      <w:proofErr w:type="spellEnd"/>
      <w:r w:rsidRPr="008B0222">
        <w:rPr>
          <w:rFonts w:ascii="Arial" w:hAnsi="Arial" w:cs="Arial"/>
        </w:rPr>
        <w:t>&gt; void main()</w:t>
      </w:r>
    </w:p>
    <w:p w14:paraId="28BE7541" w14:textId="77777777" w:rsidR="00464FF9" w:rsidRPr="008B0222" w:rsidRDefault="00000000">
      <w:pPr>
        <w:spacing w:before="6"/>
        <w:ind w:left="1873"/>
        <w:rPr>
          <w:rFonts w:ascii="Arial" w:hAnsi="Arial" w:cs="Arial"/>
          <w:sz w:val="20"/>
        </w:rPr>
      </w:pPr>
      <w:r w:rsidRPr="008B0222">
        <w:rPr>
          <w:rFonts w:ascii="Arial" w:hAnsi="Arial" w:cs="Arial"/>
          <w:spacing w:val="-10"/>
          <w:sz w:val="20"/>
        </w:rPr>
        <w:t>{</w:t>
      </w:r>
    </w:p>
    <w:p w14:paraId="2DA4F6E3" w14:textId="77777777" w:rsidR="00464FF9" w:rsidRPr="008B0222" w:rsidRDefault="00000000">
      <w:pPr>
        <w:spacing w:before="74"/>
        <w:ind w:left="2228"/>
        <w:rPr>
          <w:rFonts w:ascii="Arial" w:hAnsi="Arial" w:cs="Arial"/>
          <w:sz w:val="20"/>
        </w:rPr>
      </w:pPr>
      <w:r w:rsidRPr="008B0222">
        <w:rPr>
          <w:rFonts w:ascii="Arial" w:hAnsi="Arial" w:cs="Arial"/>
          <w:b/>
          <w:sz w:val="20"/>
        </w:rPr>
        <w:t>for</w:t>
      </w:r>
      <w:r w:rsidRPr="008B0222">
        <w:rPr>
          <w:rFonts w:ascii="Arial" w:hAnsi="Arial" w:cs="Arial"/>
          <w:sz w:val="20"/>
        </w:rPr>
        <w:t>(</w:t>
      </w:r>
      <w:r w:rsidRPr="008B0222">
        <w:rPr>
          <w:rFonts w:ascii="Arial" w:hAnsi="Arial" w:cs="Arial"/>
          <w:b/>
          <w:sz w:val="20"/>
        </w:rPr>
        <w:t>int</w:t>
      </w:r>
      <w:r w:rsidRPr="008B0222">
        <w:rPr>
          <w:rFonts w:ascii="Arial" w:hAnsi="Arial" w:cs="Arial"/>
          <w:b/>
          <w:spacing w:val="-8"/>
          <w:sz w:val="20"/>
        </w:rPr>
        <w:t xml:space="preserve"> </w:t>
      </w:r>
      <w:proofErr w:type="spellStart"/>
      <w:r w:rsidRPr="008B0222">
        <w:rPr>
          <w:rFonts w:ascii="Arial" w:hAnsi="Arial" w:cs="Arial"/>
          <w:spacing w:val="-2"/>
          <w:sz w:val="20"/>
        </w:rPr>
        <w:t>i</w:t>
      </w:r>
      <w:proofErr w:type="spellEnd"/>
      <w:r w:rsidRPr="008B0222">
        <w:rPr>
          <w:rFonts w:ascii="Arial" w:hAnsi="Arial" w:cs="Arial"/>
          <w:spacing w:val="-2"/>
          <w:sz w:val="20"/>
        </w:rPr>
        <w:t>=1;i&lt;=10;i++){</w:t>
      </w:r>
    </w:p>
    <w:p w14:paraId="2CA025C1" w14:textId="77777777" w:rsidR="00464FF9" w:rsidRPr="008B0222" w:rsidRDefault="00000000">
      <w:pPr>
        <w:spacing w:before="60" w:line="314" w:lineRule="auto"/>
        <w:ind w:left="3001" w:right="7150" w:hanging="279"/>
        <w:rPr>
          <w:rFonts w:ascii="Arial" w:hAnsi="Arial" w:cs="Arial"/>
          <w:sz w:val="20"/>
        </w:rPr>
      </w:pPr>
      <w:r w:rsidRPr="008B0222">
        <w:rPr>
          <w:rFonts w:ascii="Arial" w:hAnsi="Arial" w:cs="Arial"/>
          <w:b/>
          <w:spacing w:val="-2"/>
          <w:sz w:val="20"/>
        </w:rPr>
        <w:t>if</w:t>
      </w:r>
      <w:r w:rsidRPr="008B0222">
        <w:rPr>
          <w:rFonts w:ascii="Arial" w:hAnsi="Arial" w:cs="Arial"/>
          <w:spacing w:val="-2"/>
          <w:sz w:val="20"/>
        </w:rPr>
        <w:t>(</w:t>
      </w:r>
      <w:proofErr w:type="spellStart"/>
      <w:r w:rsidRPr="008B0222">
        <w:rPr>
          <w:rFonts w:ascii="Arial" w:hAnsi="Arial" w:cs="Arial"/>
          <w:spacing w:val="-2"/>
          <w:sz w:val="20"/>
        </w:rPr>
        <w:t>i</w:t>
      </w:r>
      <w:proofErr w:type="spellEnd"/>
      <w:r w:rsidRPr="008B0222">
        <w:rPr>
          <w:rFonts w:ascii="Arial" w:hAnsi="Arial" w:cs="Arial"/>
          <w:spacing w:val="-2"/>
          <w:sz w:val="20"/>
        </w:rPr>
        <w:t xml:space="preserve">==5){ </w:t>
      </w:r>
      <w:r w:rsidRPr="008B0222">
        <w:rPr>
          <w:rFonts w:ascii="Arial" w:hAnsi="Arial" w:cs="Arial"/>
          <w:b/>
          <w:spacing w:val="-2"/>
          <w:sz w:val="20"/>
        </w:rPr>
        <w:t>continue</w:t>
      </w:r>
      <w:r w:rsidRPr="008B0222">
        <w:rPr>
          <w:rFonts w:ascii="Arial" w:hAnsi="Arial" w:cs="Arial"/>
          <w:spacing w:val="-2"/>
          <w:sz w:val="20"/>
        </w:rPr>
        <w:t>;</w:t>
      </w:r>
    </w:p>
    <w:p w14:paraId="16D514F0" w14:textId="77777777" w:rsidR="00464FF9" w:rsidRPr="008B0222" w:rsidRDefault="00000000">
      <w:pPr>
        <w:spacing w:before="2"/>
        <w:ind w:left="2718"/>
        <w:rPr>
          <w:rFonts w:ascii="Arial" w:hAnsi="Arial" w:cs="Arial"/>
          <w:sz w:val="20"/>
        </w:rPr>
      </w:pPr>
      <w:r w:rsidRPr="008B0222">
        <w:rPr>
          <w:rFonts w:ascii="Arial" w:hAnsi="Arial" w:cs="Arial"/>
          <w:spacing w:val="-10"/>
          <w:sz w:val="20"/>
        </w:rPr>
        <w:t>}</w:t>
      </w:r>
    </w:p>
    <w:p w14:paraId="0790FB08" w14:textId="77777777" w:rsidR="00464FF9" w:rsidRPr="008B0222" w:rsidRDefault="00000000">
      <w:pPr>
        <w:pStyle w:val="BodyText"/>
        <w:spacing w:before="73"/>
        <w:ind w:left="2718"/>
        <w:rPr>
          <w:rFonts w:ascii="Arial" w:hAnsi="Arial" w:cs="Arial"/>
        </w:rPr>
      </w:pPr>
      <w:proofErr w:type="spellStart"/>
      <w:r w:rsidRPr="008B0222">
        <w:rPr>
          <w:rFonts w:ascii="Arial" w:hAnsi="Arial" w:cs="Arial"/>
          <w:spacing w:val="-2"/>
        </w:rPr>
        <w:t>cout</w:t>
      </w:r>
      <w:proofErr w:type="spellEnd"/>
      <w:r w:rsidRPr="008B0222">
        <w:rPr>
          <w:rFonts w:ascii="Arial" w:hAnsi="Arial" w:cs="Arial"/>
          <w:spacing w:val="-2"/>
        </w:rPr>
        <w:t>&lt;&lt;</w:t>
      </w:r>
      <w:proofErr w:type="spellStart"/>
      <w:r w:rsidRPr="008B0222">
        <w:rPr>
          <w:rFonts w:ascii="Arial" w:hAnsi="Arial" w:cs="Arial"/>
          <w:spacing w:val="-2"/>
        </w:rPr>
        <w:t>i</w:t>
      </w:r>
      <w:proofErr w:type="spellEnd"/>
      <w:r w:rsidRPr="008B0222">
        <w:rPr>
          <w:rFonts w:ascii="Arial" w:hAnsi="Arial" w:cs="Arial"/>
          <w:spacing w:val="-2"/>
        </w:rPr>
        <w:t>&lt;&lt;"\n";</w:t>
      </w:r>
    </w:p>
    <w:p w14:paraId="5FFB0C17" w14:textId="77777777" w:rsidR="00464FF9" w:rsidRPr="008B0222" w:rsidRDefault="00000000">
      <w:pPr>
        <w:spacing w:before="74"/>
        <w:ind w:left="2439"/>
        <w:rPr>
          <w:rFonts w:ascii="Arial" w:hAnsi="Arial" w:cs="Arial"/>
          <w:sz w:val="20"/>
        </w:rPr>
      </w:pPr>
      <w:r w:rsidRPr="008B0222">
        <w:rPr>
          <w:rFonts w:ascii="Arial" w:hAnsi="Arial" w:cs="Arial"/>
          <w:spacing w:val="-10"/>
          <w:sz w:val="20"/>
        </w:rPr>
        <w:t>}</w:t>
      </w:r>
    </w:p>
    <w:p w14:paraId="3D0BB24F"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04C46661" w14:textId="77777777" w:rsidR="00464FF9" w:rsidRPr="008B0222" w:rsidRDefault="00464FF9">
      <w:pPr>
        <w:pStyle w:val="BodyText"/>
        <w:spacing w:before="32"/>
        <w:rPr>
          <w:rFonts w:ascii="Arial" w:hAnsi="Arial" w:cs="Arial"/>
        </w:rPr>
      </w:pPr>
    </w:p>
    <w:p w14:paraId="7D985D5E" w14:textId="77777777" w:rsidR="00464FF9" w:rsidRPr="008B0222" w:rsidRDefault="00000000">
      <w:pPr>
        <w:pStyle w:val="BodyText"/>
        <w:spacing w:before="1"/>
        <w:ind w:left="1873"/>
        <w:rPr>
          <w:rFonts w:ascii="Arial" w:hAnsi="Arial" w:cs="Arial"/>
        </w:rPr>
      </w:pPr>
      <w:r w:rsidRPr="008B0222">
        <w:rPr>
          <w:rFonts w:ascii="Arial" w:hAnsi="Arial" w:cs="Arial"/>
          <w:spacing w:val="-2"/>
        </w:rPr>
        <w:t>Output:</w:t>
      </w:r>
    </w:p>
    <w:p w14:paraId="5942DFF3" w14:textId="77777777" w:rsidR="00464FF9" w:rsidRPr="008B0222" w:rsidRDefault="00000000">
      <w:pPr>
        <w:pStyle w:val="BodyText"/>
        <w:spacing w:before="12"/>
        <w:rPr>
          <w:rFonts w:ascii="Arial" w:hAnsi="Arial" w:cs="Arial"/>
        </w:rPr>
      </w:pPr>
      <w:r w:rsidRPr="008B0222">
        <w:rPr>
          <w:rFonts w:ascii="Arial" w:hAnsi="Arial" w:cs="Arial"/>
          <w:noProof/>
        </w:rPr>
        <mc:AlternateContent>
          <mc:Choice Requires="wps">
            <w:drawing>
              <wp:anchor distT="0" distB="0" distL="0" distR="0" simplePos="0" relativeHeight="251673600" behindDoc="1" locked="0" layoutInCell="1" allowOverlap="1" wp14:anchorId="0FA8D710" wp14:editId="5B4F40E0">
                <wp:simplePos x="0" y="0"/>
                <wp:positionH relativeFrom="page">
                  <wp:posOffset>1628140</wp:posOffset>
                </wp:positionH>
                <wp:positionV relativeFrom="paragraph">
                  <wp:posOffset>177165</wp:posOffset>
                </wp:positionV>
                <wp:extent cx="5982335" cy="1292860"/>
                <wp:effectExtent l="0" t="0" r="0" b="0"/>
                <wp:wrapTopAndBottom/>
                <wp:docPr id="34" name="Textbox 34"/>
                <wp:cNvGraphicFramePr/>
                <a:graphic xmlns:a="http://schemas.openxmlformats.org/drawingml/2006/main">
                  <a:graphicData uri="http://schemas.microsoft.com/office/word/2010/wordprocessingShape">
                    <wps:wsp>
                      <wps:cNvSpPr txBox="1"/>
                      <wps:spPr>
                        <a:xfrm>
                          <a:off x="0" y="0"/>
                          <a:ext cx="5982335" cy="1292860"/>
                        </a:xfrm>
                        <a:prstGeom prst="rect">
                          <a:avLst/>
                        </a:prstGeom>
                        <a:solidFill>
                          <a:srgbClr val="F8FAF8"/>
                        </a:solidFill>
                      </wps:spPr>
                      <wps:txbx>
                        <w:txbxContent>
                          <w:p w14:paraId="3683AC5C" w14:textId="77777777" w:rsidR="00464FF9" w:rsidRDefault="00000000">
                            <w:pPr>
                              <w:pStyle w:val="BodyText"/>
                              <w:spacing w:before="1" w:line="226" w:lineRule="exact"/>
                              <w:ind w:left="28"/>
                              <w:rPr>
                                <w:rFonts w:ascii="Courier New"/>
                                <w:color w:val="000000"/>
                              </w:rPr>
                            </w:pPr>
                            <w:r>
                              <w:rPr>
                                <w:rFonts w:ascii="Courier New"/>
                                <w:color w:val="000000"/>
                                <w:spacing w:val="-10"/>
                              </w:rPr>
                              <w:t>1</w:t>
                            </w:r>
                          </w:p>
                          <w:p w14:paraId="747810DF" w14:textId="77777777" w:rsidR="00464FF9" w:rsidRDefault="00000000">
                            <w:pPr>
                              <w:pStyle w:val="BodyText"/>
                              <w:spacing w:line="226" w:lineRule="exact"/>
                              <w:ind w:left="28"/>
                              <w:rPr>
                                <w:rFonts w:ascii="Courier New"/>
                                <w:color w:val="000000"/>
                              </w:rPr>
                            </w:pPr>
                            <w:r>
                              <w:rPr>
                                <w:rFonts w:ascii="Courier New"/>
                                <w:color w:val="000000"/>
                                <w:spacing w:val="-10"/>
                              </w:rPr>
                              <w:t>2</w:t>
                            </w:r>
                          </w:p>
                          <w:p w14:paraId="3D2C37D8" w14:textId="77777777" w:rsidR="00464FF9" w:rsidRDefault="00000000">
                            <w:pPr>
                              <w:pStyle w:val="BodyText"/>
                              <w:spacing w:line="226" w:lineRule="exact"/>
                              <w:ind w:left="28"/>
                              <w:rPr>
                                <w:rFonts w:ascii="Courier New"/>
                                <w:color w:val="000000"/>
                              </w:rPr>
                            </w:pPr>
                            <w:r>
                              <w:rPr>
                                <w:rFonts w:ascii="Courier New"/>
                                <w:color w:val="000000"/>
                                <w:spacing w:val="-10"/>
                              </w:rPr>
                              <w:t>3</w:t>
                            </w:r>
                          </w:p>
                          <w:p w14:paraId="6467249F"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63F4C8B8"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40C51655" w14:textId="77777777" w:rsidR="00464FF9" w:rsidRDefault="00000000">
                            <w:pPr>
                              <w:pStyle w:val="BodyText"/>
                              <w:spacing w:before="5" w:line="226" w:lineRule="exact"/>
                              <w:ind w:left="28"/>
                              <w:rPr>
                                <w:rFonts w:ascii="Courier New"/>
                                <w:color w:val="000000"/>
                              </w:rPr>
                            </w:pPr>
                            <w:r>
                              <w:rPr>
                                <w:rFonts w:ascii="Courier New"/>
                                <w:color w:val="000000"/>
                                <w:spacing w:val="-10"/>
                              </w:rPr>
                              <w:t>7</w:t>
                            </w:r>
                          </w:p>
                          <w:p w14:paraId="63F68C66" w14:textId="77777777" w:rsidR="00464FF9" w:rsidRDefault="00000000">
                            <w:pPr>
                              <w:pStyle w:val="BodyText"/>
                              <w:spacing w:line="226" w:lineRule="exact"/>
                              <w:ind w:left="28"/>
                              <w:rPr>
                                <w:rFonts w:ascii="Courier New"/>
                                <w:color w:val="000000"/>
                              </w:rPr>
                            </w:pPr>
                            <w:r>
                              <w:rPr>
                                <w:rFonts w:ascii="Courier New"/>
                                <w:color w:val="000000"/>
                                <w:spacing w:val="-10"/>
                              </w:rPr>
                              <w:t>8</w:t>
                            </w:r>
                          </w:p>
                          <w:p w14:paraId="047516E0"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1AFB3F7B"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wps:txbx>
                      <wps:bodyPr wrap="square" lIns="0" tIns="0" rIns="0" bIns="0" rtlCol="0">
                        <a:noAutofit/>
                      </wps:bodyPr>
                    </wps:wsp>
                  </a:graphicData>
                </a:graphic>
              </wp:anchor>
            </w:drawing>
          </mc:Choice>
          <mc:Fallback>
            <w:pict>
              <v:shape w14:anchorId="0FA8D710" id="Textbox 34" o:spid="_x0000_s1042" type="#_x0000_t202" style="position:absolute;margin-left:128.2pt;margin-top:13.95pt;width:471.05pt;height:101.8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" fillcolor="#f8faf8" stroked="f">
                <v:textbox inset="0,0,0,0">
                  <w:txbxContent>
                    <w:p w14:paraId="3683AC5C" w14:textId="77777777" w:rsidR="00464FF9" w:rsidRDefault="00000000">
                      <w:pPr>
                        <w:pStyle w:val="BodyText"/>
                        <w:spacing w:before="1" w:line="226" w:lineRule="exact"/>
                        <w:ind w:left="28"/>
                        <w:rPr>
                          <w:rFonts w:ascii="Courier New"/>
                          <w:color w:val="000000"/>
                        </w:rPr>
                      </w:pPr>
                      <w:r>
                        <w:rPr>
                          <w:rFonts w:ascii="Courier New"/>
                          <w:color w:val="000000"/>
                          <w:spacing w:val="-10"/>
                        </w:rPr>
                        <w:t>1</w:t>
                      </w:r>
                    </w:p>
                    <w:p w14:paraId="747810DF" w14:textId="77777777" w:rsidR="00464FF9" w:rsidRDefault="00000000">
                      <w:pPr>
                        <w:pStyle w:val="BodyText"/>
                        <w:spacing w:line="226" w:lineRule="exact"/>
                        <w:ind w:left="28"/>
                        <w:rPr>
                          <w:rFonts w:ascii="Courier New"/>
                          <w:color w:val="000000"/>
                        </w:rPr>
                      </w:pPr>
                      <w:r>
                        <w:rPr>
                          <w:rFonts w:ascii="Courier New"/>
                          <w:color w:val="000000"/>
                          <w:spacing w:val="-10"/>
                        </w:rPr>
                        <w:t>2</w:t>
                      </w:r>
                    </w:p>
                    <w:p w14:paraId="3D2C37D8" w14:textId="77777777" w:rsidR="00464FF9" w:rsidRDefault="00000000">
                      <w:pPr>
                        <w:pStyle w:val="BodyText"/>
                        <w:spacing w:line="226" w:lineRule="exact"/>
                        <w:ind w:left="28"/>
                        <w:rPr>
                          <w:rFonts w:ascii="Courier New"/>
                          <w:color w:val="000000"/>
                        </w:rPr>
                      </w:pPr>
                      <w:r>
                        <w:rPr>
                          <w:rFonts w:ascii="Courier New"/>
                          <w:color w:val="000000"/>
                          <w:spacing w:val="-10"/>
                        </w:rPr>
                        <w:t>3</w:t>
                      </w:r>
                    </w:p>
                    <w:p w14:paraId="6467249F" w14:textId="77777777" w:rsidR="00464FF9" w:rsidRDefault="00000000">
                      <w:pPr>
                        <w:pStyle w:val="BodyText"/>
                        <w:spacing w:line="226" w:lineRule="exact"/>
                        <w:ind w:left="28"/>
                        <w:rPr>
                          <w:rFonts w:ascii="Courier New"/>
                          <w:color w:val="000000"/>
                        </w:rPr>
                      </w:pPr>
                      <w:r>
                        <w:rPr>
                          <w:rFonts w:ascii="Courier New"/>
                          <w:color w:val="000000"/>
                          <w:spacing w:val="-10"/>
                        </w:rPr>
                        <w:t>4</w:t>
                      </w:r>
                    </w:p>
                    <w:p w14:paraId="63F4C8B8" w14:textId="77777777" w:rsidR="00464FF9" w:rsidRDefault="00000000">
                      <w:pPr>
                        <w:pStyle w:val="BodyText"/>
                        <w:spacing w:line="226" w:lineRule="exact"/>
                        <w:ind w:left="28"/>
                        <w:rPr>
                          <w:rFonts w:ascii="Courier New"/>
                          <w:color w:val="000000"/>
                        </w:rPr>
                      </w:pPr>
                      <w:r>
                        <w:rPr>
                          <w:rFonts w:ascii="Courier New"/>
                          <w:color w:val="000000"/>
                          <w:spacing w:val="-10"/>
                        </w:rPr>
                        <w:t>6</w:t>
                      </w:r>
                    </w:p>
                    <w:p w14:paraId="40C51655" w14:textId="77777777" w:rsidR="00464FF9" w:rsidRDefault="00000000">
                      <w:pPr>
                        <w:pStyle w:val="BodyText"/>
                        <w:spacing w:before="5" w:line="226" w:lineRule="exact"/>
                        <w:ind w:left="28"/>
                        <w:rPr>
                          <w:rFonts w:ascii="Courier New"/>
                          <w:color w:val="000000"/>
                        </w:rPr>
                      </w:pPr>
                      <w:r>
                        <w:rPr>
                          <w:rFonts w:ascii="Courier New"/>
                          <w:color w:val="000000"/>
                          <w:spacing w:val="-10"/>
                        </w:rPr>
                        <w:t>7</w:t>
                      </w:r>
                    </w:p>
                    <w:p w14:paraId="63F68C66" w14:textId="77777777" w:rsidR="00464FF9" w:rsidRDefault="00000000">
                      <w:pPr>
                        <w:pStyle w:val="BodyText"/>
                        <w:spacing w:line="226" w:lineRule="exact"/>
                        <w:ind w:left="28"/>
                        <w:rPr>
                          <w:rFonts w:ascii="Courier New"/>
                          <w:color w:val="000000"/>
                        </w:rPr>
                      </w:pPr>
                      <w:r>
                        <w:rPr>
                          <w:rFonts w:ascii="Courier New"/>
                          <w:color w:val="000000"/>
                          <w:spacing w:val="-10"/>
                        </w:rPr>
                        <w:t>8</w:t>
                      </w:r>
                    </w:p>
                    <w:p w14:paraId="047516E0" w14:textId="77777777" w:rsidR="00464FF9" w:rsidRDefault="00000000">
                      <w:pPr>
                        <w:pStyle w:val="BodyText"/>
                        <w:spacing w:line="226" w:lineRule="exact"/>
                        <w:ind w:left="28"/>
                        <w:rPr>
                          <w:rFonts w:ascii="Courier New"/>
                          <w:color w:val="000000"/>
                        </w:rPr>
                      </w:pPr>
                      <w:r>
                        <w:rPr>
                          <w:rFonts w:ascii="Courier New"/>
                          <w:color w:val="000000"/>
                          <w:spacing w:val="-10"/>
                        </w:rPr>
                        <w:t>9</w:t>
                      </w:r>
                    </w:p>
                    <w:p w14:paraId="1AFB3F7B" w14:textId="77777777" w:rsidR="00464FF9" w:rsidRDefault="00000000">
                      <w:pPr>
                        <w:pStyle w:val="BodyText"/>
                        <w:spacing w:line="224" w:lineRule="exact"/>
                        <w:ind w:left="28"/>
                        <w:rPr>
                          <w:rFonts w:ascii="Courier New"/>
                          <w:color w:val="000000"/>
                        </w:rPr>
                      </w:pPr>
                      <w:r>
                        <w:rPr>
                          <w:rFonts w:ascii="Courier New"/>
                          <w:color w:val="000000"/>
                          <w:spacing w:val="-5"/>
                        </w:rPr>
                        <w:t>10</w:t>
                      </w:r>
                    </w:p>
                  </w:txbxContent>
                </v:textbox>
                <w10:wrap type="topAndBottom" anchorx="page"/>
              </v:shape>
            </w:pict>
          </mc:Fallback>
        </mc:AlternateContent>
      </w:r>
    </w:p>
    <w:p w14:paraId="75965068" w14:textId="77777777" w:rsidR="00464FF9" w:rsidRPr="008B0222" w:rsidRDefault="00000000">
      <w:pPr>
        <w:pStyle w:val="Heading1"/>
        <w:rPr>
          <w:rFonts w:ascii="Arial" w:hAnsi="Arial" w:cs="Arial"/>
        </w:rPr>
      </w:pPr>
      <w:bookmarkStart w:id="54" w:name="C++_Goto_Statement"/>
      <w:bookmarkEnd w:id="54"/>
      <w:r w:rsidRPr="008B0222">
        <w:rPr>
          <w:rFonts w:ascii="Arial" w:hAnsi="Arial" w:cs="Arial"/>
          <w:spacing w:val="-4"/>
        </w:rPr>
        <w:t xml:space="preserve"> </w:t>
      </w:r>
      <w:r w:rsidRPr="008B0222">
        <w:rPr>
          <w:rFonts w:ascii="Arial" w:hAnsi="Arial" w:cs="Arial"/>
        </w:rPr>
        <w:t>Goto</w:t>
      </w:r>
      <w:r w:rsidRPr="008B0222">
        <w:rPr>
          <w:rFonts w:ascii="Arial" w:hAnsi="Arial" w:cs="Arial"/>
          <w:spacing w:val="-3"/>
        </w:rPr>
        <w:t xml:space="preserve"> </w:t>
      </w:r>
      <w:r w:rsidRPr="008B0222">
        <w:rPr>
          <w:rFonts w:ascii="Arial" w:hAnsi="Arial" w:cs="Arial"/>
          <w:spacing w:val="-2"/>
        </w:rPr>
        <w:t>Statement</w:t>
      </w:r>
    </w:p>
    <w:p w14:paraId="22978B89" w14:textId="77777777" w:rsidR="00464FF9" w:rsidRPr="008B0222" w:rsidRDefault="00000000">
      <w:pPr>
        <w:pStyle w:val="BodyText"/>
        <w:spacing w:before="287"/>
        <w:ind w:left="432" w:right="380"/>
        <w:rPr>
          <w:rFonts w:ascii="Arial" w:hAnsi="Arial" w:cs="Arial"/>
        </w:rPr>
      </w:pPr>
      <w:r w:rsidRPr="008B0222">
        <w:rPr>
          <w:rFonts w:ascii="Arial" w:hAnsi="Arial" w:cs="Arial"/>
        </w:rPr>
        <w:t>The</w:t>
      </w:r>
      <w:r w:rsidRPr="008B0222">
        <w:rPr>
          <w:rFonts w:ascii="Arial" w:hAnsi="Arial" w:cs="Arial"/>
          <w:spacing w:val="-5"/>
        </w:rPr>
        <w:t xml:space="preserve"> </w:t>
      </w:r>
      <w:r w:rsidRPr="008B0222">
        <w:rPr>
          <w:rFonts w:ascii="Arial" w:hAnsi="Arial" w:cs="Arial"/>
        </w:rPr>
        <w:t>C++</w:t>
      </w:r>
      <w:r w:rsidRPr="008B0222">
        <w:rPr>
          <w:rFonts w:ascii="Arial" w:hAnsi="Arial" w:cs="Arial"/>
          <w:spacing w:val="-2"/>
        </w:rPr>
        <w:t xml:space="preserve"> </w:t>
      </w:r>
      <w:proofErr w:type="spellStart"/>
      <w:r w:rsidRPr="008B0222">
        <w:rPr>
          <w:rFonts w:ascii="Arial" w:hAnsi="Arial" w:cs="Arial"/>
        </w:rPr>
        <w:t>goto</w:t>
      </w:r>
      <w:proofErr w:type="spellEnd"/>
      <w:r w:rsidRPr="008B0222">
        <w:rPr>
          <w:rFonts w:ascii="Arial" w:hAnsi="Arial" w:cs="Arial"/>
          <w:spacing w:val="-2"/>
        </w:rPr>
        <w:t xml:space="preserve"> </w:t>
      </w:r>
      <w:r w:rsidRPr="008B0222">
        <w:rPr>
          <w:rFonts w:ascii="Arial" w:hAnsi="Arial" w:cs="Arial"/>
        </w:rPr>
        <w:t>statement is also</w:t>
      </w:r>
      <w:r w:rsidRPr="008B0222">
        <w:rPr>
          <w:rFonts w:ascii="Arial" w:hAnsi="Arial" w:cs="Arial"/>
          <w:spacing w:val="-2"/>
        </w:rPr>
        <w:t xml:space="preserve"> </w:t>
      </w:r>
      <w:r w:rsidRPr="008B0222">
        <w:rPr>
          <w:rFonts w:ascii="Arial" w:hAnsi="Arial" w:cs="Arial"/>
        </w:rPr>
        <w:t>known</w:t>
      </w:r>
      <w:r w:rsidRPr="008B0222">
        <w:rPr>
          <w:rFonts w:ascii="Arial" w:hAnsi="Arial" w:cs="Arial"/>
          <w:spacing w:val="-3"/>
        </w:rPr>
        <w:t xml:space="preserve"> </w:t>
      </w:r>
      <w:r w:rsidRPr="008B0222">
        <w:rPr>
          <w:rFonts w:ascii="Arial" w:hAnsi="Arial" w:cs="Arial"/>
        </w:rPr>
        <w:t>as jump</w:t>
      </w:r>
      <w:r w:rsidRPr="008B0222">
        <w:rPr>
          <w:rFonts w:ascii="Arial" w:hAnsi="Arial" w:cs="Arial"/>
          <w:spacing w:val="-5"/>
        </w:rPr>
        <w:t xml:space="preserve"> </w:t>
      </w:r>
      <w:r w:rsidRPr="008B0222">
        <w:rPr>
          <w:rFonts w:ascii="Arial" w:hAnsi="Arial" w:cs="Arial"/>
        </w:rPr>
        <w:t>statement.</w:t>
      </w:r>
      <w:r w:rsidRPr="008B0222">
        <w:rPr>
          <w:rFonts w:ascii="Arial" w:hAnsi="Arial" w:cs="Arial"/>
          <w:spacing w:val="-1"/>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used</w:t>
      </w:r>
      <w:r w:rsidRPr="008B0222">
        <w:rPr>
          <w:rFonts w:ascii="Arial" w:hAnsi="Arial" w:cs="Arial"/>
          <w:spacing w:val="-5"/>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transfer</w:t>
      </w:r>
      <w:r w:rsidRPr="008B0222">
        <w:rPr>
          <w:rFonts w:ascii="Arial" w:hAnsi="Arial" w:cs="Arial"/>
          <w:spacing w:val="-4"/>
        </w:rPr>
        <w:t xml:space="preserve"> </w:t>
      </w:r>
      <w:r w:rsidRPr="008B0222">
        <w:rPr>
          <w:rFonts w:ascii="Arial" w:hAnsi="Arial" w:cs="Arial"/>
        </w:rPr>
        <w:t>control</w:t>
      </w:r>
      <w:r w:rsidRPr="008B0222">
        <w:rPr>
          <w:rFonts w:ascii="Arial" w:hAnsi="Arial" w:cs="Arial"/>
          <w:spacing w:val="-3"/>
        </w:rPr>
        <w:t xml:space="preserve"> </w:t>
      </w:r>
      <w:r w:rsidRPr="008B0222">
        <w:rPr>
          <w:rFonts w:ascii="Arial" w:hAnsi="Arial" w:cs="Arial"/>
        </w:rPr>
        <w:t>to</w:t>
      </w:r>
      <w:r w:rsidRPr="008B0222">
        <w:rPr>
          <w:rFonts w:ascii="Arial" w:hAnsi="Arial" w:cs="Arial"/>
          <w:spacing w:val="-7"/>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other part of the program. It unconditionally jumps to the specified label.</w:t>
      </w:r>
    </w:p>
    <w:p w14:paraId="2AD0D406" w14:textId="77777777" w:rsidR="00464FF9" w:rsidRPr="008B0222" w:rsidRDefault="00464FF9">
      <w:pPr>
        <w:pStyle w:val="BodyText"/>
        <w:spacing w:before="38"/>
        <w:rPr>
          <w:rFonts w:ascii="Arial" w:hAnsi="Arial" w:cs="Arial"/>
        </w:rPr>
      </w:pPr>
    </w:p>
    <w:p w14:paraId="2862A812" w14:textId="77777777" w:rsidR="00464FF9" w:rsidRPr="008B0222" w:rsidRDefault="00000000">
      <w:pPr>
        <w:pStyle w:val="BodyText"/>
        <w:ind w:left="432"/>
        <w:rPr>
          <w:rFonts w:ascii="Arial" w:hAnsi="Arial" w:cs="Arial"/>
        </w:rPr>
      </w:pPr>
      <w:r w:rsidRPr="008B0222">
        <w:rPr>
          <w:rFonts w:ascii="Arial" w:hAnsi="Arial" w:cs="Arial"/>
        </w:rPr>
        <w:t>It</w:t>
      </w:r>
      <w:r w:rsidRPr="008B0222">
        <w:rPr>
          <w:rFonts w:ascii="Arial" w:hAnsi="Arial" w:cs="Arial"/>
          <w:spacing w:val="-6"/>
        </w:rPr>
        <w:t xml:space="preserve"> </w:t>
      </w:r>
      <w:r w:rsidRPr="008B0222">
        <w:rPr>
          <w:rFonts w:ascii="Arial" w:hAnsi="Arial" w:cs="Arial"/>
        </w:rPr>
        <w:t>can</w:t>
      </w:r>
      <w:r w:rsidRPr="008B0222">
        <w:rPr>
          <w:rFonts w:ascii="Arial" w:hAnsi="Arial" w:cs="Arial"/>
          <w:spacing w:val="-5"/>
        </w:rPr>
        <w:t xml:space="preserve"> </w:t>
      </w:r>
      <w:r w:rsidRPr="008B0222">
        <w:rPr>
          <w:rFonts w:ascii="Arial" w:hAnsi="Arial" w:cs="Arial"/>
        </w:rPr>
        <w:t>be</w:t>
      </w:r>
      <w:r w:rsidRPr="008B0222">
        <w:rPr>
          <w:rFonts w:ascii="Arial" w:hAnsi="Arial" w:cs="Arial"/>
          <w:spacing w:val="-7"/>
        </w:rPr>
        <w:t xml:space="preserve"> </w:t>
      </w:r>
      <w:r w:rsidRPr="008B0222">
        <w:rPr>
          <w:rFonts w:ascii="Arial" w:hAnsi="Arial" w:cs="Arial"/>
        </w:rPr>
        <w:t>used</w:t>
      </w:r>
      <w:r w:rsidRPr="008B0222">
        <w:rPr>
          <w:rFonts w:ascii="Arial" w:hAnsi="Arial" w:cs="Arial"/>
          <w:spacing w:val="-7"/>
        </w:rPr>
        <w:t xml:space="preserve"> </w:t>
      </w:r>
      <w:r w:rsidRPr="008B0222">
        <w:rPr>
          <w:rFonts w:ascii="Arial" w:hAnsi="Arial" w:cs="Arial"/>
        </w:rPr>
        <w:t>to</w:t>
      </w:r>
      <w:r w:rsidRPr="008B0222">
        <w:rPr>
          <w:rFonts w:ascii="Arial" w:hAnsi="Arial" w:cs="Arial"/>
          <w:spacing w:val="-10"/>
        </w:rPr>
        <w:t xml:space="preserve"> </w:t>
      </w:r>
      <w:r w:rsidRPr="008B0222">
        <w:rPr>
          <w:rFonts w:ascii="Arial" w:hAnsi="Arial" w:cs="Arial"/>
        </w:rPr>
        <w:t>transfer</w:t>
      </w:r>
      <w:r w:rsidRPr="008B0222">
        <w:rPr>
          <w:rFonts w:ascii="Arial" w:hAnsi="Arial" w:cs="Arial"/>
          <w:spacing w:val="-6"/>
        </w:rPr>
        <w:t xml:space="preserve"> </w:t>
      </w:r>
      <w:r w:rsidRPr="008B0222">
        <w:rPr>
          <w:rFonts w:ascii="Arial" w:hAnsi="Arial" w:cs="Arial"/>
        </w:rPr>
        <w:t>control</w:t>
      </w:r>
      <w:r w:rsidRPr="008B0222">
        <w:rPr>
          <w:rFonts w:ascii="Arial" w:hAnsi="Arial" w:cs="Arial"/>
          <w:spacing w:val="-5"/>
        </w:rPr>
        <w:t xml:space="preserve"> </w:t>
      </w:r>
      <w:r w:rsidRPr="008B0222">
        <w:rPr>
          <w:rFonts w:ascii="Arial" w:hAnsi="Arial" w:cs="Arial"/>
        </w:rPr>
        <w:t>from</w:t>
      </w:r>
      <w:r w:rsidRPr="008B0222">
        <w:rPr>
          <w:rFonts w:ascii="Arial" w:hAnsi="Arial" w:cs="Arial"/>
          <w:spacing w:val="2"/>
        </w:rPr>
        <w:t xml:space="preserve"> </w:t>
      </w:r>
      <w:r w:rsidRPr="008B0222">
        <w:rPr>
          <w:rFonts w:ascii="Arial" w:hAnsi="Arial" w:cs="Arial"/>
        </w:rPr>
        <w:t>deeply</w:t>
      </w:r>
      <w:r w:rsidRPr="008B0222">
        <w:rPr>
          <w:rFonts w:ascii="Arial" w:hAnsi="Arial" w:cs="Arial"/>
          <w:spacing w:val="-6"/>
        </w:rPr>
        <w:t xml:space="preserve"> </w:t>
      </w:r>
      <w:r w:rsidRPr="008B0222">
        <w:rPr>
          <w:rFonts w:ascii="Arial" w:hAnsi="Arial" w:cs="Arial"/>
        </w:rPr>
        <w:t>nested</w:t>
      </w:r>
      <w:r w:rsidRPr="008B0222">
        <w:rPr>
          <w:rFonts w:ascii="Arial" w:hAnsi="Arial" w:cs="Arial"/>
          <w:spacing w:val="-8"/>
        </w:rPr>
        <w:t xml:space="preserve"> </w:t>
      </w:r>
      <w:r w:rsidRPr="008B0222">
        <w:rPr>
          <w:rFonts w:ascii="Arial" w:hAnsi="Arial" w:cs="Arial"/>
        </w:rPr>
        <w:t>loop</w:t>
      </w:r>
      <w:r w:rsidRPr="008B0222">
        <w:rPr>
          <w:rFonts w:ascii="Arial" w:hAnsi="Arial" w:cs="Arial"/>
          <w:spacing w:val="-3"/>
        </w:rPr>
        <w:t xml:space="preserve"> </w:t>
      </w:r>
      <w:r w:rsidRPr="008B0222">
        <w:rPr>
          <w:rFonts w:ascii="Arial" w:hAnsi="Arial" w:cs="Arial"/>
        </w:rPr>
        <w:t>or</w:t>
      </w:r>
      <w:r w:rsidRPr="008B0222">
        <w:rPr>
          <w:rFonts w:ascii="Arial" w:hAnsi="Arial" w:cs="Arial"/>
          <w:spacing w:val="-7"/>
        </w:rPr>
        <w:t xml:space="preserve"> </w:t>
      </w:r>
      <w:r w:rsidRPr="008B0222">
        <w:rPr>
          <w:rFonts w:ascii="Arial" w:hAnsi="Arial" w:cs="Arial"/>
        </w:rPr>
        <w:t>switch case</w:t>
      </w:r>
      <w:r w:rsidRPr="008B0222">
        <w:rPr>
          <w:rFonts w:ascii="Arial" w:hAnsi="Arial" w:cs="Arial"/>
          <w:spacing w:val="-6"/>
        </w:rPr>
        <w:t xml:space="preserve"> </w:t>
      </w:r>
      <w:r w:rsidRPr="008B0222">
        <w:rPr>
          <w:rFonts w:ascii="Arial" w:hAnsi="Arial" w:cs="Arial"/>
          <w:spacing w:val="-2"/>
        </w:rPr>
        <w:t>label.</w:t>
      </w:r>
    </w:p>
    <w:p w14:paraId="6BD695B9" w14:textId="77777777" w:rsidR="00464FF9" w:rsidRPr="008B0222" w:rsidRDefault="00464FF9">
      <w:pPr>
        <w:pStyle w:val="BodyText"/>
        <w:spacing w:before="31"/>
        <w:rPr>
          <w:rFonts w:ascii="Arial" w:hAnsi="Arial" w:cs="Arial"/>
        </w:rPr>
      </w:pPr>
    </w:p>
    <w:p w14:paraId="223ADC96" w14:textId="77777777" w:rsidR="00464FF9" w:rsidRPr="008B0222" w:rsidRDefault="00000000">
      <w:pPr>
        <w:pStyle w:val="Heading2"/>
        <w:rPr>
          <w:rFonts w:ascii="Arial" w:hAnsi="Arial" w:cs="Arial"/>
        </w:rPr>
      </w:pPr>
      <w:bookmarkStart w:id="55" w:name="C++_Goto_Statement_Example"/>
      <w:bookmarkEnd w:id="55"/>
      <w:r w:rsidRPr="008B0222">
        <w:rPr>
          <w:rFonts w:ascii="Arial" w:hAnsi="Arial" w:cs="Arial"/>
          <w:spacing w:val="-15"/>
        </w:rPr>
        <w:t xml:space="preserve"> </w:t>
      </w:r>
      <w:r w:rsidRPr="008B0222">
        <w:rPr>
          <w:rFonts w:ascii="Arial" w:hAnsi="Arial" w:cs="Arial"/>
        </w:rPr>
        <w:t>Goto</w:t>
      </w:r>
      <w:r w:rsidRPr="008B0222">
        <w:rPr>
          <w:rFonts w:ascii="Arial" w:hAnsi="Arial" w:cs="Arial"/>
          <w:spacing w:val="-13"/>
        </w:rPr>
        <w:t xml:space="preserve"> </w:t>
      </w:r>
      <w:r w:rsidRPr="008B0222">
        <w:rPr>
          <w:rFonts w:ascii="Arial" w:hAnsi="Arial" w:cs="Arial"/>
        </w:rPr>
        <w:t>Statement</w:t>
      </w:r>
      <w:r w:rsidRPr="008B0222">
        <w:rPr>
          <w:rFonts w:ascii="Arial" w:hAnsi="Arial" w:cs="Arial"/>
          <w:spacing w:val="-13"/>
        </w:rPr>
        <w:t xml:space="preserve"> </w:t>
      </w:r>
      <w:r w:rsidRPr="008B0222">
        <w:rPr>
          <w:rFonts w:ascii="Arial" w:hAnsi="Arial" w:cs="Arial"/>
          <w:spacing w:val="-2"/>
        </w:rPr>
        <w:t>Example</w:t>
      </w:r>
    </w:p>
    <w:p w14:paraId="472D1C11" w14:textId="77777777" w:rsidR="00464FF9" w:rsidRPr="008B0222" w:rsidRDefault="00000000">
      <w:pPr>
        <w:pStyle w:val="BodyText"/>
        <w:spacing w:before="19" w:line="590" w:lineRule="exact"/>
        <w:ind w:left="1873" w:right="4855" w:hanging="1441"/>
        <w:rPr>
          <w:rFonts w:ascii="Arial" w:hAnsi="Arial" w:cs="Arial"/>
        </w:rPr>
      </w:pPr>
      <w:r w:rsidRPr="008B0222">
        <w:rPr>
          <w:rFonts w:ascii="Arial" w:hAnsi="Arial" w:cs="Arial"/>
        </w:rPr>
        <w:t>Let's</w:t>
      </w:r>
      <w:r w:rsidRPr="008B0222">
        <w:rPr>
          <w:rFonts w:ascii="Arial" w:hAnsi="Arial" w:cs="Arial"/>
          <w:spacing w:val="-2"/>
        </w:rPr>
        <w:t xml:space="preserve"> </w:t>
      </w:r>
      <w:r w:rsidRPr="008B0222">
        <w:rPr>
          <w:rFonts w:ascii="Arial" w:hAnsi="Arial" w:cs="Arial"/>
        </w:rPr>
        <w:t>see</w:t>
      </w:r>
      <w:r w:rsidRPr="008B0222">
        <w:rPr>
          <w:rFonts w:ascii="Arial" w:hAnsi="Arial" w:cs="Arial"/>
          <w:spacing w:val="-8"/>
        </w:rPr>
        <w:t xml:space="preserve"> </w:t>
      </w:r>
      <w:r w:rsidRPr="008B0222">
        <w:rPr>
          <w:rFonts w:ascii="Arial" w:hAnsi="Arial" w:cs="Arial"/>
        </w:rPr>
        <w:t>the</w:t>
      </w:r>
      <w:r w:rsidRPr="008B0222">
        <w:rPr>
          <w:rFonts w:ascii="Arial" w:hAnsi="Arial" w:cs="Arial"/>
          <w:spacing w:val="-8"/>
        </w:rPr>
        <w:t xml:space="preserve"> </w:t>
      </w:r>
      <w:r w:rsidRPr="008B0222">
        <w:rPr>
          <w:rFonts w:ascii="Arial" w:hAnsi="Arial" w:cs="Arial"/>
        </w:rPr>
        <w:t>simple</w:t>
      </w:r>
      <w:r w:rsidRPr="008B0222">
        <w:rPr>
          <w:rFonts w:ascii="Arial" w:hAnsi="Arial" w:cs="Arial"/>
          <w:spacing w:val="-3"/>
        </w:rPr>
        <w:t xml:space="preserve"> </w:t>
      </w:r>
      <w:r w:rsidRPr="008B0222">
        <w:rPr>
          <w:rFonts w:ascii="Arial" w:hAnsi="Arial" w:cs="Arial"/>
        </w:rPr>
        <w:t>example</w:t>
      </w:r>
      <w:r w:rsidRPr="008B0222">
        <w:rPr>
          <w:rFonts w:ascii="Arial" w:hAnsi="Arial" w:cs="Arial"/>
          <w:spacing w:val="-3"/>
        </w:rPr>
        <w:t xml:space="preserve"> </w:t>
      </w:r>
      <w:r w:rsidRPr="008B0222">
        <w:rPr>
          <w:rFonts w:ascii="Arial" w:hAnsi="Arial" w:cs="Arial"/>
        </w:rPr>
        <w:t>of</w:t>
      </w:r>
      <w:r w:rsidRPr="008B0222">
        <w:rPr>
          <w:rFonts w:ascii="Arial" w:hAnsi="Arial" w:cs="Arial"/>
          <w:spacing w:val="-2"/>
        </w:rPr>
        <w:t xml:space="preserve"> </w:t>
      </w:r>
      <w:proofErr w:type="spellStart"/>
      <w:r w:rsidRPr="008B0222">
        <w:rPr>
          <w:rFonts w:ascii="Arial" w:hAnsi="Arial" w:cs="Arial"/>
        </w:rPr>
        <w:t>goto</w:t>
      </w:r>
      <w:proofErr w:type="spellEnd"/>
      <w:r w:rsidRPr="008B0222">
        <w:rPr>
          <w:rFonts w:ascii="Arial" w:hAnsi="Arial" w:cs="Arial"/>
          <w:spacing w:val="-10"/>
        </w:rPr>
        <w:t xml:space="preserve"> </w:t>
      </w:r>
      <w:r w:rsidRPr="008B0222">
        <w:rPr>
          <w:rFonts w:ascii="Arial" w:hAnsi="Arial" w:cs="Arial"/>
        </w:rPr>
        <w:t>statement</w:t>
      </w:r>
      <w:r w:rsidRPr="008B0222">
        <w:rPr>
          <w:rFonts w:ascii="Arial" w:hAnsi="Arial" w:cs="Arial"/>
          <w:spacing w:val="-6"/>
        </w:rPr>
        <w:t xml:space="preserve"> </w:t>
      </w:r>
      <w:r w:rsidRPr="008B0222">
        <w:rPr>
          <w:rFonts w:ascii="Arial" w:hAnsi="Arial" w:cs="Arial"/>
        </w:rPr>
        <w:t>in</w:t>
      </w:r>
      <w:r w:rsidRPr="008B0222">
        <w:rPr>
          <w:rFonts w:ascii="Arial" w:hAnsi="Arial" w:cs="Arial"/>
          <w:spacing w:val="-1"/>
        </w:rPr>
        <w:t xml:space="preserve"> </w:t>
      </w:r>
      <w:r w:rsidRPr="008B0222">
        <w:rPr>
          <w:rFonts w:ascii="Arial" w:hAnsi="Arial" w:cs="Arial"/>
        </w:rPr>
        <w:t>C++. #include &lt;</w:t>
      </w:r>
      <w:proofErr w:type="spellStart"/>
      <w:r w:rsidRPr="008B0222">
        <w:rPr>
          <w:rFonts w:ascii="Arial" w:hAnsi="Arial" w:cs="Arial"/>
        </w:rPr>
        <w:t>iostream.h</w:t>
      </w:r>
      <w:proofErr w:type="spellEnd"/>
      <w:r w:rsidRPr="008B0222">
        <w:rPr>
          <w:rFonts w:ascii="Arial" w:hAnsi="Arial" w:cs="Arial"/>
        </w:rPr>
        <w:t>&gt;</w:t>
      </w:r>
    </w:p>
    <w:p w14:paraId="289A8D25" w14:textId="77777777" w:rsidR="00464FF9" w:rsidRPr="008B0222" w:rsidRDefault="00000000">
      <w:pPr>
        <w:pStyle w:val="BodyText"/>
        <w:spacing w:line="241" w:lineRule="exact"/>
        <w:ind w:left="1873"/>
        <w:rPr>
          <w:rFonts w:ascii="Arial" w:hAnsi="Arial" w:cs="Arial"/>
        </w:rPr>
      </w:pPr>
      <w:r w:rsidRPr="008B0222">
        <w:rPr>
          <w:rFonts w:ascii="Arial" w:hAnsi="Arial" w:cs="Arial"/>
        </w:rPr>
        <w:t>void</w:t>
      </w:r>
      <w:r w:rsidRPr="008B0222">
        <w:rPr>
          <w:rFonts w:ascii="Arial" w:hAnsi="Arial" w:cs="Arial"/>
          <w:spacing w:val="-7"/>
        </w:rPr>
        <w:t xml:space="preserve"> </w:t>
      </w:r>
      <w:r w:rsidRPr="008B0222">
        <w:rPr>
          <w:rFonts w:ascii="Arial" w:hAnsi="Arial" w:cs="Arial"/>
          <w:spacing w:val="-2"/>
        </w:rPr>
        <w:t>main()</w:t>
      </w:r>
    </w:p>
    <w:p w14:paraId="4C259D88"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5A19431F" w14:textId="77777777" w:rsidR="00464FF9" w:rsidRPr="008B0222" w:rsidRDefault="00000000">
      <w:pPr>
        <w:pStyle w:val="BodyText"/>
        <w:spacing w:before="69"/>
        <w:ind w:left="1873"/>
        <w:rPr>
          <w:rFonts w:ascii="Arial" w:hAnsi="Arial" w:cs="Arial"/>
        </w:rPr>
      </w:pPr>
      <w:r w:rsidRPr="008B0222">
        <w:rPr>
          <w:rFonts w:ascii="Arial" w:hAnsi="Arial" w:cs="Arial"/>
          <w:spacing w:val="-2"/>
        </w:rPr>
        <w:t>ineligible:</w:t>
      </w:r>
    </w:p>
    <w:p w14:paraId="1630D880" w14:textId="77777777" w:rsidR="00464FF9" w:rsidRPr="008B0222" w:rsidRDefault="00000000">
      <w:pPr>
        <w:spacing w:before="24" w:line="256" w:lineRule="auto"/>
        <w:ind w:left="2300" w:right="2923" w:firstLine="211"/>
        <w:rPr>
          <w:rFonts w:ascii="Arial" w:hAnsi="Arial" w:cs="Arial"/>
          <w:sz w:val="20"/>
        </w:rPr>
      </w:pPr>
      <w:proofErr w:type="spellStart"/>
      <w:r w:rsidRPr="008B0222">
        <w:rPr>
          <w:rFonts w:ascii="Arial" w:hAnsi="Arial" w:cs="Arial"/>
          <w:sz w:val="20"/>
        </w:rPr>
        <w:t>cout</w:t>
      </w:r>
      <w:proofErr w:type="spellEnd"/>
      <w:r w:rsidRPr="008B0222">
        <w:rPr>
          <w:rFonts w:ascii="Arial" w:hAnsi="Arial" w:cs="Arial"/>
          <w:sz w:val="20"/>
        </w:rPr>
        <w:t>&lt;&lt;</w:t>
      </w:r>
      <w:r w:rsidRPr="008B0222">
        <w:rPr>
          <w:rFonts w:ascii="Arial" w:hAnsi="Arial" w:cs="Arial"/>
          <w:sz w:val="24"/>
        </w:rPr>
        <w:t>"You</w:t>
      </w:r>
      <w:r w:rsidRPr="008B0222">
        <w:rPr>
          <w:rFonts w:ascii="Arial" w:hAnsi="Arial" w:cs="Arial"/>
          <w:spacing w:val="-4"/>
          <w:sz w:val="24"/>
        </w:rPr>
        <w:t xml:space="preserve"> </w:t>
      </w:r>
      <w:r w:rsidRPr="008B0222">
        <w:rPr>
          <w:rFonts w:ascii="Arial" w:hAnsi="Arial" w:cs="Arial"/>
          <w:sz w:val="24"/>
        </w:rPr>
        <w:t>are</w:t>
      </w:r>
      <w:r w:rsidRPr="008B0222">
        <w:rPr>
          <w:rFonts w:ascii="Arial" w:hAnsi="Arial" w:cs="Arial"/>
          <w:spacing w:val="-10"/>
          <w:sz w:val="24"/>
        </w:rPr>
        <w:t xml:space="preserve"> </w:t>
      </w:r>
      <w:r w:rsidRPr="008B0222">
        <w:rPr>
          <w:rFonts w:ascii="Arial" w:hAnsi="Arial" w:cs="Arial"/>
          <w:sz w:val="24"/>
        </w:rPr>
        <w:t>not</w:t>
      </w:r>
      <w:r w:rsidRPr="008B0222">
        <w:rPr>
          <w:rFonts w:ascii="Arial" w:hAnsi="Arial" w:cs="Arial"/>
          <w:spacing w:val="-5"/>
          <w:sz w:val="24"/>
        </w:rPr>
        <w:t xml:space="preserve"> </w:t>
      </w:r>
      <w:r w:rsidRPr="008B0222">
        <w:rPr>
          <w:rFonts w:ascii="Arial" w:hAnsi="Arial" w:cs="Arial"/>
          <w:sz w:val="24"/>
        </w:rPr>
        <w:t>eligible</w:t>
      </w:r>
      <w:r w:rsidRPr="008B0222">
        <w:rPr>
          <w:rFonts w:ascii="Arial" w:hAnsi="Arial" w:cs="Arial"/>
          <w:spacing w:val="-9"/>
          <w:sz w:val="24"/>
        </w:rPr>
        <w:t xml:space="preserve"> </w:t>
      </w:r>
      <w:r w:rsidRPr="008B0222">
        <w:rPr>
          <w:rFonts w:ascii="Arial" w:hAnsi="Arial" w:cs="Arial"/>
          <w:sz w:val="24"/>
        </w:rPr>
        <w:t>to</w:t>
      </w:r>
      <w:r w:rsidRPr="008B0222">
        <w:rPr>
          <w:rFonts w:ascii="Arial" w:hAnsi="Arial" w:cs="Arial"/>
          <w:spacing w:val="-12"/>
          <w:sz w:val="24"/>
        </w:rPr>
        <w:t xml:space="preserve"> </w:t>
      </w:r>
      <w:r w:rsidRPr="008B0222">
        <w:rPr>
          <w:rFonts w:ascii="Arial" w:hAnsi="Arial" w:cs="Arial"/>
          <w:sz w:val="24"/>
        </w:rPr>
        <w:t>vote!\n"</w:t>
      </w:r>
      <w:r w:rsidRPr="008B0222">
        <w:rPr>
          <w:rFonts w:ascii="Arial" w:hAnsi="Arial" w:cs="Arial"/>
          <w:sz w:val="20"/>
        </w:rPr>
        <w:t xml:space="preserve">; </w:t>
      </w:r>
      <w:proofErr w:type="spellStart"/>
      <w:r w:rsidRPr="008B0222">
        <w:rPr>
          <w:rFonts w:ascii="Arial" w:hAnsi="Arial" w:cs="Arial"/>
          <w:sz w:val="20"/>
        </w:rPr>
        <w:t>cout</w:t>
      </w:r>
      <w:proofErr w:type="spellEnd"/>
      <w:r w:rsidRPr="008B0222">
        <w:rPr>
          <w:rFonts w:ascii="Arial" w:hAnsi="Arial" w:cs="Arial"/>
          <w:sz w:val="20"/>
        </w:rPr>
        <w:t>&lt;&lt;</w:t>
      </w:r>
      <w:r w:rsidRPr="008B0222">
        <w:rPr>
          <w:rFonts w:ascii="Arial" w:hAnsi="Arial" w:cs="Arial"/>
          <w:sz w:val="24"/>
        </w:rPr>
        <w:t>"Enter your age:\n"</w:t>
      </w:r>
      <w:r w:rsidRPr="008B0222">
        <w:rPr>
          <w:rFonts w:ascii="Arial" w:hAnsi="Arial" w:cs="Arial"/>
          <w:sz w:val="20"/>
        </w:rPr>
        <w:t>;</w:t>
      </w:r>
    </w:p>
    <w:p w14:paraId="6AEE70FA" w14:textId="77777777" w:rsidR="00464FF9" w:rsidRPr="008B0222" w:rsidRDefault="00000000">
      <w:pPr>
        <w:spacing w:before="55" w:line="312" w:lineRule="auto"/>
        <w:ind w:left="2300" w:right="8150"/>
        <w:rPr>
          <w:rFonts w:ascii="Arial" w:hAnsi="Arial" w:cs="Arial"/>
          <w:sz w:val="20"/>
        </w:rPr>
      </w:pPr>
      <w:r w:rsidRPr="008B0222">
        <w:rPr>
          <w:rFonts w:ascii="Arial" w:hAnsi="Arial" w:cs="Arial"/>
          <w:b/>
          <w:sz w:val="20"/>
        </w:rPr>
        <w:t xml:space="preserve">int </w:t>
      </w:r>
      <w:r w:rsidRPr="008B0222">
        <w:rPr>
          <w:rFonts w:ascii="Arial" w:hAnsi="Arial" w:cs="Arial"/>
          <w:sz w:val="20"/>
        </w:rPr>
        <w:t xml:space="preserve">age; </w:t>
      </w:r>
      <w:proofErr w:type="spellStart"/>
      <w:r w:rsidRPr="008B0222">
        <w:rPr>
          <w:rFonts w:ascii="Arial" w:hAnsi="Arial" w:cs="Arial"/>
          <w:spacing w:val="-2"/>
          <w:sz w:val="20"/>
        </w:rPr>
        <w:t>cin</w:t>
      </w:r>
      <w:proofErr w:type="spellEnd"/>
      <w:r w:rsidRPr="008B0222">
        <w:rPr>
          <w:rFonts w:ascii="Arial" w:hAnsi="Arial" w:cs="Arial"/>
          <w:spacing w:val="-2"/>
          <w:sz w:val="20"/>
        </w:rPr>
        <w:t>&gt;&gt;age;</w:t>
      </w:r>
    </w:p>
    <w:p w14:paraId="587115CA" w14:textId="77777777" w:rsidR="00464FF9" w:rsidRPr="008B0222" w:rsidRDefault="00000000">
      <w:pPr>
        <w:spacing w:line="240" w:lineRule="exact"/>
        <w:ind w:left="2300"/>
        <w:rPr>
          <w:rFonts w:ascii="Arial" w:hAnsi="Arial" w:cs="Arial"/>
          <w:sz w:val="20"/>
        </w:rPr>
      </w:pPr>
      <w:r w:rsidRPr="008B0222">
        <w:rPr>
          <w:rFonts w:ascii="Arial" w:hAnsi="Arial" w:cs="Arial"/>
          <w:b/>
          <w:sz w:val="20"/>
        </w:rPr>
        <w:t>if</w:t>
      </w:r>
      <w:r w:rsidRPr="008B0222">
        <w:rPr>
          <w:rFonts w:ascii="Arial" w:hAnsi="Arial" w:cs="Arial"/>
          <w:b/>
          <w:spacing w:val="-4"/>
          <w:sz w:val="20"/>
        </w:rPr>
        <w:t xml:space="preserve"> </w:t>
      </w:r>
      <w:r w:rsidRPr="008B0222">
        <w:rPr>
          <w:rFonts w:ascii="Arial" w:hAnsi="Arial" w:cs="Arial"/>
          <w:sz w:val="20"/>
        </w:rPr>
        <w:t>(age</w:t>
      </w:r>
      <w:r w:rsidRPr="008B0222">
        <w:rPr>
          <w:rFonts w:ascii="Arial" w:hAnsi="Arial" w:cs="Arial"/>
          <w:spacing w:val="-1"/>
          <w:sz w:val="20"/>
        </w:rPr>
        <w:t xml:space="preserve"> </w:t>
      </w:r>
      <w:r w:rsidRPr="008B0222">
        <w:rPr>
          <w:rFonts w:ascii="Arial" w:hAnsi="Arial" w:cs="Arial"/>
          <w:sz w:val="20"/>
        </w:rPr>
        <w:t>&lt;</w:t>
      </w:r>
      <w:r w:rsidRPr="008B0222">
        <w:rPr>
          <w:rFonts w:ascii="Arial" w:hAnsi="Arial" w:cs="Arial"/>
          <w:spacing w:val="-6"/>
          <w:sz w:val="20"/>
        </w:rPr>
        <w:t xml:space="preserve"> </w:t>
      </w:r>
      <w:r w:rsidRPr="008B0222">
        <w:rPr>
          <w:rFonts w:ascii="Arial" w:hAnsi="Arial" w:cs="Arial"/>
          <w:spacing w:val="-4"/>
          <w:sz w:val="20"/>
        </w:rPr>
        <w:t>18){</w:t>
      </w:r>
    </w:p>
    <w:p w14:paraId="055DC0AD" w14:textId="77777777" w:rsidR="00464FF9" w:rsidRPr="008B0222" w:rsidRDefault="00000000">
      <w:pPr>
        <w:spacing w:before="73"/>
        <w:ind w:left="2862"/>
        <w:rPr>
          <w:rFonts w:ascii="Arial" w:hAnsi="Arial" w:cs="Arial"/>
          <w:sz w:val="20"/>
        </w:rPr>
      </w:pPr>
      <w:proofErr w:type="spellStart"/>
      <w:r w:rsidRPr="008B0222">
        <w:rPr>
          <w:rFonts w:ascii="Arial" w:hAnsi="Arial" w:cs="Arial"/>
          <w:b/>
          <w:sz w:val="20"/>
        </w:rPr>
        <w:t>goto</w:t>
      </w:r>
      <w:proofErr w:type="spellEnd"/>
      <w:r w:rsidRPr="008B0222">
        <w:rPr>
          <w:rFonts w:ascii="Arial" w:hAnsi="Arial" w:cs="Arial"/>
          <w:b/>
          <w:spacing w:val="-9"/>
          <w:sz w:val="20"/>
        </w:rPr>
        <w:t xml:space="preserve"> </w:t>
      </w:r>
      <w:r w:rsidRPr="008B0222">
        <w:rPr>
          <w:rFonts w:ascii="Arial" w:hAnsi="Arial" w:cs="Arial"/>
          <w:spacing w:val="-2"/>
          <w:sz w:val="20"/>
        </w:rPr>
        <w:t>ineligible;</w:t>
      </w:r>
    </w:p>
    <w:p w14:paraId="78B55B9A" w14:textId="77777777" w:rsidR="00464FF9" w:rsidRPr="008B0222" w:rsidRDefault="00464FF9">
      <w:pPr>
        <w:rPr>
          <w:rFonts w:ascii="Arial" w:hAnsi="Arial" w:cs="Arial"/>
          <w:sz w:val="20"/>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608809F8" w14:textId="77777777" w:rsidR="00464FF9" w:rsidRPr="008B0222" w:rsidRDefault="00000000">
      <w:pPr>
        <w:spacing w:before="74"/>
        <w:ind w:left="2295"/>
        <w:rPr>
          <w:rFonts w:ascii="Arial" w:hAnsi="Arial" w:cs="Arial"/>
          <w:sz w:val="20"/>
        </w:rPr>
      </w:pPr>
      <w:r w:rsidRPr="008B0222">
        <w:rPr>
          <w:rFonts w:ascii="Arial" w:hAnsi="Arial" w:cs="Arial"/>
          <w:spacing w:val="-10"/>
          <w:sz w:val="20"/>
        </w:rPr>
        <w:t>}</w:t>
      </w:r>
    </w:p>
    <w:p w14:paraId="5DF36601" w14:textId="77777777" w:rsidR="00464FF9" w:rsidRPr="008B0222" w:rsidRDefault="00000000">
      <w:pPr>
        <w:pStyle w:val="Heading5"/>
        <w:spacing w:before="69"/>
        <w:ind w:left="2300"/>
        <w:rPr>
          <w:rFonts w:ascii="Arial" w:hAnsi="Arial" w:cs="Arial"/>
        </w:rPr>
      </w:pPr>
      <w:r w:rsidRPr="008B0222">
        <w:rPr>
          <w:rFonts w:ascii="Arial" w:hAnsi="Arial" w:cs="Arial"/>
          <w:spacing w:val="-4"/>
        </w:rPr>
        <w:t>else</w:t>
      </w:r>
    </w:p>
    <w:p w14:paraId="5D9D1851" w14:textId="77777777" w:rsidR="00464FF9" w:rsidRPr="008B0222" w:rsidRDefault="00000000">
      <w:pPr>
        <w:spacing w:before="74"/>
        <w:ind w:left="2295"/>
        <w:rPr>
          <w:rFonts w:ascii="Arial" w:hAnsi="Arial" w:cs="Arial"/>
          <w:sz w:val="20"/>
        </w:rPr>
      </w:pPr>
      <w:r w:rsidRPr="008B0222">
        <w:rPr>
          <w:rFonts w:ascii="Arial" w:hAnsi="Arial" w:cs="Arial"/>
          <w:spacing w:val="-10"/>
          <w:sz w:val="20"/>
        </w:rPr>
        <w:t>{</w:t>
      </w:r>
    </w:p>
    <w:p w14:paraId="6EBAC11A" w14:textId="77777777" w:rsidR="00464FF9" w:rsidRPr="008B0222" w:rsidRDefault="00464FF9">
      <w:pPr>
        <w:pStyle w:val="BodyText"/>
        <w:spacing w:before="143"/>
        <w:rPr>
          <w:rFonts w:ascii="Arial" w:hAnsi="Arial" w:cs="Arial"/>
        </w:rPr>
      </w:pPr>
    </w:p>
    <w:p w14:paraId="0D8EEEF2" w14:textId="77777777" w:rsidR="00464FF9" w:rsidRPr="008B0222" w:rsidRDefault="00000000">
      <w:pPr>
        <w:ind w:left="2295"/>
        <w:rPr>
          <w:rFonts w:ascii="Arial" w:hAnsi="Arial" w:cs="Arial"/>
          <w:sz w:val="20"/>
        </w:rPr>
      </w:pPr>
      <w:r w:rsidRPr="008B0222">
        <w:rPr>
          <w:rFonts w:ascii="Arial" w:hAnsi="Arial" w:cs="Arial"/>
          <w:spacing w:val="-10"/>
          <w:sz w:val="20"/>
        </w:rPr>
        <w:t>}</w:t>
      </w:r>
    </w:p>
    <w:p w14:paraId="3F716DFD" w14:textId="77777777" w:rsidR="00464FF9" w:rsidRPr="008B0222" w:rsidRDefault="00000000">
      <w:pPr>
        <w:rPr>
          <w:rFonts w:ascii="Arial" w:hAnsi="Arial" w:cs="Arial"/>
          <w:sz w:val="24"/>
        </w:rPr>
      </w:pPr>
      <w:r w:rsidRPr="008B0222">
        <w:rPr>
          <w:rFonts w:ascii="Arial" w:hAnsi="Arial" w:cs="Arial"/>
        </w:rPr>
        <w:br w:type="column"/>
      </w:r>
    </w:p>
    <w:p w14:paraId="7D9565F6" w14:textId="77777777" w:rsidR="00464FF9" w:rsidRPr="008B0222" w:rsidRDefault="00464FF9">
      <w:pPr>
        <w:pStyle w:val="BodyText"/>
        <w:rPr>
          <w:rFonts w:ascii="Arial" w:hAnsi="Arial" w:cs="Arial"/>
          <w:sz w:val="24"/>
        </w:rPr>
      </w:pPr>
    </w:p>
    <w:p w14:paraId="67759383" w14:textId="77777777" w:rsidR="00464FF9" w:rsidRPr="008B0222" w:rsidRDefault="00464FF9">
      <w:pPr>
        <w:pStyle w:val="BodyText"/>
        <w:spacing w:before="90"/>
        <w:rPr>
          <w:rFonts w:ascii="Arial" w:hAnsi="Arial" w:cs="Arial"/>
          <w:sz w:val="24"/>
        </w:rPr>
      </w:pPr>
    </w:p>
    <w:p w14:paraId="24A90041" w14:textId="77777777" w:rsidR="00464FF9" w:rsidRPr="008B0222" w:rsidRDefault="00000000">
      <w:pPr>
        <w:spacing w:before="1"/>
        <w:ind w:left="71"/>
        <w:rPr>
          <w:rFonts w:ascii="Arial" w:hAnsi="Arial" w:cs="Arial"/>
          <w:sz w:val="20"/>
        </w:rPr>
      </w:pPr>
      <w:proofErr w:type="spellStart"/>
      <w:r w:rsidRPr="008B0222">
        <w:rPr>
          <w:rFonts w:ascii="Arial" w:hAnsi="Arial" w:cs="Arial"/>
          <w:sz w:val="20"/>
        </w:rPr>
        <w:t>cout</w:t>
      </w:r>
      <w:proofErr w:type="spellEnd"/>
      <w:r w:rsidRPr="008B0222">
        <w:rPr>
          <w:rFonts w:ascii="Arial" w:hAnsi="Arial" w:cs="Arial"/>
          <w:sz w:val="20"/>
        </w:rPr>
        <w:t>&lt;&lt;</w:t>
      </w:r>
      <w:r w:rsidRPr="008B0222">
        <w:rPr>
          <w:rFonts w:ascii="Arial" w:hAnsi="Arial" w:cs="Arial"/>
          <w:sz w:val="24"/>
        </w:rPr>
        <w:t>"You</w:t>
      </w:r>
      <w:r w:rsidRPr="008B0222">
        <w:rPr>
          <w:rFonts w:ascii="Arial" w:hAnsi="Arial" w:cs="Arial"/>
          <w:spacing w:val="-5"/>
          <w:sz w:val="24"/>
        </w:rPr>
        <w:t xml:space="preserve"> </w:t>
      </w:r>
      <w:r w:rsidRPr="008B0222">
        <w:rPr>
          <w:rFonts w:ascii="Arial" w:hAnsi="Arial" w:cs="Arial"/>
          <w:sz w:val="24"/>
        </w:rPr>
        <w:t>are</w:t>
      </w:r>
      <w:r w:rsidRPr="008B0222">
        <w:rPr>
          <w:rFonts w:ascii="Arial" w:hAnsi="Arial" w:cs="Arial"/>
          <w:spacing w:val="-1"/>
          <w:sz w:val="24"/>
        </w:rPr>
        <w:t xml:space="preserve"> </w:t>
      </w:r>
      <w:r w:rsidRPr="008B0222">
        <w:rPr>
          <w:rFonts w:ascii="Arial" w:hAnsi="Arial" w:cs="Arial"/>
          <w:sz w:val="24"/>
        </w:rPr>
        <w:t>eligible</w:t>
      </w:r>
      <w:r w:rsidRPr="008B0222">
        <w:rPr>
          <w:rFonts w:ascii="Arial" w:hAnsi="Arial" w:cs="Arial"/>
          <w:spacing w:val="-5"/>
          <w:sz w:val="24"/>
        </w:rPr>
        <w:t xml:space="preserve"> </w:t>
      </w:r>
      <w:r w:rsidRPr="008B0222">
        <w:rPr>
          <w:rFonts w:ascii="Arial" w:hAnsi="Arial" w:cs="Arial"/>
          <w:sz w:val="24"/>
        </w:rPr>
        <w:t>to</w:t>
      </w:r>
      <w:r w:rsidRPr="008B0222">
        <w:rPr>
          <w:rFonts w:ascii="Arial" w:hAnsi="Arial" w:cs="Arial"/>
          <w:spacing w:val="-8"/>
          <w:sz w:val="24"/>
        </w:rPr>
        <w:t xml:space="preserve"> </w:t>
      </w:r>
      <w:r w:rsidRPr="008B0222">
        <w:rPr>
          <w:rFonts w:ascii="Arial" w:hAnsi="Arial" w:cs="Arial"/>
          <w:spacing w:val="-2"/>
          <w:sz w:val="24"/>
        </w:rPr>
        <w:t>vote!"</w:t>
      </w:r>
      <w:r w:rsidRPr="008B0222">
        <w:rPr>
          <w:rFonts w:ascii="Arial" w:hAnsi="Arial" w:cs="Arial"/>
          <w:spacing w:val="-2"/>
          <w:sz w:val="20"/>
        </w:rPr>
        <w:t>;</w:t>
      </w:r>
    </w:p>
    <w:p w14:paraId="027B742A" w14:textId="77777777" w:rsidR="00464FF9" w:rsidRPr="008B0222" w:rsidRDefault="00464FF9">
      <w:pPr>
        <w:rPr>
          <w:rFonts w:ascii="Arial" w:hAnsi="Arial" w:cs="Arial"/>
          <w:sz w:val="20"/>
        </w:rPr>
        <w:sectPr w:rsidR="00464FF9" w:rsidRPr="008B0222">
          <w:type w:val="continuous"/>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num="2" w:space="720" w:equalWidth="0">
            <w:col w:w="2751" w:space="40"/>
            <w:col w:w="8729"/>
          </w:cols>
        </w:sectPr>
      </w:pPr>
    </w:p>
    <w:p w14:paraId="55242BB9" w14:textId="77777777" w:rsidR="00464FF9" w:rsidRPr="008B0222" w:rsidRDefault="00000000">
      <w:pPr>
        <w:spacing w:before="167"/>
        <w:ind w:left="1873"/>
        <w:rPr>
          <w:rFonts w:ascii="Arial" w:hAnsi="Arial" w:cs="Arial"/>
          <w:sz w:val="20"/>
        </w:rPr>
      </w:pPr>
      <w:r w:rsidRPr="008B0222">
        <w:rPr>
          <w:rFonts w:ascii="Arial" w:hAnsi="Arial" w:cs="Arial"/>
          <w:spacing w:val="-10"/>
          <w:sz w:val="20"/>
        </w:rPr>
        <w:lastRenderedPageBreak/>
        <w:t>}</w:t>
      </w:r>
    </w:p>
    <w:p w14:paraId="67AE4873" w14:textId="77777777" w:rsidR="00464FF9" w:rsidRPr="008B0222" w:rsidRDefault="00464FF9">
      <w:pPr>
        <w:pStyle w:val="BodyText"/>
        <w:spacing w:before="37"/>
        <w:rPr>
          <w:rFonts w:ascii="Arial" w:hAnsi="Arial" w:cs="Arial"/>
        </w:rPr>
      </w:pPr>
    </w:p>
    <w:p w14:paraId="241E585E"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3B30D9E7" w14:textId="77777777" w:rsidR="00464FF9" w:rsidRPr="008B0222" w:rsidRDefault="00000000">
      <w:pPr>
        <w:pStyle w:val="BodyText"/>
        <w:spacing w:before="7"/>
        <w:rPr>
          <w:rFonts w:ascii="Arial" w:hAnsi="Arial" w:cs="Arial"/>
        </w:rPr>
      </w:pPr>
      <w:r w:rsidRPr="008B0222">
        <w:rPr>
          <w:rFonts w:ascii="Arial" w:hAnsi="Arial" w:cs="Arial"/>
          <w:noProof/>
        </w:rPr>
        <mc:AlternateContent>
          <mc:Choice Requires="wps">
            <w:drawing>
              <wp:anchor distT="0" distB="0" distL="0" distR="0" simplePos="0" relativeHeight="251675648" behindDoc="1" locked="0" layoutInCell="1" allowOverlap="1" wp14:anchorId="0A78B6D5" wp14:editId="540ABA9B">
                <wp:simplePos x="0" y="0"/>
                <wp:positionH relativeFrom="page">
                  <wp:posOffset>1628140</wp:posOffset>
                </wp:positionH>
                <wp:positionV relativeFrom="paragraph">
                  <wp:posOffset>174625</wp:posOffset>
                </wp:positionV>
                <wp:extent cx="5982335" cy="1439545"/>
                <wp:effectExtent l="0" t="0" r="0" b="0"/>
                <wp:wrapTopAndBottom/>
                <wp:docPr id="35" name="Textbox 35"/>
                <wp:cNvGraphicFramePr/>
                <a:graphic xmlns:a="http://schemas.openxmlformats.org/drawingml/2006/main">
                  <a:graphicData uri="http://schemas.microsoft.com/office/word/2010/wordprocessingShape">
                    <wps:wsp>
                      <wps:cNvSpPr txBox="1"/>
                      <wps:spPr>
                        <a:xfrm>
                          <a:off x="0" y="0"/>
                          <a:ext cx="5982335" cy="1439545"/>
                        </a:xfrm>
                        <a:prstGeom prst="rect">
                          <a:avLst/>
                        </a:prstGeom>
                        <a:solidFill>
                          <a:srgbClr val="F8FAF8"/>
                        </a:solidFill>
                      </wps:spPr>
                      <wps:txbx>
                        <w:txbxContent>
                          <w:p w14:paraId="45BC5EF5" w14:textId="77777777" w:rsidR="00464FF9" w:rsidRDefault="00000000">
                            <w:pPr>
                              <w:pStyle w:val="BodyText"/>
                              <w:spacing w:before="1"/>
                              <w:ind w:left="28" w:right="5492"/>
                              <w:rPr>
                                <w:rFonts w:ascii="Courier New"/>
                                <w:color w:val="000000"/>
                              </w:rPr>
                            </w:pPr>
                            <w:r>
                              <w:rPr>
                                <w:rFonts w:ascii="Courier New"/>
                                <w:color w:val="000000"/>
                              </w:rPr>
                              <w:t>You</w:t>
                            </w:r>
                            <w:r>
                              <w:rPr>
                                <w:rFonts w:ascii="Courier New"/>
                                <w:color w:val="000000"/>
                                <w:spacing w:val="-8"/>
                              </w:rPr>
                              <w:t xml:space="preserve"> </w:t>
                            </w:r>
                            <w:r>
                              <w:rPr>
                                <w:rFonts w:ascii="Courier New"/>
                                <w:color w:val="000000"/>
                              </w:rPr>
                              <w:t>are</w:t>
                            </w:r>
                            <w:r>
                              <w:rPr>
                                <w:rFonts w:ascii="Courier New"/>
                                <w:color w:val="000000"/>
                                <w:spacing w:val="-8"/>
                              </w:rPr>
                              <w:t xml:space="preserve"> </w:t>
                            </w:r>
                            <w:r>
                              <w:rPr>
                                <w:rFonts w:ascii="Courier New"/>
                                <w:color w:val="000000"/>
                              </w:rPr>
                              <w:t>not</w:t>
                            </w:r>
                            <w:r>
                              <w:rPr>
                                <w:rFonts w:ascii="Courier New"/>
                                <w:color w:val="000000"/>
                                <w:spacing w:val="-8"/>
                              </w:rPr>
                              <w:t xml:space="preserve"> </w:t>
                            </w:r>
                            <w:r>
                              <w:rPr>
                                <w:rFonts w:ascii="Courier New"/>
                                <w:color w:val="000000"/>
                              </w:rPr>
                              <w:t>eligible</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vote! Enter your age:</w:t>
                            </w:r>
                          </w:p>
                          <w:p w14:paraId="6693C0BB" w14:textId="77777777" w:rsidR="00464FF9" w:rsidRDefault="00000000">
                            <w:pPr>
                              <w:pStyle w:val="BodyText"/>
                              <w:spacing w:line="225" w:lineRule="exact"/>
                              <w:ind w:left="28"/>
                              <w:rPr>
                                <w:rFonts w:ascii="Courier New"/>
                                <w:color w:val="000000"/>
                              </w:rPr>
                            </w:pPr>
                            <w:r>
                              <w:rPr>
                                <w:rFonts w:ascii="Courier New"/>
                                <w:color w:val="000000"/>
                                <w:spacing w:val="-5"/>
                              </w:rPr>
                              <w:t>16</w:t>
                            </w:r>
                          </w:p>
                          <w:p w14:paraId="4D55BD12" w14:textId="77777777" w:rsidR="00464FF9" w:rsidRDefault="00000000">
                            <w:pPr>
                              <w:pStyle w:val="BodyText"/>
                              <w:spacing w:before="5"/>
                              <w:ind w:left="28" w:right="5492"/>
                              <w:rPr>
                                <w:rFonts w:ascii="Courier New"/>
                                <w:color w:val="000000"/>
                              </w:rPr>
                            </w:pPr>
                            <w:r>
                              <w:rPr>
                                <w:rFonts w:ascii="Courier New"/>
                                <w:color w:val="000000"/>
                              </w:rPr>
                              <w:t>You</w:t>
                            </w:r>
                            <w:r>
                              <w:rPr>
                                <w:rFonts w:ascii="Courier New"/>
                                <w:color w:val="000000"/>
                                <w:spacing w:val="-8"/>
                              </w:rPr>
                              <w:t xml:space="preserve"> </w:t>
                            </w:r>
                            <w:r>
                              <w:rPr>
                                <w:rFonts w:ascii="Courier New"/>
                                <w:color w:val="000000"/>
                              </w:rPr>
                              <w:t>are</w:t>
                            </w:r>
                            <w:r>
                              <w:rPr>
                                <w:rFonts w:ascii="Courier New"/>
                                <w:color w:val="000000"/>
                                <w:spacing w:val="-8"/>
                              </w:rPr>
                              <w:t xml:space="preserve"> </w:t>
                            </w:r>
                            <w:r>
                              <w:rPr>
                                <w:rFonts w:ascii="Courier New"/>
                                <w:color w:val="000000"/>
                              </w:rPr>
                              <w:t>not</w:t>
                            </w:r>
                            <w:r>
                              <w:rPr>
                                <w:rFonts w:ascii="Courier New"/>
                                <w:color w:val="000000"/>
                                <w:spacing w:val="-8"/>
                              </w:rPr>
                              <w:t xml:space="preserve"> </w:t>
                            </w:r>
                            <w:r>
                              <w:rPr>
                                <w:rFonts w:ascii="Courier New"/>
                                <w:color w:val="000000"/>
                              </w:rPr>
                              <w:t>eligible</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vote! Enter your age:</w:t>
                            </w:r>
                          </w:p>
                          <w:p w14:paraId="6D432E08" w14:textId="77777777" w:rsidR="00464FF9" w:rsidRDefault="00000000">
                            <w:pPr>
                              <w:pStyle w:val="BodyText"/>
                              <w:spacing w:line="224" w:lineRule="exact"/>
                              <w:ind w:left="28"/>
                              <w:rPr>
                                <w:rFonts w:ascii="Courier New"/>
                                <w:color w:val="000000"/>
                              </w:rPr>
                            </w:pPr>
                            <w:r>
                              <w:rPr>
                                <w:rFonts w:ascii="Courier New"/>
                                <w:color w:val="000000"/>
                                <w:spacing w:val="-10"/>
                              </w:rPr>
                              <w:t>7</w:t>
                            </w:r>
                          </w:p>
                          <w:p w14:paraId="4549E896" w14:textId="77777777" w:rsidR="00464FF9" w:rsidRDefault="00000000">
                            <w:pPr>
                              <w:pStyle w:val="BodyText"/>
                              <w:ind w:left="28" w:right="5492"/>
                              <w:rPr>
                                <w:rFonts w:ascii="Courier New"/>
                                <w:color w:val="000000"/>
                              </w:rPr>
                            </w:pPr>
                            <w:r>
                              <w:rPr>
                                <w:rFonts w:ascii="Courier New"/>
                                <w:color w:val="000000"/>
                              </w:rPr>
                              <w:t>You</w:t>
                            </w:r>
                            <w:r>
                              <w:rPr>
                                <w:rFonts w:ascii="Courier New"/>
                                <w:color w:val="000000"/>
                                <w:spacing w:val="-8"/>
                              </w:rPr>
                              <w:t xml:space="preserve"> </w:t>
                            </w:r>
                            <w:r>
                              <w:rPr>
                                <w:rFonts w:ascii="Courier New"/>
                                <w:color w:val="000000"/>
                              </w:rPr>
                              <w:t>are</w:t>
                            </w:r>
                            <w:r>
                              <w:rPr>
                                <w:rFonts w:ascii="Courier New"/>
                                <w:color w:val="000000"/>
                                <w:spacing w:val="-8"/>
                              </w:rPr>
                              <w:t xml:space="preserve"> </w:t>
                            </w:r>
                            <w:r>
                              <w:rPr>
                                <w:rFonts w:ascii="Courier New"/>
                                <w:color w:val="000000"/>
                              </w:rPr>
                              <w:t>not</w:t>
                            </w:r>
                            <w:r>
                              <w:rPr>
                                <w:rFonts w:ascii="Courier New"/>
                                <w:color w:val="000000"/>
                                <w:spacing w:val="-8"/>
                              </w:rPr>
                              <w:t xml:space="preserve"> </w:t>
                            </w:r>
                            <w:r>
                              <w:rPr>
                                <w:rFonts w:ascii="Courier New"/>
                                <w:color w:val="000000"/>
                              </w:rPr>
                              <w:t>eligible</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vote! Enter your age:</w:t>
                            </w:r>
                          </w:p>
                          <w:p w14:paraId="3F6C89C0" w14:textId="77777777" w:rsidR="00464FF9" w:rsidRDefault="00000000">
                            <w:pPr>
                              <w:pStyle w:val="BodyText"/>
                              <w:spacing w:before="2" w:line="226" w:lineRule="exact"/>
                              <w:ind w:left="28"/>
                              <w:rPr>
                                <w:rFonts w:ascii="Courier New"/>
                                <w:color w:val="000000"/>
                              </w:rPr>
                            </w:pPr>
                            <w:r>
                              <w:rPr>
                                <w:rFonts w:ascii="Courier New"/>
                                <w:color w:val="000000"/>
                                <w:spacing w:val="-5"/>
                              </w:rPr>
                              <w:t>22</w:t>
                            </w:r>
                          </w:p>
                          <w:p w14:paraId="41ED5AA0" w14:textId="77777777" w:rsidR="00464FF9" w:rsidRDefault="00000000">
                            <w:pPr>
                              <w:pStyle w:val="BodyText"/>
                              <w:spacing w:line="224" w:lineRule="exact"/>
                              <w:ind w:left="28"/>
                              <w:rPr>
                                <w:rFonts w:ascii="Courier New"/>
                                <w:color w:val="000000"/>
                              </w:rPr>
                            </w:pPr>
                            <w:r>
                              <w:rPr>
                                <w:rFonts w:ascii="Courier New"/>
                                <w:color w:val="000000"/>
                              </w:rPr>
                              <w:t>You</w:t>
                            </w:r>
                            <w:r>
                              <w:rPr>
                                <w:rFonts w:ascii="Courier New"/>
                                <w:color w:val="000000"/>
                                <w:spacing w:val="-4"/>
                              </w:rPr>
                              <w:t xml:space="preserve"> </w:t>
                            </w:r>
                            <w:r>
                              <w:rPr>
                                <w:rFonts w:ascii="Courier New"/>
                                <w:color w:val="000000"/>
                              </w:rPr>
                              <w:t>are</w:t>
                            </w:r>
                            <w:r>
                              <w:rPr>
                                <w:rFonts w:ascii="Courier New"/>
                                <w:color w:val="000000"/>
                                <w:spacing w:val="-4"/>
                              </w:rPr>
                              <w:t xml:space="preserve"> </w:t>
                            </w:r>
                            <w:r>
                              <w:rPr>
                                <w:rFonts w:ascii="Courier New"/>
                                <w:color w:val="000000"/>
                              </w:rPr>
                              <w:t>eligible</w:t>
                            </w:r>
                            <w:r>
                              <w:rPr>
                                <w:rFonts w:ascii="Courier New"/>
                                <w:color w:val="000000"/>
                                <w:spacing w:val="-4"/>
                              </w:rPr>
                              <w:t xml:space="preserve"> </w:t>
                            </w:r>
                            <w:r>
                              <w:rPr>
                                <w:rFonts w:ascii="Courier New"/>
                                <w:color w:val="000000"/>
                              </w:rPr>
                              <w:t>to</w:t>
                            </w:r>
                            <w:r>
                              <w:rPr>
                                <w:rFonts w:ascii="Courier New"/>
                                <w:color w:val="000000"/>
                                <w:spacing w:val="-4"/>
                              </w:rPr>
                              <w:t xml:space="preserve"> </w:t>
                            </w:r>
                            <w:r>
                              <w:rPr>
                                <w:rFonts w:ascii="Courier New"/>
                                <w:color w:val="000000"/>
                                <w:spacing w:val="-2"/>
                              </w:rPr>
                              <w:t>vote!</w:t>
                            </w:r>
                          </w:p>
                        </w:txbxContent>
                      </wps:txbx>
                      <wps:bodyPr wrap="square" lIns="0" tIns="0" rIns="0" bIns="0" rtlCol="0">
                        <a:noAutofit/>
                      </wps:bodyPr>
                    </wps:wsp>
                  </a:graphicData>
                </a:graphic>
              </wp:anchor>
            </w:drawing>
          </mc:Choice>
          <mc:Fallback>
            <w:pict>
              <v:shape w14:anchorId="0A78B6D5" id="Textbox 35" o:spid="_x0000_s1043" type="#_x0000_t202" style="position:absolute;margin-left:128.2pt;margin-top:13.75pt;width:471.05pt;height:113.3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" fillcolor="#f8faf8" stroked="f">
                <v:textbox inset="0,0,0,0">
                  <w:txbxContent>
                    <w:p w14:paraId="45BC5EF5" w14:textId="77777777" w:rsidR="00464FF9" w:rsidRDefault="00000000">
                      <w:pPr>
                        <w:pStyle w:val="BodyText"/>
                        <w:spacing w:before="1"/>
                        <w:ind w:left="28" w:right="5492"/>
                        <w:rPr>
                          <w:rFonts w:ascii="Courier New"/>
                          <w:color w:val="000000"/>
                        </w:rPr>
                      </w:pPr>
                      <w:r>
                        <w:rPr>
                          <w:rFonts w:ascii="Courier New"/>
                          <w:color w:val="000000"/>
                        </w:rPr>
                        <w:t>You</w:t>
                      </w:r>
                      <w:r>
                        <w:rPr>
                          <w:rFonts w:ascii="Courier New"/>
                          <w:color w:val="000000"/>
                          <w:spacing w:val="-8"/>
                        </w:rPr>
                        <w:t xml:space="preserve"> </w:t>
                      </w:r>
                      <w:r>
                        <w:rPr>
                          <w:rFonts w:ascii="Courier New"/>
                          <w:color w:val="000000"/>
                        </w:rPr>
                        <w:t>are</w:t>
                      </w:r>
                      <w:r>
                        <w:rPr>
                          <w:rFonts w:ascii="Courier New"/>
                          <w:color w:val="000000"/>
                          <w:spacing w:val="-8"/>
                        </w:rPr>
                        <w:t xml:space="preserve"> </w:t>
                      </w:r>
                      <w:r>
                        <w:rPr>
                          <w:rFonts w:ascii="Courier New"/>
                          <w:color w:val="000000"/>
                        </w:rPr>
                        <w:t>not</w:t>
                      </w:r>
                      <w:r>
                        <w:rPr>
                          <w:rFonts w:ascii="Courier New"/>
                          <w:color w:val="000000"/>
                          <w:spacing w:val="-8"/>
                        </w:rPr>
                        <w:t xml:space="preserve"> </w:t>
                      </w:r>
                      <w:r>
                        <w:rPr>
                          <w:rFonts w:ascii="Courier New"/>
                          <w:color w:val="000000"/>
                        </w:rPr>
                        <w:t>eligible</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vote! Enter your age:</w:t>
                      </w:r>
                    </w:p>
                    <w:p w14:paraId="6693C0BB" w14:textId="77777777" w:rsidR="00464FF9" w:rsidRDefault="00000000">
                      <w:pPr>
                        <w:pStyle w:val="BodyText"/>
                        <w:spacing w:line="225" w:lineRule="exact"/>
                        <w:ind w:left="28"/>
                        <w:rPr>
                          <w:rFonts w:ascii="Courier New"/>
                          <w:color w:val="000000"/>
                        </w:rPr>
                      </w:pPr>
                      <w:r>
                        <w:rPr>
                          <w:rFonts w:ascii="Courier New"/>
                          <w:color w:val="000000"/>
                          <w:spacing w:val="-5"/>
                        </w:rPr>
                        <w:t>16</w:t>
                      </w:r>
                    </w:p>
                    <w:p w14:paraId="4D55BD12" w14:textId="77777777" w:rsidR="00464FF9" w:rsidRDefault="00000000">
                      <w:pPr>
                        <w:pStyle w:val="BodyText"/>
                        <w:spacing w:before="5"/>
                        <w:ind w:left="28" w:right="5492"/>
                        <w:rPr>
                          <w:rFonts w:ascii="Courier New"/>
                          <w:color w:val="000000"/>
                        </w:rPr>
                      </w:pPr>
                      <w:r>
                        <w:rPr>
                          <w:rFonts w:ascii="Courier New"/>
                          <w:color w:val="000000"/>
                        </w:rPr>
                        <w:t>You</w:t>
                      </w:r>
                      <w:r>
                        <w:rPr>
                          <w:rFonts w:ascii="Courier New"/>
                          <w:color w:val="000000"/>
                          <w:spacing w:val="-8"/>
                        </w:rPr>
                        <w:t xml:space="preserve"> </w:t>
                      </w:r>
                      <w:r>
                        <w:rPr>
                          <w:rFonts w:ascii="Courier New"/>
                          <w:color w:val="000000"/>
                        </w:rPr>
                        <w:t>are</w:t>
                      </w:r>
                      <w:r>
                        <w:rPr>
                          <w:rFonts w:ascii="Courier New"/>
                          <w:color w:val="000000"/>
                          <w:spacing w:val="-8"/>
                        </w:rPr>
                        <w:t xml:space="preserve"> </w:t>
                      </w:r>
                      <w:r>
                        <w:rPr>
                          <w:rFonts w:ascii="Courier New"/>
                          <w:color w:val="000000"/>
                        </w:rPr>
                        <w:t>not</w:t>
                      </w:r>
                      <w:r>
                        <w:rPr>
                          <w:rFonts w:ascii="Courier New"/>
                          <w:color w:val="000000"/>
                          <w:spacing w:val="-8"/>
                        </w:rPr>
                        <w:t xml:space="preserve"> </w:t>
                      </w:r>
                      <w:r>
                        <w:rPr>
                          <w:rFonts w:ascii="Courier New"/>
                          <w:color w:val="000000"/>
                        </w:rPr>
                        <w:t>eligible</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vote! Enter your age:</w:t>
                      </w:r>
                    </w:p>
                    <w:p w14:paraId="6D432E08" w14:textId="77777777" w:rsidR="00464FF9" w:rsidRDefault="00000000">
                      <w:pPr>
                        <w:pStyle w:val="BodyText"/>
                        <w:spacing w:line="224" w:lineRule="exact"/>
                        <w:ind w:left="28"/>
                        <w:rPr>
                          <w:rFonts w:ascii="Courier New"/>
                          <w:color w:val="000000"/>
                        </w:rPr>
                      </w:pPr>
                      <w:r>
                        <w:rPr>
                          <w:rFonts w:ascii="Courier New"/>
                          <w:color w:val="000000"/>
                          <w:spacing w:val="-10"/>
                        </w:rPr>
                        <w:t>7</w:t>
                      </w:r>
                    </w:p>
                    <w:p w14:paraId="4549E896" w14:textId="77777777" w:rsidR="00464FF9" w:rsidRDefault="00000000">
                      <w:pPr>
                        <w:pStyle w:val="BodyText"/>
                        <w:ind w:left="28" w:right="5492"/>
                        <w:rPr>
                          <w:rFonts w:ascii="Courier New"/>
                          <w:color w:val="000000"/>
                        </w:rPr>
                      </w:pPr>
                      <w:r>
                        <w:rPr>
                          <w:rFonts w:ascii="Courier New"/>
                          <w:color w:val="000000"/>
                        </w:rPr>
                        <w:t>You</w:t>
                      </w:r>
                      <w:r>
                        <w:rPr>
                          <w:rFonts w:ascii="Courier New"/>
                          <w:color w:val="000000"/>
                          <w:spacing w:val="-8"/>
                        </w:rPr>
                        <w:t xml:space="preserve"> </w:t>
                      </w:r>
                      <w:r>
                        <w:rPr>
                          <w:rFonts w:ascii="Courier New"/>
                          <w:color w:val="000000"/>
                        </w:rPr>
                        <w:t>are</w:t>
                      </w:r>
                      <w:r>
                        <w:rPr>
                          <w:rFonts w:ascii="Courier New"/>
                          <w:color w:val="000000"/>
                          <w:spacing w:val="-8"/>
                        </w:rPr>
                        <w:t xml:space="preserve"> </w:t>
                      </w:r>
                      <w:r>
                        <w:rPr>
                          <w:rFonts w:ascii="Courier New"/>
                          <w:color w:val="000000"/>
                        </w:rPr>
                        <w:t>not</w:t>
                      </w:r>
                      <w:r>
                        <w:rPr>
                          <w:rFonts w:ascii="Courier New"/>
                          <w:color w:val="000000"/>
                          <w:spacing w:val="-8"/>
                        </w:rPr>
                        <w:t xml:space="preserve"> </w:t>
                      </w:r>
                      <w:r>
                        <w:rPr>
                          <w:rFonts w:ascii="Courier New"/>
                          <w:color w:val="000000"/>
                        </w:rPr>
                        <w:t>eligible</w:t>
                      </w:r>
                      <w:r>
                        <w:rPr>
                          <w:rFonts w:ascii="Courier New"/>
                          <w:color w:val="000000"/>
                          <w:spacing w:val="-8"/>
                        </w:rPr>
                        <w:t xml:space="preserve"> </w:t>
                      </w:r>
                      <w:r>
                        <w:rPr>
                          <w:rFonts w:ascii="Courier New"/>
                          <w:color w:val="000000"/>
                        </w:rPr>
                        <w:t>to</w:t>
                      </w:r>
                      <w:r>
                        <w:rPr>
                          <w:rFonts w:ascii="Courier New"/>
                          <w:color w:val="000000"/>
                          <w:spacing w:val="-8"/>
                        </w:rPr>
                        <w:t xml:space="preserve"> </w:t>
                      </w:r>
                      <w:r>
                        <w:rPr>
                          <w:rFonts w:ascii="Courier New"/>
                          <w:color w:val="000000"/>
                        </w:rPr>
                        <w:t>vote! Enter your age:</w:t>
                      </w:r>
                    </w:p>
                    <w:p w14:paraId="3F6C89C0" w14:textId="77777777" w:rsidR="00464FF9" w:rsidRDefault="00000000">
                      <w:pPr>
                        <w:pStyle w:val="BodyText"/>
                        <w:spacing w:before="2" w:line="226" w:lineRule="exact"/>
                        <w:ind w:left="28"/>
                        <w:rPr>
                          <w:rFonts w:ascii="Courier New"/>
                          <w:color w:val="000000"/>
                        </w:rPr>
                      </w:pPr>
                      <w:r>
                        <w:rPr>
                          <w:rFonts w:ascii="Courier New"/>
                          <w:color w:val="000000"/>
                          <w:spacing w:val="-5"/>
                        </w:rPr>
                        <w:t>22</w:t>
                      </w:r>
                    </w:p>
                    <w:p w14:paraId="41ED5AA0" w14:textId="77777777" w:rsidR="00464FF9" w:rsidRDefault="00000000">
                      <w:pPr>
                        <w:pStyle w:val="BodyText"/>
                        <w:spacing w:line="224" w:lineRule="exact"/>
                        <w:ind w:left="28"/>
                        <w:rPr>
                          <w:rFonts w:ascii="Courier New"/>
                          <w:color w:val="000000"/>
                        </w:rPr>
                      </w:pPr>
                      <w:r>
                        <w:rPr>
                          <w:rFonts w:ascii="Courier New"/>
                          <w:color w:val="000000"/>
                        </w:rPr>
                        <w:t>You</w:t>
                      </w:r>
                      <w:r>
                        <w:rPr>
                          <w:rFonts w:ascii="Courier New"/>
                          <w:color w:val="000000"/>
                          <w:spacing w:val="-4"/>
                        </w:rPr>
                        <w:t xml:space="preserve"> </w:t>
                      </w:r>
                      <w:r>
                        <w:rPr>
                          <w:rFonts w:ascii="Courier New"/>
                          <w:color w:val="000000"/>
                        </w:rPr>
                        <w:t>are</w:t>
                      </w:r>
                      <w:r>
                        <w:rPr>
                          <w:rFonts w:ascii="Courier New"/>
                          <w:color w:val="000000"/>
                          <w:spacing w:val="-4"/>
                        </w:rPr>
                        <w:t xml:space="preserve"> </w:t>
                      </w:r>
                      <w:r>
                        <w:rPr>
                          <w:rFonts w:ascii="Courier New"/>
                          <w:color w:val="000000"/>
                        </w:rPr>
                        <w:t>eligible</w:t>
                      </w:r>
                      <w:r>
                        <w:rPr>
                          <w:rFonts w:ascii="Courier New"/>
                          <w:color w:val="000000"/>
                          <w:spacing w:val="-4"/>
                        </w:rPr>
                        <w:t xml:space="preserve"> </w:t>
                      </w:r>
                      <w:r>
                        <w:rPr>
                          <w:rFonts w:ascii="Courier New"/>
                          <w:color w:val="000000"/>
                        </w:rPr>
                        <w:t>to</w:t>
                      </w:r>
                      <w:r>
                        <w:rPr>
                          <w:rFonts w:ascii="Courier New"/>
                          <w:color w:val="000000"/>
                          <w:spacing w:val="-4"/>
                        </w:rPr>
                        <w:t xml:space="preserve"> </w:t>
                      </w:r>
                      <w:r>
                        <w:rPr>
                          <w:rFonts w:ascii="Courier New"/>
                          <w:color w:val="000000"/>
                          <w:spacing w:val="-2"/>
                        </w:rPr>
                        <w:t>vote!</w:t>
                      </w:r>
                    </w:p>
                  </w:txbxContent>
                </v:textbox>
                <w10:wrap type="topAndBottom" anchorx="page"/>
              </v:shape>
            </w:pict>
          </mc:Fallback>
        </mc:AlternateContent>
      </w:r>
    </w:p>
    <w:p w14:paraId="5C243EE5" w14:textId="77777777" w:rsidR="00464FF9" w:rsidRPr="008B0222" w:rsidRDefault="00000000">
      <w:pPr>
        <w:pStyle w:val="Heading1"/>
        <w:spacing w:before="75"/>
        <w:rPr>
          <w:rFonts w:ascii="Arial" w:hAnsi="Arial" w:cs="Arial"/>
        </w:rPr>
      </w:pPr>
      <w:bookmarkStart w:id="56" w:name="C++_Functions"/>
      <w:bookmarkStart w:id="57" w:name="C++_Arrays"/>
      <w:bookmarkEnd w:id="56"/>
      <w:bookmarkEnd w:id="57"/>
      <w:r w:rsidRPr="008B0222">
        <w:rPr>
          <w:rFonts w:ascii="Arial" w:hAnsi="Arial" w:cs="Arial"/>
          <w:spacing w:val="1"/>
        </w:rPr>
        <w:t xml:space="preserve"> </w:t>
      </w:r>
      <w:r w:rsidRPr="008B0222">
        <w:rPr>
          <w:rFonts w:ascii="Arial" w:hAnsi="Arial" w:cs="Arial"/>
          <w:spacing w:val="-2"/>
        </w:rPr>
        <w:t>Functions</w:t>
      </w:r>
    </w:p>
    <w:p w14:paraId="758DB812" w14:textId="77777777" w:rsidR="00464FF9" w:rsidRPr="008B0222" w:rsidRDefault="00000000">
      <w:pPr>
        <w:pStyle w:val="BodyText"/>
        <w:spacing w:before="286"/>
        <w:ind w:left="432"/>
        <w:rPr>
          <w:rFonts w:ascii="Arial" w:hAnsi="Arial" w:cs="Arial"/>
        </w:rPr>
      </w:pPr>
      <w:r w:rsidRPr="008B0222">
        <w:rPr>
          <w:rFonts w:ascii="Arial" w:hAnsi="Arial" w:cs="Arial"/>
        </w:rPr>
        <w:t>The</w:t>
      </w:r>
      <w:r w:rsidRPr="008B0222">
        <w:rPr>
          <w:rFonts w:ascii="Arial" w:hAnsi="Arial" w:cs="Arial"/>
          <w:spacing w:val="-10"/>
        </w:rPr>
        <w:t xml:space="preserve"> </w:t>
      </w:r>
      <w:r w:rsidRPr="008B0222">
        <w:rPr>
          <w:rFonts w:ascii="Arial" w:hAnsi="Arial" w:cs="Arial"/>
        </w:rPr>
        <w:t>function</w:t>
      </w:r>
      <w:r w:rsidRPr="008B0222">
        <w:rPr>
          <w:rFonts w:ascii="Arial" w:hAnsi="Arial" w:cs="Arial"/>
          <w:spacing w:val="-7"/>
        </w:rPr>
        <w:t xml:space="preserve"> </w:t>
      </w:r>
      <w:r w:rsidRPr="008B0222">
        <w:rPr>
          <w:rFonts w:ascii="Arial" w:hAnsi="Arial" w:cs="Arial"/>
        </w:rPr>
        <w:t>in</w:t>
      </w:r>
      <w:r w:rsidRPr="008B0222">
        <w:rPr>
          <w:rFonts w:ascii="Arial" w:hAnsi="Arial" w:cs="Arial"/>
          <w:spacing w:val="-7"/>
        </w:rPr>
        <w:t xml:space="preserve"> </w:t>
      </w:r>
      <w:r w:rsidRPr="008B0222">
        <w:rPr>
          <w:rFonts w:ascii="Arial" w:hAnsi="Arial" w:cs="Arial"/>
        </w:rPr>
        <w:t>C++</w:t>
      </w:r>
      <w:r w:rsidRPr="008B0222">
        <w:rPr>
          <w:rFonts w:ascii="Arial" w:hAnsi="Arial" w:cs="Arial"/>
          <w:spacing w:val="-6"/>
        </w:rPr>
        <w:t xml:space="preserve"> </w:t>
      </w:r>
      <w:r w:rsidRPr="008B0222">
        <w:rPr>
          <w:rFonts w:ascii="Arial" w:hAnsi="Arial" w:cs="Arial"/>
        </w:rPr>
        <w:t>language</w:t>
      </w:r>
      <w:r w:rsidRPr="008B0222">
        <w:rPr>
          <w:rFonts w:ascii="Arial" w:hAnsi="Arial" w:cs="Arial"/>
          <w:spacing w:val="-9"/>
        </w:rPr>
        <w:t xml:space="preserve"> </w:t>
      </w:r>
      <w:r w:rsidRPr="008B0222">
        <w:rPr>
          <w:rFonts w:ascii="Arial" w:hAnsi="Arial" w:cs="Arial"/>
        </w:rPr>
        <w:t>is</w:t>
      </w:r>
      <w:r w:rsidRPr="008B0222">
        <w:rPr>
          <w:rFonts w:ascii="Arial" w:hAnsi="Arial" w:cs="Arial"/>
          <w:spacing w:val="-8"/>
        </w:rPr>
        <w:t xml:space="preserve"> </w:t>
      </w:r>
      <w:r w:rsidRPr="008B0222">
        <w:rPr>
          <w:rFonts w:ascii="Arial" w:hAnsi="Arial" w:cs="Arial"/>
        </w:rPr>
        <w:t>also</w:t>
      </w:r>
      <w:r w:rsidRPr="008B0222">
        <w:rPr>
          <w:rFonts w:ascii="Arial" w:hAnsi="Arial" w:cs="Arial"/>
          <w:spacing w:val="-10"/>
        </w:rPr>
        <w:t xml:space="preserve"> </w:t>
      </w:r>
      <w:r w:rsidRPr="008B0222">
        <w:rPr>
          <w:rFonts w:ascii="Arial" w:hAnsi="Arial" w:cs="Arial"/>
        </w:rPr>
        <w:t>known</w:t>
      </w:r>
      <w:r w:rsidRPr="008B0222">
        <w:rPr>
          <w:rFonts w:ascii="Arial" w:hAnsi="Arial" w:cs="Arial"/>
          <w:spacing w:val="-3"/>
        </w:rPr>
        <w:t xml:space="preserve"> </w:t>
      </w:r>
      <w:r w:rsidRPr="008B0222">
        <w:rPr>
          <w:rFonts w:ascii="Arial" w:hAnsi="Arial" w:cs="Arial"/>
        </w:rPr>
        <w:t>as</w:t>
      </w:r>
      <w:r w:rsidRPr="008B0222">
        <w:rPr>
          <w:rFonts w:ascii="Arial" w:hAnsi="Arial" w:cs="Arial"/>
          <w:spacing w:val="-13"/>
        </w:rPr>
        <w:t xml:space="preserve"> </w:t>
      </w:r>
      <w:r w:rsidRPr="008B0222">
        <w:rPr>
          <w:rFonts w:ascii="Arial" w:hAnsi="Arial" w:cs="Arial"/>
        </w:rPr>
        <w:t>procedure</w:t>
      </w:r>
      <w:r w:rsidRPr="008B0222">
        <w:rPr>
          <w:rFonts w:ascii="Arial" w:hAnsi="Arial" w:cs="Arial"/>
          <w:spacing w:val="2"/>
        </w:rPr>
        <w:t xml:space="preserve"> </w:t>
      </w:r>
      <w:r w:rsidRPr="008B0222">
        <w:rPr>
          <w:rFonts w:ascii="Arial" w:hAnsi="Arial" w:cs="Arial"/>
        </w:rPr>
        <w:t>or</w:t>
      </w:r>
      <w:r w:rsidRPr="008B0222">
        <w:rPr>
          <w:rFonts w:ascii="Arial" w:hAnsi="Arial" w:cs="Arial"/>
          <w:spacing w:val="-5"/>
        </w:rPr>
        <w:t xml:space="preserve"> </w:t>
      </w:r>
      <w:r w:rsidRPr="008B0222">
        <w:rPr>
          <w:rFonts w:ascii="Arial" w:hAnsi="Arial" w:cs="Arial"/>
        </w:rPr>
        <w:t>subroutine</w:t>
      </w:r>
      <w:r w:rsidRPr="008B0222">
        <w:rPr>
          <w:rFonts w:ascii="Arial" w:hAnsi="Arial" w:cs="Arial"/>
          <w:spacing w:val="-9"/>
        </w:rPr>
        <w:t xml:space="preserve"> </w:t>
      </w:r>
      <w:r w:rsidRPr="008B0222">
        <w:rPr>
          <w:rFonts w:ascii="Arial" w:hAnsi="Arial" w:cs="Arial"/>
        </w:rPr>
        <w:t>in</w:t>
      </w:r>
      <w:r w:rsidRPr="008B0222">
        <w:rPr>
          <w:rFonts w:ascii="Arial" w:hAnsi="Arial" w:cs="Arial"/>
          <w:spacing w:val="-7"/>
        </w:rPr>
        <w:t xml:space="preserve"> </w:t>
      </w:r>
      <w:r w:rsidRPr="008B0222">
        <w:rPr>
          <w:rFonts w:ascii="Arial" w:hAnsi="Arial" w:cs="Arial"/>
        </w:rPr>
        <w:t>other</w:t>
      </w:r>
      <w:r w:rsidRPr="008B0222">
        <w:rPr>
          <w:rFonts w:ascii="Arial" w:hAnsi="Arial" w:cs="Arial"/>
          <w:spacing w:val="-4"/>
        </w:rPr>
        <w:t xml:space="preserve"> </w:t>
      </w:r>
      <w:r w:rsidRPr="008B0222">
        <w:rPr>
          <w:rFonts w:ascii="Arial" w:hAnsi="Arial" w:cs="Arial"/>
        </w:rPr>
        <w:t>programming</w:t>
      </w:r>
      <w:r w:rsidRPr="008B0222">
        <w:rPr>
          <w:rFonts w:ascii="Arial" w:hAnsi="Arial" w:cs="Arial"/>
          <w:spacing w:val="-9"/>
        </w:rPr>
        <w:t xml:space="preserve"> </w:t>
      </w:r>
      <w:r w:rsidRPr="008B0222">
        <w:rPr>
          <w:rFonts w:ascii="Arial" w:hAnsi="Arial" w:cs="Arial"/>
          <w:spacing w:val="-2"/>
        </w:rPr>
        <w:t>languages.</w:t>
      </w:r>
    </w:p>
    <w:p w14:paraId="58DB856C" w14:textId="77777777" w:rsidR="00464FF9" w:rsidRPr="008B0222" w:rsidRDefault="00464FF9">
      <w:pPr>
        <w:pStyle w:val="BodyText"/>
        <w:spacing w:before="37"/>
        <w:rPr>
          <w:rFonts w:ascii="Arial" w:hAnsi="Arial" w:cs="Arial"/>
        </w:rPr>
      </w:pPr>
    </w:p>
    <w:p w14:paraId="789A55E0" w14:textId="77777777" w:rsidR="00464FF9" w:rsidRPr="008B0222" w:rsidRDefault="00000000">
      <w:pPr>
        <w:pStyle w:val="BodyText"/>
        <w:spacing w:line="242" w:lineRule="auto"/>
        <w:ind w:left="432" w:right="380"/>
        <w:rPr>
          <w:rFonts w:ascii="Arial" w:hAnsi="Arial" w:cs="Arial"/>
        </w:rPr>
      </w:pPr>
      <w:r w:rsidRPr="008B0222">
        <w:rPr>
          <w:rFonts w:ascii="Arial" w:hAnsi="Arial" w:cs="Arial"/>
        </w:rPr>
        <w:t>To</w:t>
      </w:r>
      <w:r w:rsidRPr="008B0222">
        <w:rPr>
          <w:rFonts w:ascii="Arial" w:hAnsi="Arial" w:cs="Arial"/>
          <w:spacing w:val="-2"/>
        </w:rPr>
        <w:t xml:space="preserve"> </w:t>
      </w:r>
      <w:r w:rsidRPr="008B0222">
        <w:rPr>
          <w:rFonts w:ascii="Arial" w:hAnsi="Arial" w:cs="Arial"/>
        </w:rPr>
        <w:t>perform any</w:t>
      </w:r>
      <w:r w:rsidRPr="008B0222">
        <w:rPr>
          <w:rFonts w:ascii="Arial" w:hAnsi="Arial" w:cs="Arial"/>
          <w:spacing w:val="-4"/>
        </w:rPr>
        <w:t xml:space="preserve"> </w:t>
      </w:r>
      <w:r w:rsidRPr="008B0222">
        <w:rPr>
          <w:rFonts w:ascii="Arial" w:hAnsi="Arial" w:cs="Arial"/>
        </w:rPr>
        <w:t>task,</w:t>
      </w:r>
      <w:r w:rsidRPr="008B0222">
        <w:rPr>
          <w:rFonts w:ascii="Arial" w:hAnsi="Arial" w:cs="Arial"/>
          <w:spacing w:val="-6"/>
        </w:rPr>
        <w:t xml:space="preserve"> </w:t>
      </w:r>
      <w:r w:rsidRPr="008B0222">
        <w:rPr>
          <w:rFonts w:ascii="Arial" w:hAnsi="Arial" w:cs="Arial"/>
        </w:rPr>
        <w:t>we can</w:t>
      </w:r>
      <w:r w:rsidRPr="008B0222">
        <w:rPr>
          <w:rFonts w:ascii="Arial" w:hAnsi="Arial" w:cs="Arial"/>
          <w:spacing w:val="-3"/>
        </w:rPr>
        <w:t xml:space="preserve"> </w:t>
      </w:r>
      <w:r w:rsidRPr="008B0222">
        <w:rPr>
          <w:rFonts w:ascii="Arial" w:hAnsi="Arial" w:cs="Arial"/>
        </w:rPr>
        <w:t>create</w:t>
      </w:r>
      <w:r w:rsidRPr="008B0222">
        <w:rPr>
          <w:rFonts w:ascii="Arial" w:hAnsi="Arial" w:cs="Arial"/>
          <w:spacing w:val="-5"/>
        </w:rPr>
        <w:t xml:space="preserve"> </w:t>
      </w:r>
      <w:r w:rsidRPr="008B0222">
        <w:rPr>
          <w:rFonts w:ascii="Arial" w:hAnsi="Arial" w:cs="Arial"/>
        </w:rPr>
        <w:t>function.</w:t>
      </w:r>
      <w:r w:rsidRPr="008B0222">
        <w:rPr>
          <w:rFonts w:ascii="Arial" w:hAnsi="Arial" w:cs="Arial"/>
          <w:spacing w:val="-1"/>
        </w:rPr>
        <w:t xml:space="preserve"> </w:t>
      </w:r>
      <w:r w:rsidRPr="008B0222">
        <w:rPr>
          <w:rFonts w:ascii="Arial" w:hAnsi="Arial" w:cs="Arial"/>
        </w:rPr>
        <w:t>A</w:t>
      </w:r>
      <w:r w:rsidRPr="008B0222">
        <w:rPr>
          <w:rFonts w:ascii="Arial" w:hAnsi="Arial" w:cs="Arial"/>
          <w:spacing w:val="-3"/>
        </w:rPr>
        <w:t xml:space="preserve"> </w:t>
      </w:r>
      <w:r w:rsidRPr="008B0222">
        <w:rPr>
          <w:rFonts w:ascii="Arial" w:hAnsi="Arial" w:cs="Arial"/>
        </w:rPr>
        <w:t>function</w:t>
      </w:r>
      <w:r w:rsidRPr="008B0222">
        <w:rPr>
          <w:rFonts w:ascii="Arial" w:hAnsi="Arial" w:cs="Arial"/>
          <w:spacing w:val="-3"/>
        </w:rPr>
        <w:t xml:space="preserve"> </w:t>
      </w:r>
      <w:r w:rsidRPr="008B0222">
        <w:rPr>
          <w:rFonts w:ascii="Arial" w:hAnsi="Arial" w:cs="Arial"/>
        </w:rPr>
        <w:t>can</w:t>
      </w:r>
      <w:r w:rsidRPr="008B0222">
        <w:rPr>
          <w:rFonts w:ascii="Arial" w:hAnsi="Arial" w:cs="Arial"/>
          <w:spacing w:val="-3"/>
        </w:rPr>
        <w:t xml:space="preserve"> </w:t>
      </w:r>
      <w:r w:rsidRPr="008B0222">
        <w:rPr>
          <w:rFonts w:ascii="Arial" w:hAnsi="Arial" w:cs="Arial"/>
        </w:rPr>
        <w:t>be</w:t>
      </w:r>
      <w:r w:rsidRPr="008B0222">
        <w:rPr>
          <w:rFonts w:ascii="Arial" w:hAnsi="Arial" w:cs="Arial"/>
          <w:spacing w:val="-5"/>
        </w:rPr>
        <w:t xml:space="preserve"> </w:t>
      </w:r>
      <w:r w:rsidRPr="008B0222">
        <w:rPr>
          <w:rFonts w:ascii="Arial" w:hAnsi="Arial" w:cs="Arial"/>
        </w:rPr>
        <w:t>called</w:t>
      </w:r>
      <w:r w:rsidRPr="008B0222">
        <w:rPr>
          <w:rFonts w:ascii="Arial" w:hAnsi="Arial" w:cs="Arial"/>
          <w:spacing w:val="-6"/>
        </w:rPr>
        <w:t xml:space="preserve"> </w:t>
      </w:r>
      <w:r w:rsidRPr="008B0222">
        <w:rPr>
          <w:rFonts w:ascii="Arial" w:hAnsi="Arial" w:cs="Arial"/>
        </w:rPr>
        <w:t>many</w:t>
      </w:r>
      <w:r w:rsidRPr="008B0222">
        <w:rPr>
          <w:rFonts w:ascii="Arial" w:hAnsi="Arial" w:cs="Arial"/>
          <w:spacing w:val="-4"/>
        </w:rPr>
        <w:t xml:space="preserve"> </w:t>
      </w:r>
      <w:r w:rsidRPr="008B0222">
        <w:rPr>
          <w:rFonts w:ascii="Arial" w:hAnsi="Arial" w:cs="Arial"/>
        </w:rPr>
        <w:t>times.</w:t>
      </w:r>
      <w:r w:rsidRPr="008B0222">
        <w:rPr>
          <w:rFonts w:ascii="Arial" w:hAnsi="Arial" w:cs="Arial"/>
          <w:spacing w:val="-6"/>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provides</w:t>
      </w:r>
      <w:r w:rsidRPr="008B0222">
        <w:rPr>
          <w:rFonts w:ascii="Arial" w:hAnsi="Arial" w:cs="Arial"/>
          <w:spacing w:val="-4"/>
        </w:rPr>
        <w:t xml:space="preserve"> </w:t>
      </w:r>
      <w:r w:rsidRPr="008B0222">
        <w:rPr>
          <w:rFonts w:ascii="Arial" w:hAnsi="Arial" w:cs="Arial"/>
        </w:rPr>
        <w:t>modularity and code reusability.</w:t>
      </w:r>
    </w:p>
    <w:p w14:paraId="53DD63D1" w14:textId="77777777" w:rsidR="00464FF9" w:rsidRPr="008B0222" w:rsidRDefault="00464FF9">
      <w:pPr>
        <w:pStyle w:val="BodyText"/>
        <w:spacing w:before="28"/>
        <w:rPr>
          <w:rFonts w:ascii="Arial" w:hAnsi="Arial" w:cs="Arial"/>
        </w:rPr>
      </w:pPr>
    </w:p>
    <w:p w14:paraId="6F4B2310" w14:textId="77777777" w:rsidR="00464FF9" w:rsidRPr="008B0222" w:rsidRDefault="00000000">
      <w:pPr>
        <w:pStyle w:val="Heading2"/>
        <w:rPr>
          <w:rFonts w:ascii="Arial" w:hAnsi="Arial" w:cs="Arial"/>
        </w:rPr>
      </w:pPr>
      <w:bookmarkStart w:id="58" w:name="Advantage_of_functions_in_C"/>
      <w:bookmarkEnd w:id="58"/>
      <w:r w:rsidRPr="008B0222">
        <w:rPr>
          <w:rFonts w:ascii="Arial" w:hAnsi="Arial" w:cs="Arial"/>
        </w:rPr>
        <w:t>Advantage</w:t>
      </w:r>
      <w:r w:rsidRPr="008B0222">
        <w:rPr>
          <w:rFonts w:ascii="Arial" w:hAnsi="Arial" w:cs="Arial"/>
          <w:spacing w:val="-12"/>
        </w:rPr>
        <w:t xml:space="preserve"> </w:t>
      </w:r>
      <w:r w:rsidRPr="008B0222">
        <w:rPr>
          <w:rFonts w:ascii="Arial" w:hAnsi="Arial" w:cs="Arial"/>
        </w:rPr>
        <w:t>of</w:t>
      </w:r>
      <w:r w:rsidRPr="008B0222">
        <w:rPr>
          <w:rFonts w:ascii="Arial" w:hAnsi="Arial" w:cs="Arial"/>
          <w:spacing w:val="-12"/>
        </w:rPr>
        <w:t xml:space="preserve"> </w:t>
      </w:r>
      <w:r w:rsidRPr="008B0222">
        <w:rPr>
          <w:rFonts w:ascii="Arial" w:hAnsi="Arial" w:cs="Arial"/>
        </w:rPr>
        <w:t>functions</w:t>
      </w:r>
      <w:r w:rsidRPr="008B0222">
        <w:rPr>
          <w:rFonts w:ascii="Arial" w:hAnsi="Arial" w:cs="Arial"/>
          <w:spacing w:val="-10"/>
        </w:rPr>
        <w:t xml:space="preserve"> </w:t>
      </w:r>
    </w:p>
    <w:p w14:paraId="308D0A5C" w14:textId="77777777" w:rsidR="00464FF9" w:rsidRPr="008B0222" w:rsidRDefault="00000000">
      <w:pPr>
        <w:pStyle w:val="BodyText"/>
        <w:spacing w:before="285"/>
        <w:ind w:left="432"/>
        <w:rPr>
          <w:rFonts w:ascii="Arial" w:hAnsi="Arial" w:cs="Arial"/>
        </w:rPr>
      </w:pPr>
      <w:r w:rsidRPr="008B0222">
        <w:rPr>
          <w:rFonts w:ascii="Arial" w:hAnsi="Arial" w:cs="Arial"/>
        </w:rPr>
        <w:t>There</w:t>
      </w:r>
      <w:r w:rsidRPr="008B0222">
        <w:rPr>
          <w:rFonts w:ascii="Arial" w:hAnsi="Arial" w:cs="Arial"/>
          <w:spacing w:val="-6"/>
        </w:rPr>
        <w:t xml:space="preserve"> </w:t>
      </w:r>
      <w:r w:rsidRPr="008B0222">
        <w:rPr>
          <w:rFonts w:ascii="Arial" w:hAnsi="Arial" w:cs="Arial"/>
        </w:rPr>
        <w:t>are</w:t>
      </w:r>
      <w:r w:rsidRPr="008B0222">
        <w:rPr>
          <w:rFonts w:ascii="Arial" w:hAnsi="Arial" w:cs="Arial"/>
          <w:spacing w:val="-11"/>
        </w:rPr>
        <w:t xml:space="preserve"> </w:t>
      </w:r>
      <w:r w:rsidRPr="008B0222">
        <w:rPr>
          <w:rFonts w:ascii="Arial" w:hAnsi="Arial" w:cs="Arial"/>
        </w:rPr>
        <w:t>many</w:t>
      </w:r>
      <w:r w:rsidRPr="008B0222">
        <w:rPr>
          <w:rFonts w:ascii="Arial" w:hAnsi="Arial" w:cs="Arial"/>
          <w:spacing w:val="-5"/>
        </w:rPr>
        <w:t xml:space="preserve"> </w:t>
      </w:r>
      <w:r w:rsidRPr="008B0222">
        <w:rPr>
          <w:rFonts w:ascii="Arial" w:hAnsi="Arial" w:cs="Arial"/>
        </w:rPr>
        <w:t>advantages</w:t>
      </w:r>
      <w:r w:rsidRPr="008B0222">
        <w:rPr>
          <w:rFonts w:ascii="Arial" w:hAnsi="Arial" w:cs="Arial"/>
          <w:spacing w:val="-5"/>
        </w:rPr>
        <w:t xml:space="preserve"> </w:t>
      </w:r>
      <w:r w:rsidRPr="008B0222">
        <w:rPr>
          <w:rFonts w:ascii="Arial" w:hAnsi="Arial" w:cs="Arial"/>
        </w:rPr>
        <w:t>of</w:t>
      </w:r>
      <w:r w:rsidRPr="008B0222">
        <w:rPr>
          <w:rFonts w:ascii="Arial" w:hAnsi="Arial" w:cs="Arial"/>
          <w:spacing w:val="-9"/>
        </w:rPr>
        <w:t xml:space="preserve"> </w:t>
      </w:r>
      <w:r w:rsidRPr="008B0222">
        <w:rPr>
          <w:rFonts w:ascii="Arial" w:hAnsi="Arial" w:cs="Arial"/>
          <w:spacing w:val="-2"/>
        </w:rPr>
        <w:t>functions.</w:t>
      </w:r>
    </w:p>
    <w:p w14:paraId="2DD3347A" w14:textId="77777777" w:rsidR="00464FF9" w:rsidRPr="008B0222" w:rsidRDefault="00464FF9">
      <w:pPr>
        <w:pStyle w:val="BodyText"/>
        <w:spacing w:before="37"/>
        <w:rPr>
          <w:rFonts w:ascii="Arial" w:hAnsi="Arial" w:cs="Arial"/>
        </w:rPr>
      </w:pPr>
    </w:p>
    <w:p w14:paraId="1A9109FC" w14:textId="77777777" w:rsidR="00464FF9" w:rsidRPr="008B0222" w:rsidRDefault="00000000">
      <w:pPr>
        <w:pStyle w:val="Heading5"/>
        <w:numPr>
          <w:ilvl w:val="0"/>
          <w:numId w:val="7"/>
        </w:numPr>
        <w:tabs>
          <w:tab w:val="left" w:pos="752"/>
        </w:tabs>
        <w:spacing w:before="1"/>
        <w:ind w:left="752" w:hanging="320"/>
        <w:rPr>
          <w:rFonts w:ascii="Arial" w:hAnsi="Arial" w:cs="Arial"/>
        </w:rPr>
      </w:pPr>
      <w:r w:rsidRPr="008B0222">
        <w:rPr>
          <w:rFonts w:ascii="Arial" w:hAnsi="Arial" w:cs="Arial"/>
        </w:rPr>
        <w:t>Code</w:t>
      </w:r>
      <w:r w:rsidRPr="008B0222">
        <w:rPr>
          <w:rFonts w:ascii="Arial" w:hAnsi="Arial" w:cs="Arial"/>
          <w:spacing w:val="-5"/>
        </w:rPr>
        <w:t xml:space="preserve"> </w:t>
      </w:r>
      <w:r w:rsidRPr="008B0222">
        <w:rPr>
          <w:rFonts w:ascii="Arial" w:hAnsi="Arial" w:cs="Arial"/>
          <w:spacing w:val="-2"/>
        </w:rPr>
        <w:t>Reusability</w:t>
      </w:r>
    </w:p>
    <w:p w14:paraId="4938BDF8" w14:textId="77777777" w:rsidR="00464FF9" w:rsidRPr="008B0222" w:rsidRDefault="00464FF9">
      <w:pPr>
        <w:pStyle w:val="BodyText"/>
        <w:spacing w:before="36"/>
        <w:rPr>
          <w:rFonts w:ascii="Arial" w:hAnsi="Arial" w:cs="Arial"/>
          <w:b/>
        </w:rPr>
      </w:pPr>
    </w:p>
    <w:p w14:paraId="20DCC07E" w14:textId="77777777" w:rsidR="00464FF9" w:rsidRPr="008B0222" w:rsidRDefault="00000000">
      <w:pPr>
        <w:pStyle w:val="BodyText"/>
        <w:spacing w:before="1"/>
        <w:ind w:left="432" w:right="380"/>
        <w:rPr>
          <w:rFonts w:ascii="Arial" w:hAnsi="Arial" w:cs="Arial"/>
        </w:rPr>
      </w:pPr>
      <w:r w:rsidRPr="008B0222">
        <w:rPr>
          <w:rFonts w:ascii="Arial" w:hAnsi="Arial" w:cs="Arial"/>
        </w:rPr>
        <w:t>By creating</w:t>
      </w:r>
      <w:r w:rsidRPr="008B0222">
        <w:rPr>
          <w:rFonts w:ascii="Arial" w:hAnsi="Arial" w:cs="Arial"/>
          <w:spacing w:val="-1"/>
        </w:rPr>
        <w:t xml:space="preserve"> </w:t>
      </w:r>
      <w:r w:rsidRPr="008B0222">
        <w:rPr>
          <w:rFonts w:ascii="Arial" w:hAnsi="Arial" w:cs="Arial"/>
        </w:rPr>
        <w:t>functions</w:t>
      </w:r>
      <w:r w:rsidRPr="008B0222">
        <w:rPr>
          <w:rFonts w:ascii="Arial" w:hAnsi="Arial" w:cs="Arial"/>
          <w:spacing w:val="-4"/>
        </w:rPr>
        <w:t xml:space="preserve"> </w:t>
      </w:r>
      <w:r w:rsidRPr="008B0222">
        <w:rPr>
          <w:rFonts w:ascii="Arial" w:hAnsi="Arial" w:cs="Arial"/>
        </w:rPr>
        <w:t>in</w:t>
      </w:r>
      <w:r w:rsidRPr="008B0222">
        <w:rPr>
          <w:rFonts w:ascii="Arial" w:hAnsi="Arial" w:cs="Arial"/>
          <w:spacing w:val="-3"/>
        </w:rPr>
        <w:t xml:space="preserve"> </w:t>
      </w:r>
      <w:r w:rsidRPr="008B0222">
        <w:rPr>
          <w:rFonts w:ascii="Arial" w:hAnsi="Arial" w:cs="Arial"/>
        </w:rPr>
        <w:t>C++,</w:t>
      </w:r>
      <w:r w:rsidRPr="008B0222">
        <w:rPr>
          <w:rFonts w:ascii="Arial" w:hAnsi="Arial" w:cs="Arial"/>
          <w:spacing w:val="-1"/>
        </w:rPr>
        <w:t xml:space="preserve"> </w:t>
      </w:r>
      <w:r w:rsidRPr="008B0222">
        <w:rPr>
          <w:rFonts w:ascii="Arial" w:hAnsi="Arial" w:cs="Arial"/>
        </w:rPr>
        <w:t>you</w:t>
      </w:r>
      <w:r w:rsidRPr="008B0222">
        <w:rPr>
          <w:rFonts w:ascii="Arial" w:hAnsi="Arial" w:cs="Arial"/>
          <w:spacing w:val="-3"/>
        </w:rPr>
        <w:t xml:space="preserve"> </w:t>
      </w:r>
      <w:r w:rsidRPr="008B0222">
        <w:rPr>
          <w:rFonts w:ascii="Arial" w:hAnsi="Arial" w:cs="Arial"/>
        </w:rPr>
        <w:t>can call</w:t>
      </w:r>
      <w:r w:rsidRPr="008B0222">
        <w:rPr>
          <w:rFonts w:ascii="Arial" w:hAnsi="Arial" w:cs="Arial"/>
          <w:spacing w:val="-3"/>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many</w:t>
      </w:r>
      <w:r w:rsidRPr="008B0222">
        <w:rPr>
          <w:rFonts w:ascii="Arial" w:hAnsi="Arial" w:cs="Arial"/>
          <w:spacing w:val="-4"/>
        </w:rPr>
        <w:t xml:space="preserve"> </w:t>
      </w:r>
      <w:r w:rsidRPr="008B0222">
        <w:rPr>
          <w:rFonts w:ascii="Arial" w:hAnsi="Arial" w:cs="Arial"/>
        </w:rPr>
        <w:t>times.</w:t>
      </w:r>
      <w:r w:rsidRPr="008B0222">
        <w:rPr>
          <w:rFonts w:ascii="Arial" w:hAnsi="Arial" w:cs="Arial"/>
          <w:spacing w:val="-6"/>
        </w:rPr>
        <w:t xml:space="preserve"> </w:t>
      </w:r>
      <w:proofErr w:type="gramStart"/>
      <w:r w:rsidRPr="008B0222">
        <w:rPr>
          <w:rFonts w:ascii="Arial" w:hAnsi="Arial" w:cs="Arial"/>
        </w:rPr>
        <w:t>So</w:t>
      </w:r>
      <w:proofErr w:type="gramEnd"/>
      <w:r w:rsidRPr="008B0222">
        <w:rPr>
          <w:rFonts w:ascii="Arial" w:hAnsi="Arial" w:cs="Arial"/>
          <w:spacing w:val="-2"/>
        </w:rPr>
        <w:t xml:space="preserve"> </w:t>
      </w:r>
      <w:r w:rsidRPr="008B0222">
        <w:rPr>
          <w:rFonts w:ascii="Arial" w:hAnsi="Arial" w:cs="Arial"/>
        </w:rPr>
        <w:t>we</w:t>
      </w:r>
      <w:r w:rsidRPr="008B0222">
        <w:rPr>
          <w:rFonts w:ascii="Arial" w:hAnsi="Arial" w:cs="Arial"/>
          <w:spacing w:val="-5"/>
        </w:rPr>
        <w:t xml:space="preserve"> </w:t>
      </w:r>
      <w:r w:rsidRPr="008B0222">
        <w:rPr>
          <w:rFonts w:ascii="Arial" w:hAnsi="Arial" w:cs="Arial"/>
        </w:rPr>
        <w:t>don't</w:t>
      </w:r>
      <w:r w:rsidRPr="008B0222">
        <w:rPr>
          <w:rFonts w:ascii="Arial" w:hAnsi="Arial" w:cs="Arial"/>
          <w:spacing w:val="-3"/>
        </w:rPr>
        <w:t xml:space="preserve"> </w:t>
      </w:r>
      <w:r w:rsidRPr="008B0222">
        <w:rPr>
          <w:rFonts w:ascii="Arial" w:hAnsi="Arial" w:cs="Arial"/>
        </w:rPr>
        <w:t>need</w:t>
      </w:r>
      <w:r w:rsidRPr="008B0222">
        <w:rPr>
          <w:rFonts w:ascii="Arial" w:hAnsi="Arial" w:cs="Arial"/>
          <w:spacing w:val="-6"/>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write</w:t>
      </w:r>
      <w:r w:rsidRPr="008B0222">
        <w:rPr>
          <w:rFonts w:ascii="Arial" w:hAnsi="Arial" w:cs="Arial"/>
          <w:spacing w:val="-5"/>
        </w:rPr>
        <w:t xml:space="preserve"> </w:t>
      </w:r>
      <w:r w:rsidRPr="008B0222">
        <w:rPr>
          <w:rFonts w:ascii="Arial" w:hAnsi="Arial" w:cs="Arial"/>
        </w:rPr>
        <w:t>the</w:t>
      </w:r>
      <w:r w:rsidRPr="008B0222">
        <w:rPr>
          <w:rFonts w:ascii="Arial" w:hAnsi="Arial" w:cs="Arial"/>
          <w:spacing w:val="-5"/>
        </w:rPr>
        <w:t xml:space="preserve"> </w:t>
      </w:r>
      <w:r w:rsidRPr="008B0222">
        <w:rPr>
          <w:rFonts w:ascii="Arial" w:hAnsi="Arial" w:cs="Arial"/>
        </w:rPr>
        <w:t>same</w:t>
      </w:r>
      <w:r w:rsidRPr="008B0222">
        <w:rPr>
          <w:rFonts w:ascii="Arial" w:hAnsi="Arial" w:cs="Arial"/>
          <w:spacing w:val="-5"/>
        </w:rPr>
        <w:t xml:space="preserve"> </w:t>
      </w:r>
      <w:r w:rsidRPr="008B0222">
        <w:rPr>
          <w:rFonts w:ascii="Arial" w:hAnsi="Arial" w:cs="Arial"/>
        </w:rPr>
        <w:t>code again and again.</w:t>
      </w:r>
    </w:p>
    <w:p w14:paraId="4FD15CBE" w14:textId="77777777" w:rsidR="00464FF9" w:rsidRPr="008B0222" w:rsidRDefault="00464FF9">
      <w:pPr>
        <w:pStyle w:val="BodyText"/>
        <w:spacing w:before="38"/>
        <w:rPr>
          <w:rFonts w:ascii="Arial" w:hAnsi="Arial" w:cs="Arial"/>
        </w:rPr>
      </w:pPr>
    </w:p>
    <w:p w14:paraId="2DDFBCFE" w14:textId="77777777" w:rsidR="00464FF9" w:rsidRPr="008B0222" w:rsidRDefault="00000000">
      <w:pPr>
        <w:pStyle w:val="Heading5"/>
        <w:numPr>
          <w:ilvl w:val="0"/>
          <w:numId w:val="7"/>
        </w:numPr>
        <w:tabs>
          <w:tab w:val="left" w:pos="752"/>
        </w:tabs>
        <w:ind w:left="752" w:hanging="320"/>
        <w:rPr>
          <w:rFonts w:ascii="Arial" w:hAnsi="Arial" w:cs="Arial"/>
        </w:rPr>
      </w:pPr>
      <w:r w:rsidRPr="008B0222">
        <w:rPr>
          <w:rFonts w:ascii="Arial" w:hAnsi="Arial" w:cs="Arial"/>
        </w:rPr>
        <w:t>Code</w:t>
      </w:r>
      <w:r w:rsidRPr="008B0222">
        <w:rPr>
          <w:rFonts w:ascii="Arial" w:hAnsi="Arial" w:cs="Arial"/>
          <w:spacing w:val="-5"/>
        </w:rPr>
        <w:t xml:space="preserve"> </w:t>
      </w:r>
      <w:r w:rsidRPr="008B0222">
        <w:rPr>
          <w:rFonts w:ascii="Arial" w:hAnsi="Arial" w:cs="Arial"/>
          <w:spacing w:val="-2"/>
        </w:rPr>
        <w:t>optimization</w:t>
      </w:r>
    </w:p>
    <w:p w14:paraId="7B621930" w14:textId="77777777" w:rsidR="00464FF9" w:rsidRPr="008B0222" w:rsidRDefault="00464FF9">
      <w:pPr>
        <w:pStyle w:val="BodyText"/>
        <w:spacing w:before="38"/>
        <w:rPr>
          <w:rFonts w:ascii="Arial" w:hAnsi="Arial" w:cs="Arial"/>
          <w:b/>
        </w:rPr>
      </w:pPr>
    </w:p>
    <w:p w14:paraId="7D6D3A20" w14:textId="77777777" w:rsidR="00464FF9" w:rsidRPr="008B0222" w:rsidRDefault="00000000">
      <w:pPr>
        <w:pStyle w:val="BodyText"/>
        <w:ind w:left="432"/>
        <w:rPr>
          <w:rFonts w:ascii="Arial" w:hAnsi="Arial" w:cs="Arial"/>
        </w:rPr>
      </w:pPr>
      <w:r w:rsidRPr="008B0222">
        <w:rPr>
          <w:rFonts w:ascii="Arial" w:hAnsi="Arial" w:cs="Arial"/>
        </w:rPr>
        <w:t>It</w:t>
      </w:r>
      <w:r w:rsidRPr="008B0222">
        <w:rPr>
          <w:rFonts w:ascii="Arial" w:hAnsi="Arial" w:cs="Arial"/>
          <w:spacing w:val="-7"/>
        </w:rPr>
        <w:t xml:space="preserve"> </w:t>
      </w:r>
      <w:r w:rsidRPr="008B0222">
        <w:rPr>
          <w:rFonts w:ascii="Arial" w:hAnsi="Arial" w:cs="Arial"/>
        </w:rPr>
        <w:t>makes</w:t>
      </w:r>
      <w:r w:rsidRPr="008B0222">
        <w:rPr>
          <w:rFonts w:ascii="Arial" w:hAnsi="Arial" w:cs="Arial"/>
          <w:spacing w:val="-6"/>
        </w:rPr>
        <w:t xml:space="preserve"> </w:t>
      </w:r>
      <w:r w:rsidRPr="008B0222">
        <w:rPr>
          <w:rFonts w:ascii="Arial" w:hAnsi="Arial" w:cs="Arial"/>
        </w:rPr>
        <w:t>the</w:t>
      </w:r>
      <w:r w:rsidRPr="008B0222">
        <w:rPr>
          <w:rFonts w:ascii="Arial" w:hAnsi="Arial" w:cs="Arial"/>
          <w:spacing w:val="-8"/>
        </w:rPr>
        <w:t xml:space="preserve"> </w:t>
      </w:r>
      <w:r w:rsidRPr="008B0222">
        <w:rPr>
          <w:rFonts w:ascii="Arial" w:hAnsi="Arial" w:cs="Arial"/>
        </w:rPr>
        <w:t>code</w:t>
      </w:r>
      <w:r w:rsidRPr="008B0222">
        <w:rPr>
          <w:rFonts w:ascii="Arial" w:hAnsi="Arial" w:cs="Arial"/>
          <w:spacing w:val="-4"/>
        </w:rPr>
        <w:t xml:space="preserve"> </w:t>
      </w:r>
      <w:proofErr w:type="gramStart"/>
      <w:r w:rsidRPr="008B0222">
        <w:rPr>
          <w:rFonts w:ascii="Arial" w:hAnsi="Arial" w:cs="Arial"/>
        </w:rPr>
        <w:t>optimized,</w:t>
      </w:r>
      <w:proofErr w:type="gramEnd"/>
      <w:r w:rsidRPr="008B0222">
        <w:rPr>
          <w:rFonts w:ascii="Arial" w:hAnsi="Arial" w:cs="Arial"/>
          <w:spacing w:val="-4"/>
        </w:rPr>
        <w:t xml:space="preserve"> </w:t>
      </w:r>
      <w:r w:rsidRPr="008B0222">
        <w:rPr>
          <w:rFonts w:ascii="Arial" w:hAnsi="Arial" w:cs="Arial"/>
        </w:rPr>
        <w:t>we</w:t>
      </w:r>
      <w:r w:rsidRPr="008B0222">
        <w:rPr>
          <w:rFonts w:ascii="Arial" w:hAnsi="Arial" w:cs="Arial"/>
          <w:spacing w:val="-3"/>
        </w:rPr>
        <w:t xml:space="preserve"> </w:t>
      </w:r>
      <w:r w:rsidRPr="008B0222">
        <w:rPr>
          <w:rFonts w:ascii="Arial" w:hAnsi="Arial" w:cs="Arial"/>
        </w:rPr>
        <w:t>don't</w:t>
      </w:r>
      <w:r w:rsidRPr="008B0222">
        <w:rPr>
          <w:rFonts w:ascii="Arial" w:hAnsi="Arial" w:cs="Arial"/>
          <w:spacing w:val="-6"/>
        </w:rPr>
        <w:t xml:space="preserve"> </w:t>
      </w:r>
      <w:r w:rsidRPr="008B0222">
        <w:rPr>
          <w:rFonts w:ascii="Arial" w:hAnsi="Arial" w:cs="Arial"/>
        </w:rPr>
        <w:t>need</w:t>
      </w:r>
      <w:r w:rsidRPr="008B0222">
        <w:rPr>
          <w:rFonts w:ascii="Arial" w:hAnsi="Arial" w:cs="Arial"/>
          <w:spacing w:val="-4"/>
        </w:rPr>
        <w:t xml:space="preserve"> </w:t>
      </w:r>
      <w:r w:rsidRPr="008B0222">
        <w:rPr>
          <w:rFonts w:ascii="Arial" w:hAnsi="Arial" w:cs="Arial"/>
        </w:rPr>
        <w:t>to</w:t>
      </w:r>
      <w:r w:rsidRPr="008B0222">
        <w:rPr>
          <w:rFonts w:ascii="Arial" w:hAnsi="Arial" w:cs="Arial"/>
          <w:spacing w:val="-15"/>
        </w:rPr>
        <w:t xml:space="preserve"> </w:t>
      </w:r>
      <w:r w:rsidRPr="008B0222">
        <w:rPr>
          <w:rFonts w:ascii="Arial" w:hAnsi="Arial" w:cs="Arial"/>
        </w:rPr>
        <w:t>write</w:t>
      </w:r>
      <w:r w:rsidRPr="008B0222">
        <w:rPr>
          <w:rFonts w:ascii="Arial" w:hAnsi="Arial" w:cs="Arial"/>
          <w:spacing w:val="-7"/>
        </w:rPr>
        <w:t xml:space="preserve"> </w:t>
      </w:r>
      <w:r w:rsidRPr="008B0222">
        <w:rPr>
          <w:rFonts w:ascii="Arial" w:hAnsi="Arial" w:cs="Arial"/>
        </w:rPr>
        <w:t>much</w:t>
      </w:r>
      <w:r w:rsidRPr="008B0222">
        <w:rPr>
          <w:rFonts w:ascii="Arial" w:hAnsi="Arial" w:cs="Arial"/>
          <w:spacing w:val="-6"/>
        </w:rPr>
        <w:t xml:space="preserve"> </w:t>
      </w:r>
      <w:r w:rsidRPr="008B0222">
        <w:rPr>
          <w:rFonts w:ascii="Arial" w:hAnsi="Arial" w:cs="Arial"/>
          <w:spacing w:val="-2"/>
        </w:rPr>
        <w:t>code.</w:t>
      </w:r>
    </w:p>
    <w:p w14:paraId="625BC8D8" w14:textId="77777777" w:rsidR="00464FF9" w:rsidRPr="008B0222" w:rsidRDefault="00464FF9">
      <w:pPr>
        <w:pStyle w:val="BodyText"/>
        <w:spacing w:before="32"/>
        <w:rPr>
          <w:rFonts w:ascii="Arial" w:hAnsi="Arial" w:cs="Arial"/>
        </w:rPr>
      </w:pPr>
    </w:p>
    <w:p w14:paraId="763503F8" w14:textId="77777777" w:rsidR="00464FF9" w:rsidRPr="008B0222" w:rsidRDefault="00000000">
      <w:pPr>
        <w:pStyle w:val="BodyText"/>
        <w:ind w:left="432" w:right="380"/>
        <w:rPr>
          <w:rFonts w:ascii="Arial" w:hAnsi="Arial" w:cs="Arial"/>
        </w:rPr>
      </w:pPr>
      <w:r w:rsidRPr="008B0222">
        <w:rPr>
          <w:rFonts w:ascii="Arial" w:hAnsi="Arial" w:cs="Arial"/>
        </w:rPr>
        <w:t>Suppose,</w:t>
      </w:r>
      <w:r w:rsidRPr="008B0222">
        <w:rPr>
          <w:rFonts w:ascii="Arial" w:hAnsi="Arial" w:cs="Arial"/>
          <w:spacing w:val="-6"/>
        </w:rPr>
        <w:t xml:space="preserve"> </w:t>
      </w:r>
      <w:r w:rsidRPr="008B0222">
        <w:rPr>
          <w:rFonts w:ascii="Arial" w:hAnsi="Arial" w:cs="Arial"/>
        </w:rPr>
        <w:t>you</w:t>
      </w:r>
      <w:r w:rsidRPr="008B0222">
        <w:rPr>
          <w:rFonts w:ascii="Arial" w:hAnsi="Arial" w:cs="Arial"/>
          <w:spacing w:val="-3"/>
        </w:rPr>
        <w:t xml:space="preserve"> </w:t>
      </w:r>
      <w:r w:rsidRPr="008B0222">
        <w:rPr>
          <w:rFonts w:ascii="Arial" w:hAnsi="Arial" w:cs="Arial"/>
        </w:rPr>
        <w:t>have</w:t>
      </w:r>
      <w:r w:rsidRPr="008B0222">
        <w:rPr>
          <w:rFonts w:ascii="Arial" w:hAnsi="Arial" w:cs="Arial"/>
          <w:spacing w:val="-5"/>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check 3</w:t>
      </w:r>
      <w:r w:rsidRPr="008B0222">
        <w:rPr>
          <w:rFonts w:ascii="Arial" w:hAnsi="Arial" w:cs="Arial"/>
          <w:spacing w:val="-3"/>
        </w:rPr>
        <w:t xml:space="preserve"> </w:t>
      </w:r>
      <w:r w:rsidRPr="008B0222">
        <w:rPr>
          <w:rFonts w:ascii="Arial" w:hAnsi="Arial" w:cs="Arial"/>
        </w:rPr>
        <w:t>numbers</w:t>
      </w:r>
      <w:r w:rsidRPr="008B0222">
        <w:rPr>
          <w:rFonts w:ascii="Arial" w:hAnsi="Arial" w:cs="Arial"/>
          <w:spacing w:val="-4"/>
        </w:rPr>
        <w:t xml:space="preserve"> </w:t>
      </w:r>
      <w:r w:rsidRPr="008B0222">
        <w:rPr>
          <w:rFonts w:ascii="Arial" w:hAnsi="Arial" w:cs="Arial"/>
        </w:rPr>
        <w:t>(531,</w:t>
      </w:r>
      <w:r w:rsidRPr="008B0222">
        <w:rPr>
          <w:rFonts w:ascii="Arial" w:hAnsi="Arial" w:cs="Arial"/>
          <w:spacing w:val="-6"/>
        </w:rPr>
        <w:t xml:space="preserve"> </w:t>
      </w:r>
      <w:r w:rsidRPr="008B0222">
        <w:rPr>
          <w:rFonts w:ascii="Arial" w:hAnsi="Arial" w:cs="Arial"/>
        </w:rPr>
        <w:t>883 and 781) whether</w:t>
      </w:r>
      <w:r w:rsidRPr="008B0222">
        <w:rPr>
          <w:rFonts w:ascii="Arial" w:hAnsi="Arial" w:cs="Arial"/>
          <w:spacing w:val="-4"/>
        </w:rPr>
        <w:t xml:space="preserve"> </w:t>
      </w:r>
      <w:r w:rsidRPr="008B0222">
        <w:rPr>
          <w:rFonts w:ascii="Arial" w:hAnsi="Arial" w:cs="Arial"/>
        </w:rPr>
        <w:t>it</w:t>
      </w:r>
      <w:r w:rsidRPr="008B0222">
        <w:rPr>
          <w:rFonts w:ascii="Arial" w:hAnsi="Arial" w:cs="Arial"/>
          <w:spacing w:val="-3"/>
        </w:rPr>
        <w:t xml:space="preserve"> </w:t>
      </w:r>
      <w:r w:rsidRPr="008B0222">
        <w:rPr>
          <w:rFonts w:ascii="Arial" w:hAnsi="Arial" w:cs="Arial"/>
        </w:rPr>
        <w:t>is</w:t>
      </w:r>
      <w:r w:rsidRPr="008B0222">
        <w:rPr>
          <w:rFonts w:ascii="Arial" w:hAnsi="Arial" w:cs="Arial"/>
          <w:spacing w:val="-4"/>
        </w:rPr>
        <w:t xml:space="preserve"> </w:t>
      </w:r>
      <w:r w:rsidRPr="008B0222">
        <w:rPr>
          <w:rFonts w:ascii="Arial" w:hAnsi="Arial" w:cs="Arial"/>
        </w:rPr>
        <w:t>prime</w:t>
      </w:r>
      <w:r w:rsidRPr="008B0222">
        <w:rPr>
          <w:rFonts w:ascii="Arial" w:hAnsi="Arial" w:cs="Arial"/>
          <w:spacing w:val="-5"/>
        </w:rPr>
        <w:t xml:space="preserve"> </w:t>
      </w:r>
      <w:r w:rsidRPr="008B0222">
        <w:rPr>
          <w:rFonts w:ascii="Arial" w:hAnsi="Arial" w:cs="Arial"/>
        </w:rPr>
        <w:t>number or</w:t>
      </w:r>
      <w:r w:rsidRPr="008B0222">
        <w:rPr>
          <w:rFonts w:ascii="Arial" w:hAnsi="Arial" w:cs="Arial"/>
          <w:spacing w:val="-4"/>
        </w:rPr>
        <w:t xml:space="preserve"> </w:t>
      </w:r>
      <w:r w:rsidRPr="008B0222">
        <w:rPr>
          <w:rFonts w:ascii="Arial" w:hAnsi="Arial" w:cs="Arial"/>
        </w:rPr>
        <w:t>not.</w:t>
      </w:r>
      <w:r w:rsidRPr="008B0222">
        <w:rPr>
          <w:rFonts w:ascii="Arial" w:hAnsi="Arial" w:cs="Arial"/>
          <w:spacing w:val="-11"/>
        </w:rPr>
        <w:t xml:space="preserve"> </w:t>
      </w:r>
      <w:r w:rsidRPr="008B0222">
        <w:rPr>
          <w:rFonts w:ascii="Arial" w:hAnsi="Arial" w:cs="Arial"/>
        </w:rPr>
        <w:t>Without using function, you need to write the prime number logic 3 times. So, there is repetition of code.</w:t>
      </w:r>
    </w:p>
    <w:p w14:paraId="6AE64ACF" w14:textId="77777777" w:rsidR="00464FF9" w:rsidRPr="008B0222" w:rsidRDefault="00464FF9">
      <w:pPr>
        <w:pStyle w:val="BodyText"/>
        <w:spacing w:before="39"/>
        <w:rPr>
          <w:rFonts w:ascii="Arial" w:hAnsi="Arial" w:cs="Arial"/>
        </w:rPr>
      </w:pPr>
    </w:p>
    <w:p w14:paraId="1FD0E202" w14:textId="77777777" w:rsidR="00464FF9" w:rsidRPr="008B0222" w:rsidRDefault="00000000">
      <w:pPr>
        <w:pStyle w:val="BodyText"/>
        <w:ind w:left="432"/>
        <w:rPr>
          <w:rFonts w:ascii="Arial" w:hAnsi="Arial" w:cs="Arial"/>
        </w:rPr>
      </w:pPr>
      <w:r w:rsidRPr="008B0222">
        <w:rPr>
          <w:rFonts w:ascii="Arial" w:hAnsi="Arial" w:cs="Arial"/>
        </w:rPr>
        <w:t>But</w:t>
      </w:r>
      <w:r w:rsidRPr="008B0222">
        <w:rPr>
          <w:rFonts w:ascii="Arial" w:hAnsi="Arial" w:cs="Arial"/>
          <w:spacing w:val="-6"/>
        </w:rPr>
        <w:t xml:space="preserve"> </w:t>
      </w:r>
      <w:r w:rsidRPr="008B0222">
        <w:rPr>
          <w:rFonts w:ascii="Arial" w:hAnsi="Arial" w:cs="Arial"/>
        </w:rPr>
        <w:t>if</w:t>
      </w:r>
      <w:r w:rsidRPr="008B0222">
        <w:rPr>
          <w:rFonts w:ascii="Arial" w:hAnsi="Arial" w:cs="Arial"/>
          <w:spacing w:val="-6"/>
        </w:rPr>
        <w:t xml:space="preserve"> </w:t>
      </w:r>
      <w:r w:rsidRPr="008B0222">
        <w:rPr>
          <w:rFonts w:ascii="Arial" w:hAnsi="Arial" w:cs="Arial"/>
        </w:rPr>
        <w:t>you</w:t>
      </w:r>
      <w:r w:rsidRPr="008B0222">
        <w:rPr>
          <w:rFonts w:ascii="Arial" w:hAnsi="Arial" w:cs="Arial"/>
          <w:spacing w:val="-5"/>
        </w:rPr>
        <w:t xml:space="preserve"> </w:t>
      </w:r>
      <w:r w:rsidRPr="008B0222">
        <w:rPr>
          <w:rFonts w:ascii="Arial" w:hAnsi="Arial" w:cs="Arial"/>
        </w:rPr>
        <w:t>use</w:t>
      </w:r>
      <w:r w:rsidRPr="008B0222">
        <w:rPr>
          <w:rFonts w:ascii="Arial" w:hAnsi="Arial" w:cs="Arial"/>
          <w:spacing w:val="-6"/>
        </w:rPr>
        <w:t xml:space="preserve"> </w:t>
      </w:r>
      <w:r w:rsidRPr="008B0222">
        <w:rPr>
          <w:rFonts w:ascii="Arial" w:hAnsi="Arial" w:cs="Arial"/>
        </w:rPr>
        <w:t>functions,</w:t>
      </w:r>
      <w:r w:rsidRPr="008B0222">
        <w:rPr>
          <w:rFonts w:ascii="Arial" w:hAnsi="Arial" w:cs="Arial"/>
          <w:spacing w:val="-3"/>
        </w:rPr>
        <w:t xml:space="preserve"> </w:t>
      </w:r>
      <w:r w:rsidRPr="008B0222">
        <w:rPr>
          <w:rFonts w:ascii="Arial" w:hAnsi="Arial" w:cs="Arial"/>
        </w:rPr>
        <w:t>you</w:t>
      </w:r>
      <w:r w:rsidRPr="008B0222">
        <w:rPr>
          <w:rFonts w:ascii="Arial" w:hAnsi="Arial" w:cs="Arial"/>
          <w:spacing w:val="-5"/>
        </w:rPr>
        <w:t xml:space="preserve"> </w:t>
      </w:r>
      <w:r w:rsidRPr="008B0222">
        <w:rPr>
          <w:rFonts w:ascii="Arial" w:hAnsi="Arial" w:cs="Arial"/>
        </w:rPr>
        <w:t>need</w:t>
      </w:r>
      <w:r w:rsidRPr="008B0222">
        <w:rPr>
          <w:rFonts w:ascii="Arial" w:hAnsi="Arial" w:cs="Arial"/>
          <w:spacing w:val="-8"/>
        </w:rPr>
        <w:t xml:space="preserve"> </w:t>
      </w:r>
      <w:r w:rsidRPr="008B0222">
        <w:rPr>
          <w:rFonts w:ascii="Arial" w:hAnsi="Arial" w:cs="Arial"/>
        </w:rPr>
        <w:t>to</w:t>
      </w:r>
      <w:r w:rsidRPr="008B0222">
        <w:rPr>
          <w:rFonts w:ascii="Arial" w:hAnsi="Arial" w:cs="Arial"/>
          <w:spacing w:val="-4"/>
        </w:rPr>
        <w:t xml:space="preserve"> </w:t>
      </w:r>
      <w:r w:rsidRPr="008B0222">
        <w:rPr>
          <w:rFonts w:ascii="Arial" w:hAnsi="Arial" w:cs="Arial"/>
        </w:rPr>
        <w:t>write</w:t>
      </w:r>
      <w:r w:rsidRPr="008B0222">
        <w:rPr>
          <w:rFonts w:ascii="Arial" w:hAnsi="Arial" w:cs="Arial"/>
          <w:spacing w:val="-7"/>
        </w:rPr>
        <w:t xml:space="preserve"> </w:t>
      </w:r>
      <w:r w:rsidRPr="008B0222">
        <w:rPr>
          <w:rFonts w:ascii="Arial" w:hAnsi="Arial" w:cs="Arial"/>
        </w:rPr>
        <w:t>the</w:t>
      </w:r>
      <w:r w:rsidRPr="008B0222">
        <w:rPr>
          <w:rFonts w:ascii="Arial" w:hAnsi="Arial" w:cs="Arial"/>
          <w:spacing w:val="-7"/>
        </w:rPr>
        <w:t xml:space="preserve"> </w:t>
      </w:r>
      <w:r w:rsidRPr="008B0222">
        <w:rPr>
          <w:rFonts w:ascii="Arial" w:hAnsi="Arial" w:cs="Arial"/>
        </w:rPr>
        <w:t>logic</w:t>
      </w:r>
      <w:r w:rsidRPr="008B0222">
        <w:rPr>
          <w:rFonts w:ascii="Arial" w:hAnsi="Arial" w:cs="Arial"/>
          <w:spacing w:val="-2"/>
        </w:rPr>
        <w:t xml:space="preserve"> </w:t>
      </w:r>
      <w:r w:rsidRPr="008B0222">
        <w:rPr>
          <w:rFonts w:ascii="Arial" w:hAnsi="Arial" w:cs="Arial"/>
        </w:rPr>
        <w:t>only</w:t>
      </w:r>
      <w:r w:rsidRPr="008B0222">
        <w:rPr>
          <w:rFonts w:ascii="Arial" w:hAnsi="Arial" w:cs="Arial"/>
          <w:spacing w:val="-6"/>
        </w:rPr>
        <w:t xml:space="preserve"> </w:t>
      </w:r>
      <w:r w:rsidRPr="008B0222">
        <w:rPr>
          <w:rFonts w:ascii="Arial" w:hAnsi="Arial" w:cs="Arial"/>
        </w:rPr>
        <w:t>once</w:t>
      </w:r>
      <w:r w:rsidRPr="008B0222">
        <w:rPr>
          <w:rFonts w:ascii="Arial" w:hAnsi="Arial" w:cs="Arial"/>
          <w:spacing w:val="-6"/>
        </w:rPr>
        <w:t xml:space="preserve"> </w:t>
      </w:r>
      <w:r w:rsidRPr="008B0222">
        <w:rPr>
          <w:rFonts w:ascii="Arial" w:hAnsi="Arial" w:cs="Arial"/>
        </w:rPr>
        <w:t>and</w:t>
      </w:r>
      <w:r w:rsidRPr="008B0222">
        <w:rPr>
          <w:rFonts w:ascii="Arial" w:hAnsi="Arial" w:cs="Arial"/>
          <w:spacing w:val="-8"/>
        </w:rPr>
        <w:t xml:space="preserve"> </w:t>
      </w:r>
      <w:r w:rsidRPr="008B0222">
        <w:rPr>
          <w:rFonts w:ascii="Arial" w:hAnsi="Arial" w:cs="Arial"/>
        </w:rPr>
        <w:t>you</w:t>
      </w:r>
      <w:r w:rsidRPr="008B0222">
        <w:rPr>
          <w:rFonts w:ascii="Arial" w:hAnsi="Arial" w:cs="Arial"/>
          <w:spacing w:val="-5"/>
        </w:rPr>
        <w:t xml:space="preserve"> </w:t>
      </w:r>
      <w:r w:rsidRPr="008B0222">
        <w:rPr>
          <w:rFonts w:ascii="Arial" w:hAnsi="Arial" w:cs="Arial"/>
        </w:rPr>
        <w:t>can reuse</w:t>
      </w:r>
      <w:r w:rsidRPr="008B0222">
        <w:rPr>
          <w:rFonts w:ascii="Arial" w:hAnsi="Arial" w:cs="Arial"/>
          <w:spacing w:val="-7"/>
        </w:rPr>
        <w:t xml:space="preserve"> </w:t>
      </w:r>
      <w:r w:rsidRPr="008B0222">
        <w:rPr>
          <w:rFonts w:ascii="Arial" w:hAnsi="Arial" w:cs="Arial"/>
        </w:rPr>
        <w:t>it</w:t>
      </w:r>
      <w:r w:rsidRPr="008B0222">
        <w:rPr>
          <w:rFonts w:ascii="Arial" w:hAnsi="Arial" w:cs="Arial"/>
          <w:spacing w:val="-5"/>
        </w:rPr>
        <w:t xml:space="preserve"> </w:t>
      </w:r>
      <w:r w:rsidRPr="008B0222">
        <w:rPr>
          <w:rFonts w:ascii="Arial" w:hAnsi="Arial" w:cs="Arial"/>
        </w:rPr>
        <w:t>several</w:t>
      </w:r>
      <w:r w:rsidRPr="008B0222">
        <w:rPr>
          <w:rFonts w:ascii="Arial" w:hAnsi="Arial" w:cs="Arial"/>
          <w:spacing w:val="-5"/>
        </w:rPr>
        <w:t xml:space="preserve"> </w:t>
      </w:r>
      <w:r w:rsidRPr="008B0222">
        <w:rPr>
          <w:rFonts w:ascii="Arial" w:hAnsi="Arial" w:cs="Arial"/>
          <w:spacing w:val="-2"/>
        </w:rPr>
        <w:t>times.</w:t>
      </w:r>
    </w:p>
    <w:p w14:paraId="2B7B357A" w14:textId="77777777" w:rsidR="00464FF9" w:rsidRPr="008B0222" w:rsidRDefault="00464FF9">
      <w:pPr>
        <w:pStyle w:val="BodyText"/>
        <w:rPr>
          <w:rFonts w:ascii="Arial" w:hAnsi="Arial" w:cs="Arial"/>
        </w:rPr>
      </w:pPr>
    </w:p>
    <w:p w14:paraId="30BF5F7D" w14:textId="77777777" w:rsidR="00464FF9" w:rsidRPr="008B0222" w:rsidRDefault="00000000">
      <w:pPr>
        <w:pStyle w:val="Heading2"/>
        <w:spacing w:before="88"/>
        <w:rPr>
          <w:rFonts w:ascii="Arial" w:hAnsi="Arial" w:cs="Arial"/>
        </w:rPr>
      </w:pPr>
      <w:bookmarkStart w:id="59" w:name="Types_of_Functions"/>
      <w:bookmarkEnd w:id="59"/>
      <w:r w:rsidRPr="008B0222">
        <w:rPr>
          <w:rFonts w:ascii="Arial" w:hAnsi="Arial" w:cs="Arial"/>
        </w:rPr>
        <w:t>Types</w:t>
      </w:r>
      <w:r w:rsidRPr="008B0222">
        <w:rPr>
          <w:rFonts w:ascii="Arial" w:hAnsi="Arial" w:cs="Arial"/>
          <w:spacing w:val="-8"/>
        </w:rPr>
        <w:t xml:space="preserve"> </w:t>
      </w:r>
      <w:r w:rsidRPr="008B0222">
        <w:rPr>
          <w:rFonts w:ascii="Arial" w:hAnsi="Arial" w:cs="Arial"/>
        </w:rPr>
        <w:t>of</w:t>
      </w:r>
      <w:r w:rsidRPr="008B0222">
        <w:rPr>
          <w:rFonts w:ascii="Arial" w:hAnsi="Arial" w:cs="Arial"/>
          <w:spacing w:val="-3"/>
        </w:rPr>
        <w:t xml:space="preserve"> </w:t>
      </w:r>
      <w:r w:rsidRPr="008B0222">
        <w:rPr>
          <w:rFonts w:ascii="Arial" w:hAnsi="Arial" w:cs="Arial"/>
          <w:spacing w:val="-2"/>
        </w:rPr>
        <w:t>Functions</w:t>
      </w:r>
    </w:p>
    <w:p w14:paraId="38BF13E7" w14:textId="77777777" w:rsidR="00464FF9" w:rsidRPr="008B0222" w:rsidRDefault="00000000">
      <w:pPr>
        <w:pStyle w:val="BodyText"/>
        <w:spacing w:before="285"/>
        <w:ind w:left="432"/>
        <w:rPr>
          <w:rFonts w:ascii="Arial" w:hAnsi="Arial" w:cs="Arial"/>
        </w:rPr>
      </w:pPr>
      <w:r w:rsidRPr="008B0222">
        <w:rPr>
          <w:rFonts w:ascii="Arial" w:hAnsi="Arial" w:cs="Arial"/>
        </w:rPr>
        <w:t>There</w:t>
      </w:r>
      <w:r w:rsidRPr="008B0222">
        <w:rPr>
          <w:rFonts w:ascii="Arial" w:hAnsi="Arial" w:cs="Arial"/>
          <w:spacing w:val="-3"/>
        </w:rPr>
        <w:t xml:space="preserve"> </w:t>
      </w:r>
      <w:r w:rsidRPr="008B0222">
        <w:rPr>
          <w:rFonts w:ascii="Arial" w:hAnsi="Arial" w:cs="Arial"/>
        </w:rPr>
        <w:t>are</w:t>
      </w:r>
      <w:r w:rsidRPr="008B0222">
        <w:rPr>
          <w:rFonts w:ascii="Arial" w:hAnsi="Arial" w:cs="Arial"/>
          <w:spacing w:val="-7"/>
        </w:rPr>
        <w:t xml:space="preserve"> </w:t>
      </w:r>
      <w:r w:rsidRPr="008B0222">
        <w:rPr>
          <w:rFonts w:ascii="Arial" w:hAnsi="Arial" w:cs="Arial"/>
        </w:rPr>
        <w:t>two</w:t>
      </w:r>
      <w:r w:rsidRPr="008B0222">
        <w:rPr>
          <w:rFonts w:ascii="Arial" w:hAnsi="Arial" w:cs="Arial"/>
          <w:spacing w:val="-9"/>
        </w:rPr>
        <w:t xml:space="preserve"> </w:t>
      </w:r>
      <w:r w:rsidRPr="008B0222">
        <w:rPr>
          <w:rFonts w:ascii="Arial" w:hAnsi="Arial" w:cs="Arial"/>
        </w:rPr>
        <w:t>types</w:t>
      </w:r>
      <w:r w:rsidRPr="008B0222">
        <w:rPr>
          <w:rFonts w:ascii="Arial" w:hAnsi="Arial" w:cs="Arial"/>
          <w:spacing w:val="-1"/>
        </w:rPr>
        <w:t xml:space="preserve"> </w:t>
      </w:r>
      <w:r w:rsidRPr="008B0222">
        <w:rPr>
          <w:rFonts w:ascii="Arial" w:hAnsi="Arial" w:cs="Arial"/>
        </w:rPr>
        <w:t>of</w:t>
      </w:r>
      <w:r w:rsidRPr="008B0222">
        <w:rPr>
          <w:rFonts w:ascii="Arial" w:hAnsi="Arial" w:cs="Arial"/>
          <w:spacing w:val="-7"/>
        </w:rPr>
        <w:t xml:space="preserve"> </w:t>
      </w:r>
      <w:r w:rsidRPr="008B0222">
        <w:rPr>
          <w:rFonts w:ascii="Arial" w:hAnsi="Arial" w:cs="Arial"/>
        </w:rPr>
        <w:t>functions</w:t>
      </w:r>
      <w:r w:rsidRPr="008B0222">
        <w:rPr>
          <w:rFonts w:ascii="Arial" w:hAnsi="Arial" w:cs="Arial"/>
          <w:spacing w:val="-6"/>
        </w:rPr>
        <w:t xml:space="preserve"> </w:t>
      </w:r>
      <w:r w:rsidRPr="008B0222">
        <w:rPr>
          <w:rFonts w:ascii="Arial" w:hAnsi="Arial" w:cs="Arial"/>
        </w:rPr>
        <w:t>in C</w:t>
      </w:r>
      <w:r w:rsidRPr="008B0222">
        <w:rPr>
          <w:rFonts w:ascii="Arial" w:hAnsi="Arial" w:cs="Arial"/>
          <w:spacing w:val="-4"/>
        </w:rPr>
        <w:t xml:space="preserve"> </w:t>
      </w:r>
      <w:r w:rsidRPr="008B0222">
        <w:rPr>
          <w:rFonts w:ascii="Arial" w:hAnsi="Arial" w:cs="Arial"/>
          <w:spacing w:val="-2"/>
        </w:rPr>
        <w:t>programming:</w:t>
      </w:r>
    </w:p>
    <w:p w14:paraId="156B686D" w14:textId="77777777" w:rsidR="00464FF9" w:rsidRPr="008B0222" w:rsidRDefault="00464FF9">
      <w:pPr>
        <w:pStyle w:val="BodyText"/>
        <w:spacing w:before="37"/>
        <w:rPr>
          <w:rFonts w:ascii="Arial" w:hAnsi="Arial" w:cs="Arial"/>
        </w:rPr>
      </w:pPr>
    </w:p>
    <w:p w14:paraId="5491D977" w14:textId="77777777" w:rsidR="00464FF9" w:rsidRPr="008B0222" w:rsidRDefault="00000000">
      <w:pPr>
        <w:pStyle w:val="ListParagraph"/>
        <w:numPr>
          <w:ilvl w:val="0"/>
          <w:numId w:val="8"/>
        </w:numPr>
        <w:tabs>
          <w:tab w:val="left" w:pos="713"/>
        </w:tabs>
        <w:ind w:right="1003" w:firstLine="0"/>
        <w:rPr>
          <w:rFonts w:ascii="Arial" w:hAnsi="Arial" w:cs="Arial"/>
          <w:sz w:val="20"/>
        </w:rPr>
      </w:pPr>
      <w:r w:rsidRPr="008B0222">
        <w:rPr>
          <w:rFonts w:ascii="Arial" w:hAnsi="Arial" w:cs="Arial"/>
          <w:b/>
          <w:sz w:val="20"/>
        </w:rPr>
        <w:t>Library</w:t>
      </w:r>
      <w:r w:rsidRPr="008B0222">
        <w:rPr>
          <w:rFonts w:ascii="Arial" w:hAnsi="Arial" w:cs="Arial"/>
          <w:b/>
          <w:spacing w:val="-4"/>
          <w:sz w:val="20"/>
        </w:rPr>
        <w:t xml:space="preserve"> </w:t>
      </w:r>
      <w:r w:rsidRPr="008B0222">
        <w:rPr>
          <w:rFonts w:ascii="Arial" w:hAnsi="Arial" w:cs="Arial"/>
          <w:b/>
          <w:sz w:val="20"/>
        </w:rPr>
        <w:t xml:space="preserve">Functions: </w:t>
      </w:r>
      <w:r w:rsidRPr="008B0222">
        <w:rPr>
          <w:rFonts w:ascii="Arial" w:hAnsi="Arial" w:cs="Arial"/>
          <w:sz w:val="20"/>
        </w:rPr>
        <w:t>are</w:t>
      </w:r>
      <w:r w:rsidRPr="008B0222">
        <w:rPr>
          <w:rFonts w:ascii="Arial" w:hAnsi="Arial" w:cs="Arial"/>
          <w:spacing w:val="-5"/>
          <w:sz w:val="20"/>
        </w:rPr>
        <w:t xml:space="preserve"> </w:t>
      </w:r>
      <w:r w:rsidRPr="008B0222">
        <w:rPr>
          <w:rFonts w:ascii="Arial" w:hAnsi="Arial" w:cs="Arial"/>
          <w:sz w:val="20"/>
        </w:rPr>
        <w:t>the</w:t>
      </w:r>
      <w:r w:rsidRPr="008B0222">
        <w:rPr>
          <w:rFonts w:ascii="Arial" w:hAnsi="Arial" w:cs="Arial"/>
          <w:spacing w:val="-5"/>
          <w:sz w:val="20"/>
        </w:rPr>
        <w:t xml:space="preserve"> </w:t>
      </w:r>
      <w:r w:rsidRPr="008B0222">
        <w:rPr>
          <w:rFonts w:ascii="Arial" w:hAnsi="Arial" w:cs="Arial"/>
          <w:sz w:val="20"/>
        </w:rPr>
        <w:t>functions</w:t>
      </w:r>
      <w:r w:rsidRPr="008B0222">
        <w:rPr>
          <w:rFonts w:ascii="Arial" w:hAnsi="Arial" w:cs="Arial"/>
          <w:spacing w:val="-4"/>
          <w:sz w:val="20"/>
        </w:rPr>
        <w:t xml:space="preserve"> </w:t>
      </w:r>
      <w:r w:rsidRPr="008B0222">
        <w:rPr>
          <w:rFonts w:ascii="Arial" w:hAnsi="Arial" w:cs="Arial"/>
          <w:sz w:val="20"/>
        </w:rPr>
        <w:t>which</w:t>
      </w:r>
      <w:r w:rsidRPr="008B0222">
        <w:rPr>
          <w:rFonts w:ascii="Arial" w:hAnsi="Arial" w:cs="Arial"/>
          <w:spacing w:val="-3"/>
          <w:sz w:val="20"/>
        </w:rPr>
        <w:t xml:space="preserve"> </w:t>
      </w:r>
      <w:r w:rsidRPr="008B0222">
        <w:rPr>
          <w:rFonts w:ascii="Arial" w:hAnsi="Arial" w:cs="Arial"/>
          <w:sz w:val="20"/>
        </w:rPr>
        <w:t>are declared</w:t>
      </w:r>
      <w:r w:rsidRPr="008B0222">
        <w:rPr>
          <w:rFonts w:ascii="Arial" w:hAnsi="Arial" w:cs="Arial"/>
          <w:spacing w:val="-5"/>
          <w:sz w:val="20"/>
        </w:rPr>
        <w:t xml:space="preserve"> </w:t>
      </w:r>
      <w:r w:rsidRPr="008B0222">
        <w:rPr>
          <w:rFonts w:ascii="Arial" w:hAnsi="Arial" w:cs="Arial"/>
          <w:sz w:val="20"/>
        </w:rPr>
        <w:t>in</w:t>
      </w:r>
      <w:r w:rsidRPr="008B0222">
        <w:rPr>
          <w:rFonts w:ascii="Arial" w:hAnsi="Arial" w:cs="Arial"/>
          <w:spacing w:val="-3"/>
          <w:sz w:val="20"/>
        </w:rPr>
        <w:t xml:space="preserve"> </w:t>
      </w:r>
      <w:r w:rsidRPr="008B0222">
        <w:rPr>
          <w:rFonts w:ascii="Arial" w:hAnsi="Arial" w:cs="Arial"/>
          <w:sz w:val="20"/>
        </w:rPr>
        <w:t>the C++</w:t>
      </w:r>
      <w:r w:rsidRPr="008B0222">
        <w:rPr>
          <w:rFonts w:ascii="Arial" w:hAnsi="Arial" w:cs="Arial"/>
          <w:spacing w:val="-6"/>
          <w:sz w:val="20"/>
        </w:rPr>
        <w:t xml:space="preserve"> </w:t>
      </w:r>
      <w:r w:rsidRPr="008B0222">
        <w:rPr>
          <w:rFonts w:ascii="Arial" w:hAnsi="Arial" w:cs="Arial"/>
          <w:sz w:val="20"/>
        </w:rPr>
        <w:t>header</w:t>
      </w:r>
      <w:r w:rsidRPr="008B0222">
        <w:rPr>
          <w:rFonts w:ascii="Arial" w:hAnsi="Arial" w:cs="Arial"/>
          <w:spacing w:val="-5"/>
          <w:sz w:val="20"/>
        </w:rPr>
        <w:t xml:space="preserve"> </w:t>
      </w:r>
      <w:r w:rsidRPr="008B0222">
        <w:rPr>
          <w:rFonts w:ascii="Arial" w:hAnsi="Arial" w:cs="Arial"/>
          <w:sz w:val="20"/>
        </w:rPr>
        <w:t>files such as</w:t>
      </w:r>
      <w:r w:rsidRPr="008B0222">
        <w:rPr>
          <w:rFonts w:ascii="Arial" w:hAnsi="Arial" w:cs="Arial"/>
          <w:spacing w:val="-4"/>
          <w:sz w:val="20"/>
        </w:rPr>
        <w:t xml:space="preserve"> </w:t>
      </w:r>
      <w:r w:rsidRPr="008B0222">
        <w:rPr>
          <w:rFonts w:ascii="Arial" w:hAnsi="Arial" w:cs="Arial"/>
          <w:sz w:val="20"/>
        </w:rPr>
        <w:t>ceil(x), cos(x), exp(x), etc.</w:t>
      </w:r>
    </w:p>
    <w:p w14:paraId="7A508916" w14:textId="77777777" w:rsidR="00464FF9" w:rsidRPr="008B0222" w:rsidRDefault="00464FF9">
      <w:pPr>
        <w:pStyle w:val="BodyText"/>
        <w:spacing w:before="39"/>
        <w:rPr>
          <w:rFonts w:ascii="Arial" w:hAnsi="Arial" w:cs="Arial"/>
        </w:rPr>
      </w:pPr>
    </w:p>
    <w:p w14:paraId="7EA80F8B" w14:textId="77777777" w:rsidR="00464FF9" w:rsidRPr="008B0222" w:rsidRDefault="00000000">
      <w:pPr>
        <w:pStyle w:val="ListParagraph"/>
        <w:numPr>
          <w:ilvl w:val="0"/>
          <w:numId w:val="8"/>
        </w:numPr>
        <w:tabs>
          <w:tab w:val="left" w:pos="713"/>
        </w:tabs>
        <w:spacing w:before="1"/>
        <w:ind w:right="346" w:firstLine="0"/>
        <w:rPr>
          <w:rFonts w:ascii="Arial" w:hAnsi="Arial" w:cs="Arial"/>
          <w:sz w:val="20"/>
        </w:rPr>
      </w:pPr>
      <w:r w:rsidRPr="008B0222">
        <w:rPr>
          <w:rFonts w:ascii="Arial" w:hAnsi="Arial" w:cs="Arial"/>
          <w:b/>
          <w:sz w:val="20"/>
        </w:rPr>
        <w:t>User-defined</w:t>
      </w:r>
      <w:r w:rsidRPr="008B0222">
        <w:rPr>
          <w:rFonts w:ascii="Arial" w:hAnsi="Arial" w:cs="Arial"/>
          <w:b/>
          <w:spacing w:val="-5"/>
          <w:sz w:val="20"/>
        </w:rPr>
        <w:t xml:space="preserve"> </w:t>
      </w:r>
      <w:r w:rsidRPr="008B0222">
        <w:rPr>
          <w:rFonts w:ascii="Arial" w:hAnsi="Arial" w:cs="Arial"/>
          <w:b/>
          <w:sz w:val="20"/>
        </w:rPr>
        <w:t>functions:</w:t>
      </w:r>
      <w:r w:rsidRPr="008B0222">
        <w:rPr>
          <w:rFonts w:ascii="Arial" w:hAnsi="Arial" w:cs="Arial"/>
          <w:b/>
          <w:spacing w:val="-1"/>
          <w:sz w:val="20"/>
        </w:rPr>
        <w:t xml:space="preserve"> </w:t>
      </w:r>
      <w:r w:rsidRPr="008B0222">
        <w:rPr>
          <w:rFonts w:ascii="Arial" w:hAnsi="Arial" w:cs="Arial"/>
          <w:sz w:val="20"/>
        </w:rPr>
        <w:t>are</w:t>
      </w:r>
      <w:r w:rsidRPr="008B0222">
        <w:rPr>
          <w:rFonts w:ascii="Arial" w:hAnsi="Arial" w:cs="Arial"/>
          <w:spacing w:val="-4"/>
          <w:sz w:val="20"/>
        </w:rPr>
        <w:t xml:space="preserve"> </w:t>
      </w:r>
      <w:r w:rsidRPr="008B0222">
        <w:rPr>
          <w:rFonts w:ascii="Arial" w:hAnsi="Arial" w:cs="Arial"/>
          <w:sz w:val="20"/>
        </w:rPr>
        <w:t>the</w:t>
      </w:r>
      <w:r w:rsidRPr="008B0222">
        <w:rPr>
          <w:rFonts w:ascii="Arial" w:hAnsi="Arial" w:cs="Arial"/>
          <w:spacing w:val="-5"/>
          <w:sz w:val="20"/>
        </w:rPr>
        <w:t xml:space="preserve"> </w:t>
      </w:r>
      <w:r w:rsidRPr="008B0222">
        <w:rPr>
          <w:rFonts w:ascii="Arial" w:hAnsi="Arial" w:cs="Arial"/>
          <w:sz w:val="20"/>
        </w:rPr>
        <w:t>functions</w:t>
      </w:r>
      <w:r w:rsidRPr="008B0222">
        <w:rPr>
          <w:rFonts w:ascii="Arial" w:hAnsi="Arial" w:cs="Arial"/>
          <w:spacing w:val="-4"/>
          <w:sz w:val="20"/>
        </w:rPr>
        <w:t xml:space="preserve"> </w:t>
      </w:r>
      <w:r w:rsidRPr="008B0222">
        <w:rPr>
          <w:rFonts w:ascii="Arial" w:hAnsi="Arial" w:cs="Arial"/>
          <w:sz w:val="20"/>
        </w:rPr>
        <w:t>which are created</w:t>
      </w:r>
      <w:r w:rsidRPr="008B0222">
        <w:rPr>
          <w:rFonts w:ascii="Arial" w:hAnsi="Arial" w:cs="Arial"/>
          <w:spacing w:val="-1"/>
          <w:sz w:val="20"/>
        </w:rPr>
        <w:t xml:space="preserve"> </w:t>
      </w:r>
      <w:r w:rsidRPr="008B0222">
        <w:rPr>
          <w:rFonts w:ascii="Arial" w:hAnsi="Arial" w:cs="Arial"/>
          <w:sz w:val="20"/>
        </w:rPr>
        <w:t>by</w:t>
      </w:r>
      <w:r w:rsidRPr="008B0222">
        <w:rPr>
          <w:rFonts w:ascii="Arial" w:hAnsi="Arial" w:cs="Arial"/>
          <w:spacing w:val="-4"/>
          <w:sz w:val="20"/>
        </w:rPr>
        <w:t xml:space="preserve"> </w:t>
      </w:r>
      <w:r w:rsidRPr="008B0222">
        <w:rPr>
          <w:rFonts w:ascii="Arial" w:hAnsi="Arial" w:cs="Arial"/>
          <w:sz w:val="20"/>
        </w:rPr>
        <w:t>the C++</w:t>
      </w:r>
      <w:r w:rsidRPr="008B0222">
        <w:rPr>
          <w:rFonts w:ascii="Arial" w:hAnsi="Arial" w:cs="Arial"/>
          <w:spacing w:val="-1"/>
          <w:sz w:val="20"/>
        </w:rPr>
        <w:t xml:space="preserve"> </w:t>
      </w:r>
      <w:r w:rsidRPr="008B0222">
        <w:rPr>
          <w:rFonts w:ascii="Arial" w:hAnsi="Arial" w:cs="Arial"/>
          <w:sz w:val="20"/>
        </w:rPr>
        <w:t>programmer,</w:t>
      </w:r>
      <w:r w:rsidRPr="008B0222">
        <w:rPr>
          <w:rFonts w:ascii="Arial" w:hAnsi="Arial" w:cs="Arial"/>
          <w:spacing w:val="-6"/>
          <w:sz w:val="20"/>
        </w:rPr>
        <w:t xml:space="preserve"> </w:t>
      </w:r>
      <w:r w:rsidRPr="008B0222">
        <w:rPr>
          <w:rFonts w:ascii="Arial" w:hAnsi="Arial" w:cs="Arial"/>
          <w:sz w:val="20"/>
        </w:rPr>
        <w:t>so</w:t>
      </w:r>
      <w:r w:rsidRPr="008B0222">
        <w:rPr>
          <w:rFonts w:ascii="Arial" w:hAnsi="Arial" w:cs="Arial"/>
          <w:spacing w:val="-2"/>
          <w:sz w:val="20"/>
        </w:rPr>
        <w:t xml:space="preserve"> </w:t>
      </w:r>
      <w:r w:rsidRPr="008B0222">
        <w:rPr>
          <w:rFonts w:ascii="Arial" w:hAnsi="Arial" w:cs="Arial"/>
          <w:sz w:val="20"/>
        </w:rPr>
        <w:t>that</w:t>
      </w:r>
      <w:r w:rsidRPr="008B0222">
        <w:rPr>
          <w:rFonts w:ascii="Arial" w:hAnsi="Arial" w:cs="Arial"/>
          <w:spacing w:val="-3"/>
          <w:sz w:val="20"/>
        </w:rPr>
        <w:t xml:space="preserve"> </w:t>
      </w:r>
      <w:r w:rsidRPr="008B0222">
        <w:rPr>
          <w:rFonts w:ascii="Arial" w:hAnsi="Arial" w:cs="Arial"/>
          <w:sz w:val="20"/>
        </w:rPr>
        <w:t>he/she can use it many times. It reduces complexity of a big program and optimizes the code.</w:t>
      </w:r>
    </w:p>
    <w:p w14:paraId="10693FC2" w14:textId="77777777" w:rsidR="00464FF9" w:rsidRPr="008B0222" w:rsidRDefault="00000000">
      <w:pPr>
        <w:pStyle w:val="BodyText"/>
        <w:spacing w:before="205"/>
        <w:rPr>
          <w:rFonts w:ascii="Arial" w:hAnsi="Arial" w:cs="Arial"/>
        </w:rPr>
      </w:pPr>
      <w:r w:rsidRPr="008B0222">
        <w:rPr>
          <w:rFonts w:ascii="Arial" w:hAnsi="Arial" w:cs="Arial"/>
          <w:noProof/>
        </w:rPr>
        <w:lastRenderedPageBreak/>
        <w:drawing>
          <wp:anchor distT="0" distB="0" distL="0" distR="0" simplePos="0" relativeHeight="251677696" behindDoc="1" locked="0" layoutInCell="1" allowOverlap="1" wp14:anchorId="3AA5B31C" wp14:editId="01D51B1B">
            <wp:simplePos x="0" y="0"/>
            <wp:positionH relativeFrom="page">
              <wp:posOffset>1679575</wp:posOffset>
            </wp:positionH>
            <wp:positionV relativeFrom="paragraph">
              <wp:posOffset>299720</wp:posOffset>
            </wp:positionV>
            <wp:extent cx="3485515" cy="2112010"/>
            <wp:effectExtent l="0" t="0" r="0" b="0"/>
            <wp:wrapTopAndBottom/>
            <wp:docPr id="52" name="Image 52" descr="cpp-functions1.png"/>
            <wp:cNvGraphicFramePr/>
            <a:graphic xmlns:a="http://schemas.openxmlformats.org/drawingml/2006/main">
              <a:graphicData uri="http://schemas.openxmlformats.org/drawingml/2006/picture">
                <pic:pic xmlns:pic="http://schemas.openxmlformats.org/drawingml/2006/picture">
                  <pic:nvPicPr>
                    <pic:cNvPr id="52" name="Image 52" descr="cpp-functions1.png"/>
                    <pic:cNvPicPr/>
                  </pic:nvPicPr>
                  <pic:blipFill>
                    <a:blip r:embed="rId21" cstate="print"/>
                    <a:stretch>
                      <a:fillRect/>
                    </a:stretch>
                  </pic:blipFill>
                  <pic:spPr>
                    <a:xfrm>
                      <a:off x="0" y="0"/>
                      <a:ext cx="3485761" cy="2112264"/>
                    </a:xfrm>
                    <a:prstGeom prst="rect">
                      <a:avLst/>
                    </a:prstGeom>
                  </pic:spPr>
                </pic:pic>
              </a:graphicData>
            </a:graphic>
          </wp:anchor>
        </w:drawing>
      </w:r>
    </w:p>
    <w:p w14:paraId="30BFBD7C" w14:textId="77777777" w:rsidR="00464FF9" w:rsidRPr="008B0222" w:rsidRDefault="00464FF9">
      <w:pPr>
        <w:pStyle w:val="BodyText"/>
        <w:spacing w:before="55"/>
        <w:rPr>
          <w:rFonts w:ascii="Arial" w:hAnsi="Arial" w:cs="Arial"/>
        </w:rPr>
      </w:pPr>
    </w:p>
    <w:p w14:paraId="46D506E1" w14:textId="77777777" w:rsidR="00464FF9" w:rsidRPr="008B0222" w:rsidRDefault="00000000">
      <w:pPr>
        <w:pStyle w:val="Heading2"/>
        <w:rPr>
          <w:rFonts w:ascii="Arial" w:hAnsi="Arial" w:cs="Arial"/>
        </w:rPr>
      </w:pPr>
      <w:bookmarkStart w:id="60" w:name="Declaration_of_a_function"/>
      <w:bookmarkEnd w:id="60"/>
      <w:r w:rsidRPr="008B0222">
        <w:rPr>
          <w:rFonts w:ascii="Arial" w:hAnsi="Arial" w:cs="Arial"/>
        </w:rPr>
        <w:t>Declaration</w:t>
      </w:r>
      <w:r w:rsidRPr="008B0222">
        <w:rPr>
          <w:rFonts w:ascii="Arial" w:hAnsi="Arial" w:cs="Arial"/>
          <w:spacing w:val="-11"/>
        </w:rPr>
        <w:t xml:space="preserve"> </w:t>
      </w:r>
      <w:r w:rsidRPr="008B0222">
        <w:rPr>
          <w:rFonts w:ascii="Arial" w:hAnsi="Arial" w:cs="Arial"/>
        </w:rPr>
        <w:t>of</w:t>
      </w:r>
      <w:r w:rsidRPr="008B0222">
        <w:rPr>
          <w:rFonts w:ascii="Arial" w:hAnsi="Arial" w:cs="Arial"/>
          <w:spacing w:val="-7"/>
        </w:rPr>
        <w:t xml:space="preserve"> </w:t>
      </w:r>
      <w:r w:rsidRPr="008B0222">
        <w:rPr>
          <w:rFonts w:ascii="Arial" w:hAnsi="Arial" w:cs="Arial"/>
        </w:rPr>
        <w:t>a</w:t>
      </w:r>
      <w:r w:rsidRPr="008B0222">
        <w:rPr>
          <w:rFonts w:ascii="Arial" w:hAnsi="Arial" w:cs="Arial"/>
          <w:spacing w:val="-14"/>
        </w:rPr>
        <w:t xml:space="preserve"> </w:t>
      </w:r>
      <w:r w:rsidRPr="008B0222">
        <w:rPr>
          <w:rFonts w:ascii="Arial" w:hAnsi="Arial" w:cs="Arial"/>
          <w:spacing w:val="-2"/>
        </w:rPr>
        <w:t>function</w:t>
      </w:r>
    </w:p>
    <w:p w14:paraId="7575AE7E" w14:textId="77777777" w:rsidR="00464FF9" w:rsidRPr="008B0222" w:rsidRDefault="00000000">
      <w:pPr>
        <w:pStyle w:val="BodyText"/>
        <w:spacing w:before="14" w:line="590" w:lineRule="exact"/>
        <w:ind w:left="1873" w:right="3422" w:hanging="1441"/>
        <w:rPr>
          <w:rFonts w:ascii="Arial" w:hAnsi="Arial" w:cs="Arial"/>
        </w:rPr>
      </w:pPr>
      <w:r w:rsidRPr="008B0222">
        <w:rPr>
          <w:rFonts w:ascii="Arial" w:hAnsi="Arial" w:cs="Arial"/>
        </w:rPr>
        <w:t xml:space="preserve">The syntax of creating function in C++ language is given below: </w:t>
      </w:r>
      <w:proofErr w:type="spellStart"/>
      <w:r w:rsidRPr="008B0222">
        <w:rPr>
          <w:rFonts w:ascii="Arial" w:hAnsi="Arial" w:cs="Arial"/>
        </w:rPr>
        <w:t>return_type</w:t>
      </w:r>
      <w:proofErr w:type="spellEnd"/>
      <w:r w:rsidRPr="008B0222">
        <w:rPr>
          <w:rFonts w:ascii="Arial" w:hAnsi="Arial" w:cs="Arial"/>
          <w:spacing w:val="-18"/>
        </w:rPr>
        <w:t xml:space="preserve"> </w:t>
      </w:r>
      <w:proofErr w:type="spellStart"/>
      <w:r w:rsidRPr="008B0222">
        <w:rPr>
          <w:rFonts w:ascii="Arial" w:hAnsi="Arial" w:cs="Arial"/>
        </w:rPr>
        <w:t>function_name</w:t>
      </w:r>
      <w:proofErr w:type="spellEnd"/>
      <w:r w:rsidRPr="008B0222">
        <w:rPr>
          <w:rFonts w:ascii="Arial" w:hAnsi="Arial" w:cs="Arial"/>
        </w:rPr>
        <w:t>(</w:t>
      </w:r>
      <w:proofErr w:type="spellStart"/>
      <w:r w:rsidRPr="008B0222">
        <w:rPr>
          <w:rFonts w:ascii="Arial" w:hAnsi="Arial" w:cs="Arial"/>
        </w:rPr>
        <w:t>data_type</w:t>
      </w:r>
      <w:proofErr w:type="spellEnd"/>
      <w:r w:rsidRPr="008B0222">
        <w:rPr>
          <w:rFonts w:ascii="Arial" w:hAnsi="Arial" w:cs="Arial"/>
          <w:spacing w:val="-18"/>
        </w:rPr>
        <w:t xml:space="preserve"> </w:t>
      </w:r>
      <w:r w:rsidRPr="008B0222">
        <w:rPr>
          <w:rFonts w:ascii="Arial" w:hAnsi="Arial" w:cs="Arial"/>
        </w:rPr>
        <w:t>parameter...)</w:t>
      </w:r>
    </w:p>
    <w:p w14:paraId="3EB3FFED" w14:textId="77777777" w:rsidR="00464FF9" w:rsidRPr="008B0222" w:rsidRDefault="00000000">
      <w:pPr>
        <w:spacing w:line="241" w:lineRule="exact"/>
        <w:ind w:left="1873"/>
        <w:rPr>
          <w:rFonts w:ascii="Arial" w:hAnsi="Arial" w:cs="Arial"/>
          <w:sz w:val="20"/>
        </w:rPr>
      </w:pPr>
      <w:r w:rsidRPr="008B0222">
        <w:rPr>
          <w:rFonts w:ascii="Arial" w:hAnsi="Arial" w:cs="Arial"/>
          <w:spacing w:val="-10"/>
          <w:sz w:val="20"/>
        </w:rPr>
        <w:t>{</w:t>
      </w:r>
    </w:p>
    <w:p w14:paraId="1A6DED29" w14:textId="77777777" w:rsidR="00464FF9" w:rsidRPr="008B0222" w:rsidRDefault="00000000">
      <w:pPr>
        <w:pStyle w:val="BodyText"/>
        <w:spacing w:before="69"/>
        <w:ind w:left="1873"/>
        <w:rPr>
          <w:rFonts w:ascii="Arial" w:hAnsi="Arial" w:cs="Arial"/>
        </w:rPr>
      </w:pPr>
      <w:r w:rsidRPr="008B0222">
        <w:rPr>
          <w:rFonts w:ascii="Arial" w:hAnsi="Arial" w:cs="Arial"/>
        </w:rPr>
        <w:t>//code</w:t>
      </w:r>
      <w:r w:rsidRPr="008B0222">
        <w:rPr>
          <w:rFonts w:ascii="Arial" w:hAnsi="Arial" w:cs="Arial"/>
          <w:spacing w:val="-3"/>
        </w:rPr>
        <w:t xml:space="preserve"> </w:t>
      </w:r>
      <w:r w:rsidRPr="008B0222">
        <w:rPr>
          <w:rFonts w:ascii="Arial" w:hAnsi="Arial" w:cs="Arial"/>
        </w:rPr>
        <w:t>to</w:t>
      </w:r>
      <w:r w:rsidRPr="008B0222">
        <w:rPr>
          <w:rFonts w:ascii="Arial" w:hAnsi="Arial" w:cs="Arial"/>
          <w:spacing w:val="-3"/>
        </w:rPr>
        <w:t xml:space="preserve"> </w:t>
      </w:r>
      <w:r w:rsidRPr="008B0222">
        <w:rPr>
          <w:rFonts w:ascii="Arial" w:hAnsi="Arial" w:cs="Arial"/>
        </w:rPr>
        <w:t>be</w:t>
      </w:r>
      <w:r w:rsidRPr="008B0222">
        <w:rPr>
          <w:rFonts w:ascii="Arial" w:hAnsi="Arial" w:cs="Arial"/>
          <w:spacing w:val="-2"/>
        </w:rPr>
        <w:t xml:space="preserve"> executed</w:t>
      </w:r>
    </w:p>
    <w:p w14:paraId="062FEB01"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7757462C" w14:textId="77777777" w:rsidR="00464FF9" w:rsidRPr="008B0222" w:rsidRDefault="00464FF9">
      <w:pPr>
        <w:pStyle w:val="BodyText"/>
        <w:spacing w:before="35"/>
        <w:rPr>
          <w:rFonts w:ascii="Arial" w:hAnsi="Arial" w:cs="Arial"/>
        </w:rPr>
      </w:pPr>
    </w:p>
    <w:p w14:paraId="6A2C0AC1" w14:textId="77777777" w:rsidR="00464FF9" w:rsidRPr="008B0222" w:rsidRDefault="00000000">
      <w:pPr>
        <w:pStyle w:val="Heading2"/>
        <w:rPr>
          <w:rFonts w:ascii="Arial" w:hAnsi="Arial" w:cs="Arial"/>
        </w:rPr>
      </w:pPr>
      <w:bookmarkStart w:id="61" w:name="C++_Function_Example"/>
      <w:bookmarkEnd w:id="61"/>
      <w:r w:rsidRPr="008B0222">
        <w:rPr>
          <w:rFonts w:ascii="Arial" w:hAnsi="Arial" w:cs="Arial"/>
          <w:spacing w:val="-13"/>
        </w:rPr>
        <w:t xml:space="preserve"> </w:t>
      </w:r>
      <w:r w:rsidRPr="008B0222">
        <w:rPr>
          <w:rFonts w:ascii="Arial" w:hAnsi="Arial" w:cs="Arial"/>
        </w:rPr>
        <w:t>Function</w:t>
      </w:r>
      <w:r w:rsidRPr="008B0222">
        <w:rPr>
          <w:rFonts w:ascii="Arial" w:hAnsi="Arial" w:cs="Arial"/>
          <w:spacing w:val="-12"/>
        </w:rPr>
        <w:t xml:space="preserve"> </w:t>
      </w:r>
      <w:r w:rsidRPr="008B0222">
        <w:rPr>
          <w:rFonts w:ascii="Arial" w:hAnsi="Arial" w:cs="Arial"/>
          <w:spacing w:val="-2"/>
        </w:rPr>
        <w:t>Example</w:t>
      </w:r>
    </w:p>
    <w:p w14:paraId="36A58939" w14:textId="77777777" w:rsidR="00464FF9" w:rsidRPr="008B0222" w:rsidRDefault="00000000">
      <w:pPr>
        <w:pStyle w:val="BodyText"/>
        <w:spacing w:before="286"/>
        <w:ind w:left="432"/>
        <w:rPr>
          <w:rFonts w:ascii="Arial" w:hAnsi="Arial" w:cs="Arial"/>
        </w:rPr>
      </w:pPr>
      <w:r w:rsidRPr="008B0222">
        <w:rPr>
          <w:rFonts w:ascii="Arial" w:hAnsi="Arial" w:cs="Arial"/>
        </w:rPr>
        <w:t>Let's</w:t>
      </w:r>
      <w:r w:rsidRPr="008B0222">
        <w:rPr>
          <w:rFonts w:ascii="Arial" w:hAnsi="Arial" w:cs="Arial"/>
          <w:spacing w:val="-4"/>
        </w:rPr>
        <w:t xml:space="preserve"> </w:t>
      </w:r>
      <w:r w:rsidRPr="008B0222">
        <w:rPr>
          <w:rFonts w:ascii="Arial" w:hAnsi="Arial" w:cs="Arial"/>
        </w:rPr>
        <w:t>see</w:t>
      </w:r>
      <w:r w:rsidRPr="008B0222">
        <w:rPr>
          <w:rFonts w:ascii="Arial" w:hAnsi="Arial" w:cs="Arial"/>
          <w:spacing w:val="-8"/>
        </w:rPr>
        <w:t xml:space="preserve"> </w:t>
      </w:r>
      <w:r w:rsidRPr="008B0222">
        <w:rPr>
          <w:rFonts w:ascii="Arial" w:hAnsi="Arial" w:cs="Arial"/>
        </w:rPr>
        <w:t>the</w:t>
      </w:r>
      <w:r w:rsidRPr="008B0222">
        <w:rPr>
          <w:rFonts w:ascii="Arial" w:hAnsi="Arial" w:cs="Arial"/>
          <w:spacing w:val="-9"/>
        </w:rPr>
        <w:t xml:space="preserve"> </w:t>
      </w:r>
      <w:r w:rsidRPr="008B0222">
        <w:rPr>
          <w:rFonts w:ascii="Arial" w:hAnsi="Arial" w:cs="Arial"/>
        </w:rPr>
        <w:t>simple</w:t>
      </w:r>
      <w:r w:rsidRPr="008B0222">
        <w:rPr>
          <w:rFonts w:ascii="Arial" w:hAnsi="Arial" w:cs="Arial"/>
          <w:spacing w:val="-4"/>
        </w:rPr>
        <w:t xml:space="preserve"> </w:t>
      </w:r>
      <w:r w:rsidRPr="008B0222">
        <w:rPr>
          <w:rFonts w:ascii="Arial" w:hAnsi="Arial" w:cs="Arial"/>
        </w:rPr>
        <w:t>example</w:t>
      </w:r>
      <w:r w:rsidRPr="008B0222">
        <w:rPr>
          <w:rFonts w:ascii="Arial" w:hAnsi="Arial" w:cs="Arial"/>
          <w:spacing w:val="-4"/>
        </w:rPr>
        <w:t xml:space="preserve"> </w:t>
      </w:r>
      <w:r w:rsidRPr="008B0222">
        <w:rPr>
          <w:rFonts w:ascii="Arial" w:hAnsi="Arial" w:cs="Arial"/>
        </w:rPr>
        <w:t>of</w:t>
      </w:r>
      <w:r w:rsidRPr="008B0222">
        <w:rPr>
          <w:rFonts w:ascii="Arial" w:hAnsi="Arial" w:cs="Arial"/>
          <w:spacing w:val="-4"/>
        </w:rPr>
        <w:t xml:space="preserve"> </w:t>
      </w:r>
      <w:r w:rsidRPr="008B0222">
        <w:rPr>
          <w:rFonts w:ascii="Arial" w:hAnsi="Arial" w:cs="Arial"/>
        </w:rPr>
        <w:t>C++</w:t>
      </w:r>
      <w:r w:rsidRPr="008B0222">
        <w:rPr>
          <w:rFonts w:ascii="Arial" w:hAnsi="Arial" w:cs="Arial"/>
          <w:spacing w:val="-5"/>
        </w:rPr>
        <w:t xml:space="preserve"> </w:t>
      </w:r>
      <w:r w:rsidRPr="008B0222">
        <w:rPr>
          <w:rFonts w:ascii="Arial" w:hAnsi="Arial" w:cs="Arial"/>
          <w:spacing w:val="-2"/>
        </w:rPr>
        <w:t>function.</w:t>
      </w:r>
    </w:p>
    <w:p w14:paraId="078E13E5" w14:textId="77777777" w:rsidR="00464FF9" w:rsidRPr="008B0222" w:rsidRDefault="00464FF9">
      <w:pPr>
        <w:pStyle w:val="BodyText"/>
        <w:spacing w:before="104"/>
        <w:rPr>
          <w:rFonts w:ascii="Arial" w:hAnsi="Arial" w:cs="Arial"/>
        </w:rPr>
      </w:pPr>
    </w:p>
    <w:p w14:paraId="709DF6E7" w14:textId="77777777" w:rsidR="00464FF9" w:rsidRPr="008B0222" w:rsidRDefault="00000000">
      <w:pPr>
        <w:pStyle w:val="BodyText"/>
        <w:ind w:left="1873"/>
        <w:rPr>
          <w:rFonts w:ascii="Arial" w:hAnsi="Arial" w:cs="Arial"/>
        </w:rPr>
      </w:pPr>
      <w:r w:rsidRPr="008B0222">
        <w:rPr>
          <w:rFonts w:ascii="Arial" w:hAnsi="Arial" w:cs="Arial"/>
        </w:rPr>
        <w:t>#include</w:t>
      </w:r>
      <w:r w:rsidRPr="008B0222">
        <w:rPr>
          <w:rFonts w:ascii="Arial" w:hAnsi="Arial" w:cs="Arial"/>
          <w:spacing w:val="-5"/>
        </w:rPr>
        <w:t xml:space="preserve"> </w:t>
      </w:r>
      <w:r w:rsidRPr="008B0222">
        <w:rPr>
          <w:rFonts w:ascii="Arial" w:hAnsi="Arial" w:cs="Arial"/>
          <w:spacing w:val="-2"/>
        </w:rPr>
        <w:t>&lt;</w:t>
      </w:r>
      <w:proofErr w:type="spellStart"/>
      <w:r w:rsidRPr="008B0222">
        <w:rPr>
          <w:rFonts w:ascii="Arial" w:hAnsi="Arial" w:cs="Arial"/>
          <w:spacing w:val="-2"/>
        </w:rPr>
        <w:t>iostream.h</w:t>
      </w:r>
      <w:proofErr w:type="spellEnd"/>
      <w:r w:rsidRPr="008B0222">
        <w:rPr>
          <w:rFonts w:ascii="Arial" w:hAnsi="Arial" w:cs="Arial"/>
          <w:spacing w:val="-2"/>
        </w:rPr>
        <w:t>&gt;</w:t>
      </w:r>
    </w:p>
    <w:p w14:paraId="7715FD64" w14:textId="77777777" w:rsidR="00464FF9" w:rsidRPr="008B0222" w:rsidRDefault="00000000">
      <w:pPr>
        <w:spacing w:before="74"/>
        <w:ind w:left="1873"/>
        <w:rPr>
          <w:rFonts w:ascii="Arial" w:hAnsi="Arial" w:cs="Arial"/>
          <w:sz w:val="20"/>
        </w:rPr>
      </w:pPr>
      <w:r w:rsidRPr="008B0222">
        <w:rPr>
          <w:rFonts w:ascii="Arial" w:hAnsi="Arial" w:cs="Arial"/>
          <w:b/>
          <w:sz w:val="20"/>
        </w:rPr>
        <w:t>void</w:t>
      </w:r>
      <w:r w:rsidRPr="008B0222">
        <w:rPr>
          <w:rFonts w:ascii="Arial" w:hAnsi="Arial" w:cs="Arial"/>
          <w:b/>
          <w:spacing w:val="-5"/>
          <w:sz w:val="20"/>
        </w:rPr>
        <w:t xml:space="preserve"> </w:t>
      </w:r>
      <w:proofErr w:type="spellStart"/>
      <w:r w:rsidRPr="008B0222">
        <w:rPr>
          <w:rFonts w:ascii="Arial" w:hAnsi="Arial" w:cs="Arial"/>
          <w:sz w:val="20"/>
        </w:rPr>
        <w:t>func</w:t>
      </w:r>
      <w:proofErr w:type="spellEnd"/>
      <w:r w:rsidRPr="008B0222">
        <w:rPr>
          <w:rFonts w:ascii="Arial" w:hAnsi="Arial" w:cs="Arial"/>
          <w:sz w:val="20"/>
        </w:rPr>
        <w:t>()</w:t>
      </w:r>
      <w:r w:rsidRPr="008B0222">
        <w:rPr>
          <w:rFonts w:ascii="Arial" w:hAnsi="Arial" w:cs="Arial"/>
          <w:spacing w:val="-6"/>
          <w:sz w:val="20"/>
        </w:rPr>
        <w:t xml:space="preserve"> </w:t>
      </w:r>
      <w:r w:rsidRPr="008B0222">
        <w:rPr>
          <w:rFonts w:ascii="Arial" w:hAnsi="Arial" w:cs="Arial"/>
          <w:spacing w:val="-10"/>
          <w:sz w:val="20"/>
        </w:rPr>
        <w:t>{</w:t>
      </w:r>
    </w:p>
    <w:p w14:paraId="21A6E0BD" w14:textId="77777777" w:rsidR="00464FF9" w:rsidRPr="008B0222" w:rsidRDefault="00000000">
      <w:pPr>
        <w:spacing w:before="73"/>
        <w:ind w:left="2088"/>
        <w:rPr>
          <w:rFonts w:ascii="Arial" w:hAnsi="Arial" w:cs="Arial"/>
          <w:sz w:val="20"/>
        </w:rPr>
      </w:pPr>
      <w:r w:rsidRPr="008B0222">
        <w:rPr>
          <w:rFonts w:ascii="Arial" w:hAnsi="Arial" w:cs="Arial"/>
          <w:b/>
          <w:sz w:val="20"/>
        </w:rPr>
        <w:t>static</w:t>
      </w:r>
      <w:r w:rsidRPr="008B0222">
        <w:rPr>
          <w:rFonts w:ascii="Arial" w:hAnsi="Arial" w:cs="Arial"/>
          <w:b/>
          <w:spacing w:val="-2"/>
          <w:sz w:val="20"/>
        </w:rPr>
        <w:t xml:space="preserve"> </w:t>
      </w:r>
      <w:r w:rsidRPr="008B0222">
        <w:rPr>
          <w:rFonts w:ascii="Arial" w:hAnsi="Arial" w:cs="Arial"/>
          <w:b/>
          <w:sz w:val="20"/>
        </w:rPr>
        <w:t>int</w:t>
      </w:r>
      <w:r w:rsidRPr="008B0222">
        <w:rPr>
          <w:rFonts w:ascii="Arial" w:hAnsi="Arial" w:cs="Arial"/>
          <w:b/>
          <w:spacing w:val="-8"/>
          <w:sz w:val="20"/>
        </w:rPr>
        <w:t xml:space="preserve"> </w:t>
      </w:r>
      <w:proofErr w:type="spellStart"/>
      <w:r w:rsidRPr="008B0222">
        <w:rPr>
          <w:rFonts w:ascii="Arial" w:hAnsi="Arial" w:cs="Arial"/>
          <w:sz w:val="20"/>
        </w:rPr>
        <w:t>i</w:t>
      </w:r>
      <w:proofErr w:type="spellEnd"/>
      <w:r w:rsidRPr="008B0222">
        <w:rPr>
          <w:rFonts w:ascii="Arial" w:hAnsi="Arial" w:cs="Arial"/>
          <w:sz w:val="20"/>
        </w:rPr>
        <w:t>=0;</w:t>
      </w:r>
      <w:r w:rsidRPr="008B0222">
        <w:rPr>
          <w:rFonts w:ascii="Arial" w:hAnsi="Arial" w:cs="Arial"/>
          <w:spacing w:val="-6"/>
          <w:sz w:val="20"/>
        </w:rPr>
        <w:t xml:space="preserve"> </w:t>
      </w:r>
      <w:r w:rsidRPr="008B0222">
        <w:rPr>
          <w:rFonts w:ascii="Arial" w:hAnsi="Arial" w:cs="Arial"/>
          <w:sz w:val="20"/>
        </w:rPr>
        <w:t>//static</w:t>
      </w:r>
      <w:r w:rsidRPr="008B0222">
        <w:rPr>
          <w:rFonts w:ascii="Arial" w:hAnsi="Arial" w:cs="Arial"/>
          <w:spacing w:val="-3"/>
          <w:sz w:val="20"/>
        </w:rPr>
        <w:t xml:space="preserve"> </w:t>
      </w:r>
      <w:r w:rsidRPr="008B0222">
        <w:rPr>
          <w:rFonts w:ascii="Arial" w:hAnsi="Arial" w:cs="Arial"/>
          <w:spacing w:val="-2"/>
          <w:sz w:val="20"/>
        </w:rPr>
        <w:t>variable</w:t>
      </w:r>
    </w:p>
    <w:p w14:paraId="1A086C6F" w14:textId="77777777" w:rsidR="00464FF9" w:rsidRPr="008B0222" w:rsidRDefault="00000000">
      <w:pPr>
        <w:pStyle w:val="BodyText"/>
        <w:spacing w:before="70" w:line="312" w:lineRule="auto"/>
        <w:ind w:left="2084" w:right="6637" w:firstLine="4"/>
        <w:rPr>
          <w:rFonts w:ascii="Arial" w:hAnsi="Arial" w:cs="Arial"/>
        </w:rPr>
      </w:pPr>
      <w:r w:rsidRPr="008B0222">
        <w:rPr>
          <w:rFonts w:ascii="Arial" w:hAnsi="Arial" w:cs="Arial"/>
          <w:b/>
        </w:rPr>
        <w:t>int</w:t>
      </w:r>
      <w:r w:rsidRPr="008B0222">
        <w:rPr>
          <w:rFonts w:ascii="Arial" w:hAnsi="Arial" w:cs="Arial"/>
          <w:b/>
          <w:spacing w:val="-14"/>
        </w:rPr>
        <w:t xml:space="preserve"> </w:t>
      </w:r>
      <w:r w:rsidRPr="008B0222">
        <w:rPr>
          <w:rFonts w:ascii="Arial" w:hAnsi="Arial" w:cs="Arial"/>
        </w:rPr>
        <w:t>j=0;</w:t>
      </w:r>
      <w:r w:rsidRPr="008B0222">
        <w:rPr>
          <w:rFonts w:ascii="Arial" w:hAnsi="Arial" w:cs="Arial"/>
          <w:spacing w:val="-12"/>
        </w:rPr>
        <w:t xml:space="preserve"> </w:t>
      </w:r>
      <w:r w:rsidRPr="008B0222">
        <w:rPr>
          <w:rFonts w:ascii="Arial" w:hAnsi="Arial" w:cs="Arial"/>
        </w:rPr>
        <w:t>//local</w:t>
      </w:r>
      <w:r w:rsidRPr="008B0222">
        <w:rPr>
          <w:rFonts w:ascii="Arial" w:hAnsi="Arial" w:cs="Arial"/>
          <w:spacing w:val="-13"/>
        </w:rPr>
        <w:t xml:space="preserve"> </w:t>
      </w:r>
      <w:r w:rsidRPr="008B0222">
        <w:rPr>
          <w:rFonts w:ascii="Arial" w:hAnsi="Arial" w:cs="Arial"/>
        </w:rPr>
        <w:t xml:space="preserve">variable </w:t>
      </w:r>
      <w:proofErr w:type="spellStart"/>
      <w:r w:rsidRPr="008B0222">
        <w:rPr>
          <w:rFonts w:ascii="Arial" w:hAnsi="Arial" w:cs="Arial"/>
          <w:spacing w:val="-4"/>
        </w:rPr>
        <w:t>i</w:t>
      </w:r>
      <w:proofErr w:type="spellEnd"/>
      <w:r w:rsidRPr="008B0222">
        <w:rPr>
          <w:rFonts w:ascii="Arial" w:hAnsi="Arial" w:cs="Arial"/>
          <w:spacing w:val="-4"/>
        </w:rPr>
        <w:t>++;</w:t>
      </w:r>
    </w:p>
    <w:p w14:paraId="50349386" w14:textId="77777777" w:rsidR="00464FF9" w:rsidRPr="008B0222" w:rsidRDefault="00000000">
      <w:pPr>
        <w:pStyle w:val="BodyText"/>
        <w:spacing w:line="240" w:lineRule="exact"/>
        <w:ind w:left="2088"/>
        <w:rPr>
          <w:rFonts w:ascii="Arial" w:hAnsi="Arial" w:cs="Arial"/>
        </w:rPr>
      </w:pPr>
      <w:proofErr w:type="spellStart"/>
      <w:r w:rsidRPr="008B0222">
        <w:rPr>
          <w:rFonts w:ascii="Arial" w:hAnsi="Arial" w:cs="Arial"/>
          <w:spacing w:val="-4"/>
        </w:rPr>
        <w:t>j++</w:t>
      </w:r>
      <w:proofErr w:type="spellEnd"/>
      <w:r w:rsidRPr="008B0222">
        <w:rPr>
          <w:rFonts w:ascii="Arial" w:hAnsi="Arial" w:cs="Arial"/>
          <w:spacing w:val="-4"/>
        </w:rPr>
        <w:t>;</w:t>
      </w:r>
    </w:p>
    <w:p w14:paraId="0C0C542C" w14:textId="77777777" w:rsidR="00464FF9" w:rsidRPr="008B0222" w:rsidRDefault="00000000">
      <w:pPr>
        <w:spacing w:before="24"/>
        <w:ind w:left="2088"/>
        <w:rPr>
          <w:rFonts w:ascii="Arial" w:hAnsi="Arial" w:cs="Arial"/>
          <w:sz w:val="20"/>
        </w:rPr>
      </w:pPr>
      <w:proofErr w:type="spellStart"/>
      <w:r w:rsidRPr="008B0222">
        <w:rPr>
          <w:rFonts w:ascii="Arial" w:hAnsi="Arial" w:cs="Arial"/>
          <w:sz w:val="20"/>
        </w:rPr>
        <w:t>cout</w:t>
      </w:r>
      <w:proofErr w:type="spellEnd"/>
      <w:r w:rsidRPr="008B0222">
        <w:rPr>
          <w:rFonts w:ascii="Arial" w:hAnsi="Arial" w:cs="Arial"/>
          <w:sz w:val="20"/>
        </w:rPr>
        <w:t>&lt;&lt;</w:t>
      </w:r>
      <w:r w:rsidRPr="008B0222">
        <w:rPr>
          <w:rFonts w:ascii="Arial" w:hAnsi="Arial" w:cs="Arial"/>
          <w:sz w:val="24"/>
        </w:rPr>
        <w:t>"</w:t>
      </w:r>
      <w:proofErr w:type="spellStart"/>
      <w:r w:rsidRPr="008B0222">
        <w:rPr>
          <w:rFonts w:ascii="Arial" w:hAnsi="Arial" w:cs="Arial"/>
          <w:sz w:val="24"/>
        </w:rPr>
        <w:t>i</w:t>
      </w:r>
      <w:proofErr w:type="spellEnd"/>
      <w:r w:rsidRPr="008B0222">
        <w:rPr>
          <w:rFonts w:ascii="Arial" w:hAnsi="Arial" w:cs="Arial"/>
          <w:sz w:val="24"/>
        </w:rPr>
        <w:t>="</w:t>
      </w:r>
      <w:r w:rsidRPr="008B0222">
        <w:rPr>
          <w:rFonts w:ascii="Arial" w:hAnsi="Arial" w:cs="Arial"/>
          <w:spacing w:val="-16"/>
          <w:sz w:val="24"/>
        </w:rPr>
        <w:t xml:space="preserve"> </w:t>
      </w:r>
      <w:r w:rsidRPr="008B0222">
        <w:rPr>
          <w:rFonts w:ascii="Arial" w:hAnsi="Arial" w:cs="Arial"/>
          <w:sz w:val="20"/>
        </w:rPr>
        <w:t>&lt;&lt;</w:t>
      </w:r>
      <w:r w:rsidRPr="008B0222">
        <w:rPr>
          <w:rFonts w:ascii="Arial" w:hAnsi="Arial" w:cs="Arial"/>
          <w:spacing w:val="-8"/>
          <w:sz w:val="20"/>
        </w:rPr>
        <w:t xml:space="preserve"> </w:t>
      </w:r>
      <w:proofErr w:type="spellStart"/>
      <w:r w:rsidRPr="008B0222">
        <w:rPr>
          <w:rFonts w:ascii="Arial" w:hAnsi="Arial" w:cs="Arial"/>
          <w:sz w:val="20"/>
        </w:rPr>
        <w:t>i</w:t>
      </w:r>
      <w:proofErr w:type="spellEnd"/>
      <w:r w:rsidRPr="008B0222">
        <w:rPr>
          <w:rFonts w:ascii="Arial" w:hAnsi="Arial" w:cs="Arial"/>
          <w:sz w:val="20"/>
        </w:rPr>
        <w:t>&lt;&lt;</w:t>
      </w:r>
      <w:r w:rsidRPr="008B0222">
        <w:rPr>
          <w:rFonts w:ascii="Arial" w:hAnsi="Arial" w:cs="Arial"/>
          <w:sz w:val="24"/>
        </w:rPr>
        <w:t>"</w:t>
      </w:r>
      <w:r w:rsidRPr="008B0222">
        <w:rPr>
          <w:rFonts w:ascii="Arial" w:hAnsi="Arial" w:cs="Arial"/>
          <w:spacing w:val="-2"/>
          <w:sz w:val="24"/>
        </w:rPr>
        <w:t xml:space="preserve"> </w:t>
      </w:r>
      <w:r w:rsidRPr="008B0222">
        <w:rPr>
          <w:rFonts w:ascii="Arial" w:hAnsi="Arial" w:cs="Arial"/>
          <w:sz w:val="24"/>
        </w:rPr>
        <w:t>and</w:t>
      </w:r>
      <w:r w:rsidRPr="008B0222">
        <w:rPr>
          <w:rFonts w:ascii="Arial" w:hAnsi="Arial" w:cs="Arial"/>
          <w:spacing w:val="-7"/>
          <w:sz w:val="24"/>
        </w:rPr>
        <w:t xml:space="preserve"> </w:t>
      </w:r>
      <w:r w:rsidRPr="008B0222">
        <w:rPr>
          <w:rFonts w:ascii="Arial" w:hAnsi="Arial" w:cs="Arial"/>
          <w:sz w:val="24"/>
        </w:rPr>
        <w:t>j="</w:t>
      </w:r>
      <w:r w:rsidRPr="008B0222">
        <w:rPr>
          <w:rFonts w:ascii="Arial" w:hAnsi="Arial" w:cs="Arial"/>
          <w:spacing w:val="-15"/>
          <w:sz w:val="24"/>
        </w:rPr>
        <w:t xml:space="preserve"> </w:t>
      </w:r>
      <w:r w:rsidRPr="008B0222">
        <w:rPr>
          <w:rFonts w:ascii="Arial" w:hAnsi="Arial" w:cs="Arial"/>
          <w:spacing w:val="-2"/>
          <w:sz w:val="20"/>
        </w:rPr>
        <w:t>&lt;&lt;j&lt;&lt;</w:t>
      </w:r>
      <w:proofErr w:type="spellStart"/>
      <w:r w:rsidRPr="008B0222">
        <w:rPr>
          <w:rFonts w:ascii="Arial" w:hAnsi="Arial" w:cs="Arial"/>
          <w:spacing w:val="-2"/>
          <w:sz w:val="20"/>
        </w:rPr>
        <w:t>endl</w:t>
      </w:r>
      <w:proofErr w:type="spellEnd"/>
      <w:r w:rsidRPr="008B0222">
        <w:rPr>
          <w:rFonts w:ascii="Arial" w:hAnsi="Arial" w:cs="Arial"/>
          <w:spacing w:val="-2"/>
          <w:sz w:val="20"/>
        </w:rPr>
        <w:t>;</w:t>
      </w:r>
    </w:p>
    <w:p w14:paraId="5005E351" w14:textId="77777777" w:rsidR="00464FF9" w:rsidRPr="008B0222" w:rsidRDefault="00000000">
      <w:pPr>
        <w:spacing w:before="75"/>
        <w:ind w:left="1873"/>
        <w:rPr>
          <w:rFonts w:ascii="Arial" w:hAnsi="Arial" w:cs="Arial"/>
          <w:sz w:val="20"/>
        </w:rPr>
      </w:pPr>
      <w:r w:rsidRPr="008B0222">
        <w:rPr>
          <w:rFonts w:ascii="Arial" w:hAnsi="Arial" w:cs="Arial"/>
          <w:spacing w:val="-10"/>
          <w:sz w:val="20"/>
        </w:rPr>
        <w:t>}</w:t>
      </w:r>
    </w:p>
    <w:p w14:paraId="0CEE7145" w14:textId="77777777" w:rsidR="00464FF9" w:rsidRPr="008B0222" w:rsidRDefault="00000000">
      <w:pPr>
        <w:spacing w:before="69"/>
        <w:ind w:left="1873"/>
        <w:rPr>
          <w:rFonts w:ascii="Arial" w:hAnsi="Arial" w:cs="Arial"/>
          <w:sz w:val="20"/>
        </w:rPr>
      </w:pPr>
      <w:r w:rsidRPr="008B0222">
        <w:rPr>
          <w:rFonts w:ascii="Arial" w:hAnsi="Arial" w:cs="Arial"/>
          <w:b/>
          <w:sz w:val="20"/>
        </w:rPr>
        <w:t>void</w:t>
      </w:r>
      <w:r w:rsidRPr="008B0222">
        <w:rPr>
          <w:rFonts w:ascii="Arial" w:hAnsi="Arial" w:cs="Arial"/>
          <w:b/>
          <w:spacing w:val="-4"/>
          <w:sz w:val="20"/>
        </w:rPr>
        <w:t xml:space="preserve"> </w:t>
      </w:r>
      <w:r w:rsidRPr="008B0222">
        <w:rPr>
          <w:rFonts w:ascii="Arial" w:hAnsi="Arial" w:cs="Arial"/>
          <w:spacing w:val="-2"/>
          <w:sz w:val="20"/>
        </w:rPr>
        <w:t>main()</w:t>
      </w:r>
    </w:p>
    <w:p w14:paraId="327C2B8D"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609F7EA3" w14:textId="77777777" w:rsidR="00464FF9" w:rsidRPr="008B0222" w:rsidRDefault="00000000">
      <w:pPr>
        <w:pStyle w:val="BodyText"/>
        <w:spacing w:before="74"/>
        <w:ind w:left="1945"/>
        <w:rPr>
          <w:rFonts w:ascii="Arial" w:hAnsi="Arial" w:cs="Arial"/>
        </w:rPr>
      </w:pPr>
      <w:proofErr w:type="spellStart"/>
      <w:r w:rsidRPr="008B0222">
        <w:rPr>
          <w:rFonts w:ascii="Arial" w:hAnsi="Arial" w:cs="Arial"/>
          <w:spacing w:val="-2"/>
        </w:rPr>
        <w:t>func</w:t>
      </w:r>
      <w:proofErr w:type="spellEnd"/>
      <w:r w:rsidRPr="008B0222">
        <w:rPr>
          <w:rFonts w:ascii="Arial" w:hAnsi="Arial" w:cs="Arial"/>
          <w:spacing w:val="-2"/>
        </w:rPr>
        <w:t>();</w:t>
      </w:r>
    </w:p>
    <w:p w14:paraId="61CA18D1" w14:textId="77777777" w:rsidR="00464FF9" w:rsidRPr="008B0222" w:rsidRDefault="00000000">
      <w:pPr>
        <w:pStyle w:val="BodyText"/>
        <w:spacing w:before="68"/>
        <w:ind w:left="1945"/>
        <w:rPr>
          <w:rFonts w:ascii="Arial" w:hAnsi="Arial" w:cs="Arial"/>
        </w:rPr>
      </w:pPr>
      <w:proofErr w:type="spellStart"/>
      <w:r w:rsidRPr="008B0222">
        <w:rPr>
          <w:rFonts w:ascii="Arial" w:hAnsi="Arial" w:cs="Arial"/>
          <w:spacing w:val="-2"/>
        </w:rPr>
        <w:t>func</w:t>
      </w:r>
      <w:proofErr w:type="spellEnd"/>
      <w:r w:rsidRPr="008B0222">
        <w:rPr>
          <w:rFonts w:ascii="Arial" w:hAnsi="Arial" w:cs="Arial"/>
          <w:spacing w:val="-2"/>
        </w:rPr>
        <w:t>();</w:t>
      </w:r>
    </w:p>
    <w:p w14:paraId="2126EF75" w14:textId="77777777" w:rsidR="00464FF9" w:rsidRPr="008B0222" w:rsidRDefault="00464FF9">
      <w:pPr>
        <w:pStyle w:val="BodyText"/>
        <w:rPr>
          <w:rFonts w:ascii="Arial" w:hAnsi="Arial" w:cs="Arial"/>
        </w:rPr>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pPr>
    </w:p>
    <w:p w14:paraId="6DBD13B3" w14:textId="77777777" w:rsidR="00464FF9" w:rsidRPr="008B0222" w:rsidRDefault="00000000">
      <w:pPr>
        <w:pStyle w:val="BodyText"/>
        <w:spacing w:before="167"/>
        <w:ind w:left="1945"/>
        <w:rPr>
          <w:rFonts w:ascii="Arial" w:hAnsi="Arial" w:cs="Arial"/>
        </w:rPr>
      </w:pPr>
      <w:proofErr w:type="spellStart"/>
      <w:r w:rsidRPr="008B0222">
        <w:rPr>
          <w:rFonts w:ascii="Arial" w:hAnsi="Arial" w:cs="Arial"/>
          <w:spacing w:val="-2"/>
        </w:rPr>
        <w:lastRenderedPageBreak/>
        <w:t>func</w:t>
      </w:r>
      <w:proofErr w:type="spellEnd"/>
      <w:r w:rsidRPr="008B0222">
        <w:rPr>
          <w:rFonts w:ascii="Arial" w:hAnsi="Arial" w:cs="Arial"/>
          <w:spacing w:val="-2"/>
        </w:rPr>
        <w:t>();</w:t>
      </w:r>
    </w:p>
    <w:p w14:paraId="09A99CB6"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4AEDAE22" w14:textId="77777777" w:rsidR="00464FF9" w:rsidRPr="008B0222" w:rsidRDefault="00464FF9">
      <w:pPr>
        <w:pStyle w:val="BodyText"/>
        <w:spacing w:before="32"/>
        <w:rPr>
          <w:rFonts w:ascii="Arial" w:hAnsi="Arial" w:cs="Arial"/>
        </w:rPr>
      </w:pPr>
    </w:p>
    <w:p w14:paraId="1B3E3B26"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3D6FF0C1" w14:textId="77777777" w:rsidR="00464FF9" w:rsidRPr="008B0222" w:rsidRDefault="00000000">
      <w:pPr>
        <w:pStyle w:val="BodyText"/>
        <w:spacing w:before="12"/>
        <w:rPr>
          <w:rFonts w:ascii="Arial" w:hAnsi="Arial" w:cs="Arial"/>
        </w:rPr>
      </w:pPr>
      <w:r w:rsidRPr="008B0222">
        <w:rPr>
          <w:rFonts w:ascii="Arial" w:hAnsi="Arial" w:cs="Arial"/>
          <w:noProof/>
        </w:rPr>
        <mc:AlternateContent>
          <mc:Choice Requires="wps">
            <w:drawing>
              <wp:anchor distT="0" distB="0" distL="0" distR="0" simplePos="0" relativeHeight="251679744" behindDoc="1" locked="0" layoutInCell="1" allowOverlap="1" wp14:anchorId="677D9DCB" wp14:editId="591B5D6C">
                <wp:simplePos x="0" y="0"/>
                <wp:positionH relativeFrom="page">
                  <wp:posOffset>1628140</wp:posOffset>
                </wp:positionH>
                <wp:positionV relativeFrom="paragraph">
                  <wp:posOffset>177165</wp:posOffset>
                </wp:positionV>
                <wp:extent cx="5982335" cy="430530"/>
                <wp:effectExtent l="0" t="0" r="0" b="0"/>
                <wp:wrapTopAndBottom/>
                <wp:docPr id="53" name="Textbox 53"/>
                <wp:cNvGraphicFramePr/>
                <a:graphic xmlns:a="http://schemas.openxmlformats.org/drawingml/2006/main">
                  <a:graphicData uri="http://schemas.microsoft.com/office/word/2010/wordprocessingShape">
                    <wps:wsp>
                      <wps:cNvSpPr txBox="1"/>
                      <wps:spPr>
                        <a:xfrm>
                          <a:off x="0" y="0"/>
                          <a:ext cx="5982335" cy="430530"/>
                        </a:xfrm>
                        <a:prstGeom prst="rect">
                          <a:avLst/>
                        </a:prstGeom>
                        <a:solidFill>
                          <a:srgbClr val="F8FAF8"/>
                        </a:solidFill>
                      </wps:spPr>
                      <wps:txbx>
                        <w:txbxContent>
                          <w:p w14:paraId="118FFEFA" w14:textId="77777777" w:rsidR="00464FF9" w:rsidRDefault="00000000">
                            <w:pPr>
                              <w:pStyle w:val="BodyText"/>
                              <w:spacing w:before="1" w:line="226" w:lineRule="exact"/>
                              <w:ind w:left="28"/>
                              <w:rPr>
                                <w:rFonts w:ascii="Courier New"/>
                                <w:color w:val="000000"/>
                              </w:rPr>
                            </w:pPr>
                            <w:proofErr w:type="spellStart"/>
                            <w:r>
                              <w:rPr>
                                <w:rFonts w:ascii="Courier New"/>
                                <w:color w:val="000000"/>
                              </w:rPr>
                              <w:t>i</w:t>
                            </w:r>
                            <w:proofErr w:type="spellEnd"/>
                            <w:r>
                              <w:rPr>
                                <w:rFonts w:ascii="Courier New"/>
                                <w:color w:val="000000"/>
                              </w:rPr>
                              <w:t>=</w:t>
                            </w:r>
                            <w:r>
                              <w:rPr>
                                <w:rFonts w:ascii="Courier New"/>
                                <w:color w:val="000000"/>
                                <w:spacing w:val="-2"/>
                              </w:rPr>
                              <w:t xml:space="preserve"> </w:t>
                            </w:r>
                            <w:r>
                              <w:rPr>
                                <w:rFonts w:ascii="Courier New"/>
                                <w:color w:val="000000"/>
                              </w:rPr>
                              <w:t>1</w:t>
                            </w:r>
                            <w:r>
                              <w:rPr>
                                <w:rFonts w:ascii="Courier New"/>
                                <w:color w:val="000000"/>
                                <w:spacing w:val="-2"/>
                              </w:rPr>
                              <w:t xml:space="preserve"> </w:t>
                            </w:r>
                            <w:r>
                              <w:rPr>
                                <w:rFonts w:ascii="Courier New"/>
                                <w:color w:val="000000"/>
                              </w:rPr>
                              <w:t>and</w:t>
                            </w:r>
                            <w:r>
                              <w:rPr>
                                <w:rFonts w:ascii="Courier New"/>
                                <w:color w:val="000000"/>
                                <w:spacing w:val="-2"/>
                              </w:rPr>
                              <w:t xml:space="preserve"> </w:t>
                            </w:r>
                            <w:r>
                              <w:rPr>
                                <w:rFonts w:ascii="Courier New"/>
                                <w:color w:val="000000"/>
                              </w:rPr>
                              <w:t>j=</w:t>
                            </w:r>
                            <w:r>
                              <w:rPr>
                                <w:rFonts w:ascii="Courier New"/>
                                <w:color w:val="000000"/>
                                <w:spacing w:val="-2"/>
                              </w:rPr>
                              <w:t xml:space="preserve"> </w:t>
                            </w:r>
                            <w:r>
                              <w:rPr>
                                <w:rFonts w:ascii="Courier New"/>
                                <w:color w:val="000000"/>
                                <w:spacing w:val="-10"/>
                              </w:rPr>
                              <w:t>1</w:t>
                            </w:r>
                          </w:p>
                          <w:p w14:paraId="5C357F94" w14:textId="77777777" w:rsidR="00464FF9" w:rsidRDefault="00000000">
                            <w:pPr>
                              <w:pStyle w:val="BodyText"/>
                              <w:spacing w:line="226" w:lineRule="exact"/>
                              <w:ind w:left="28"/>
                              <w:rPr>
                                <w:rFonts w:ascii="Courier New"/>
                                <w:color w:val="000000"/>
                              </w:rPr>
                            </w:pPr>
                            <w:proofErr w:type="spellStart"/>
                            <w:r>
                              <w:rPr>
                                <w:rFonts w:ascii="Courier New"/>
                                <w:color w:val="000000"/>
                              </w:rPr>
                              <w:t>i</w:t>
                            </w:r>
                            <w:proofErr w:type="spellEnd"/>
                            <w:r>
                              <w:rPr>
                                <w:rFonts w:ascii="Courier New"/>
                                <w:color w:val="000000"/>
                              </w:rPr>
                              <w:t>=</w:t>
                            </w:r>
                            <w:r>
                              <w:rPr>
                                <w:rFonts w:ascii="Courier New"/>
                                <w:color w:val="000000"/>
                                <w:spacing w:val="-2"/>
                              </w:rPr>
                              <w:t xml:space="preserve"> </w:t>
                            </w:r>
                            <w:r>
                              <w:rPr>
                                <w:rFonts w:ascii="Courier New"/>
                                <w:color w:val="000000"/>
                              </w:rPr>
                              <w:t>2</w:t>
                            </w:r>
                            <w:r>
                              <w:rPr>
                                <w:rFonts w:ascii="Courier New"/>
                                <w:color w:val="000000"/>
                                <w:spacing w:val="-2"/>
                              </w:rPr>
                              <w:t xml:space="preserve"> </w:t>
                            </w:r>
                            <w:r>
                              <w:rPr>
                                <w:rFonts w:ascii="Courier New"/>
                                <w:color w:val="000000"/>
                              </w:rPr>
                              <w:t>and</w:t>
                            </w:r>
                            <w:r>
                              <w:rPr>
                                <w:rFonts w:ascii="Courier New"/>
                                <w:color w:val="000000"/>
                                <w:spacing w:val="-2"/>
                              </w:rPr>
                              <w:t xml:space="preserve"> </w:t>
                            </w:r>
                            <w:r>
                              <w:rPr>
                                <w:rFonts w:ascii="Courier New"/>
                                <w:color w:val="000000"/>
                              </w:rPr>
                              <w:t>j=</w:t>
                            </w:r>
                            <w:r>
                              <w:rPr>
                                <w:rFonts w:ascii="Courier New"/>
                                <w:color w:val="000000"/>
                                <w:spacing w:val="-2"/>
                              </w:rPr>
                              <w:t xml:space="preserve"> </w:t>
                            </w:r>
                            <w:r>
                              <w:rPr>
                                <w:rFonts w:ascii="Courier New"/>
                                <w:color w:val="000000"/>
                                <w:spacing w:val="-10"/>
                              </w:rPr>
                              <w:t>1</w:t>
                            </w:r>
                          </w:p>
                          <w:p w14:paraId="0B6C4AE7" w14:textId="77777777" w:rsidR="00464FF9" w:rsidRDefault="00000000">
                            <w:pPr>
                              <w:pStyle w:val="BodyText"/>
                              <w:spacing w:line="224" w:lineRule="exact"/>
                              <w:ind w:left="28"/>
                              <w:rPr>
                                <w:rFonts w:ascii="Courier New"/>
                                <w:color w:val="000000"/>
                              </w:rPr>
                            </w:pPr>
                            <w:proofErr w:type="spellStart"/>
                            <w:r>
                              <w:rPr>
                                <w:rFonts w:ascii="Courier New"/>
                                <w:color w:val="000000"/>
                              </w:rPr>
                              <w:t>i</w:t>
                            </w:r>
                            <w:proofErr w:type="spellEnd"/>
                            <w:r>
                              <w:rPr>
                                <w:rFonts w:ascii="Courier New"/>
                                <w:color w:val="000000"/>
                              </w:rPr>
                              <w:t>=</w:t>
                            </w:r>
                            <w:r>
                              <w:rPr>
                                <w:rFonts w:ascii="Courier New"/>
                                <w:color w:val="000000"/>
                                <w:spacing w:val="-2"/>
                              </w:rPr>
                              <w:t xml:space="preserve"> </w:t>
                            </w:r>
                            <w:r>
                              <w:rPr>
                                <w:rFonts w:ascii="Courier New"/>
                                <w:color w:val="000000"/>
                              </w:rPr>
                              <w:t>3</w:t>
                            </w:r>
                            <w:r>
                              <w:rPr>
                                <w:rFonts w:ascii="Courier New"/>
                                <w:color w:val="000000"/>
                                <w:spacing w:val="-2"/>
                              </w:rPr>
                              <w:t xml:space="preserve"> </w:t>
                            </w:r>
                            <w:r>
                              <w:rPr>
                                <w:rFonts w:ascii="Courier New"/>
                                <w:color w:val="000000"/>
                              </w:rPr>
                              <w:t>and</w:t>
                            </w:r>
                            <w:r>
                              <w:rPr>
                                <w:rFonts w:ascii="Courier New"/>
                                <w:color w:val="000000"/>
                                <w:spacing w:val="-2"/>
                              </w:rPr>
                              <w:t xml:space="preserve"> </w:t>
                            </w:r>
                            <w:r>
                              <w:rPr>
                                <w:rFonts w:ascii="Courier New"/>
                                <w:color w:val="000000"/>
                              </w:rPr>
                              <w:t>j=</w:t>
                            </w:r>
                            <w:r>
                              <w:rPr>
                                <w:rFonts w:ascii="Courier New"/>
                                <w:color w:val="000000"/>
                                <w:spacing w:val="-2"/>
                              </w:rPr>
                              <w:t xml:space="preserve"> </w:t>
                            </w:r>
                            <w:r>
                              <w:rPr>
                                <w:rFonts w:ascii="Courier New"/>
                                <w:color w:val="000000"/>
                                <w:spacing w:val="-10"/>
                              </w:rPr>
                              <w:t>1</w:t>
                            </w:r>
                          </w:p>
                        </w:txbxContent>
                      </wps:txbx>
                      <wps:bodyPr wrap="square" lIns="0" tIns="0" rIns="0" bIns="0" rtlCol="0">
                        <a:noAutofit/>
                      </wps:bodyPr>
                    </wps:wsp>
                  </a:graphicData>
                </a:graphic>
              </wp:anchor>
            </w:drawing>
          </mc:Choice>
          <mc:Fallback>
            <w:pict>
              <v:shape w14:anchorId="677D9DCB" id="Textbox 53" o:spid="_x0000_s1044" type="#_x0000_t202" style="position:absolute;margin-left:128.2pt;margin-top:13.95pt;width:471.05pt;height:33.9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" fillcolor="#f8faf8" stroked="f">
                <v:textbox inset="0,0,0,0">
                  <w:txbxContent>
                    <w:p w14:paraId="118FFEFA" w14:textId="77777777" w:rsidR="00464FF9" w:rsidRDefault="00000000">
                      <w:pPr>
                        <w:pStyle w:val="BodyText"/>
                        <w:spacing w:before="1" w:line="226" w:lineRule="exact"/>
                        <w:ind w:left="28"/>
                        <w:rPr>
                          <w:rFonts w:ascii="Courier New"/>
                          <w:color w:val="000000"/>
                        </w:rPr>
                      </w:pPr>
                      <w:proofErr w:type="spellStart"/>
                      <w:r>
                        <w:rPr>
                          <w:rFonts w:ascii="Courier New"/>
                          <w:color w:val="000000"/>
                        </w:rPr>
                        <w:t>i</w:t>
                      </w:r>
                      <w:proofErr w:type="spellEnd"/>
                      <w:r>
                        <w:rPr>
                          <w:rFonts w:ascii="Courier New"/>
                          <w:color w:val="000000"/>
                        </w:rPr>
                        <w:t>=</w:t>
                      </w:r>
                      <w:r>
                        <w:rPr>
                          <w:rFonts w:ascii="Courier New"/>
                          <w:color w:val="000000"/>
                          <w:spacing w:val="-2"/>
                        </w:rPr>
                        <w:t xml:space="preserve"> </w:t>
                      </w:r>
                      <w:r>
                        <w:rPr>
                          <w:rFonts w:ascii="Courier New"/>
                          <w:color w:val="000000"/>
                        </w:rPr>
                        <w:t>1</w:t>
                      </w:r>
                      <w:r>
                        <w:rPr>
                          <w:rFonts w:ascii="Courier New"/>
                          <w:color w:val="000000"/>
                          <w:spacing w:val="-2"/>
                        </w:rPr>
                        <w:t xml:space="preserve"> </w:t>
                      </w:r>
                      <w:r>
                        <w:rPr>
                          <w:rFonts w:ascii="Courier New"/>
                          <w:color w:val="000000"/>
                        </w:rPr>
                        <w:t>and</w:t>
                      </w:r>
                      <w:r>
                        <w:rPr>
                          <w:rFonts w:ascii="Courier New"/>
                          <w:color w:val="000000"/>
                          <w:spacing w:val="-2"/>
                        </w:rPr>
                        <w:t xml:space="preserve"> </w:t>
                      </w:r>
                      <w:r>
                        <w:rPr>
                          <w:rFonts w:ascii="Courier New"/>
                          <w:color w:val="000000"/>
                        </w:rPr>
                        <w:t>j=</w:t>
                      </w:r>
                      <w:r>
                        <w:rPr>
                          <w:rFonts w:ascii="Courier New"/>
                          <w:color w:val="000000"/>
                          <w:spacing w:val="-2"/>
                        </w:rPr>
                        <w:t xml:space="preserve"> </w:t>
                      </w:r>
                      <w:r>
                        <w:rPr>
                          <w:rFonts w:ascii="Courier New"/>
                          <w:color w:val="000000"/>
                          <w:spacing w:val="-10"/>
                        </w:rPr>
                        <w:t>1</w:t>
                      </w:r>
                    </w:p>
                    <w:p w14:paraId="5C357F94" w14:textId="77777777" w:rsidR="00464FF9" w:rsidRDefault="00000000">
                      <w:pPr>
                        <w:pStyle w:val="BodyText"/>
                        <w:spacing w:line="226" w:lineRule="exact"/>
                        <w:ind w:left="28"/>
                        <w:rPr>
                          <w:rFonts w:ascii="Courier New"/>
                          <w:color w:val="000000"/>
                        </w:rPr>
                      </w:pPr>
                      <w:proofErr w:type="spellStart"/>
                      <w:r>
                        <w:rPr>
                          <w:rFonts w:ascii="Courier New"/>
                          <w:color w:val="000000"/>
                        </w:rPr>
                        <w:t>i</w:t>
                      </w:r>
                      <w:proofErr w:type="spellEnd"/>
                      <w:r>
                        <w:rPr>
                          <w:rFonts w:ascii="Courier New"/>
                          <w:color w:val="000000"/>
                        </w:rPr>
                        <w:t>=</w:t>
                      </w:r>
                      <w:r>
                        <w:rPr>
                          <w:rFonts w:ascii="Courier New"/>
                          <w:color w:val="000000"/>
                          <w:spacing w:val="-2"/>
                        </w:rPr>
                        <w:t xml:space="preserve"> </w:t>
                      </w:r>
                      <w:r>
                        <w:rPr>
                          <w:rFonts w:ascii="Courier New"/>
                          <w:color w:val="000000"/>
                        </w:rPr>
                        <w:t>2</w:t>
                      </w:r>
                      <w:r>
                        <w:rPr>
                          <w:rFonts w:ascii="Courier New"/>
                          <w:color w:val="000000"/>
                          <w:spacing w:val="-2"/>
                        </w:rPr>
                        <w:t xml:space="preserve"> </w:t>
                      </w:r>
                      <w:r>
                        <w:rPr>
                          <w:rFonts w:ascii="Courier New"/>
                          <w:color w:val="000000"/>
                        </w:rPr>
                        <w:t>and</w:t>
                      </w:r>
                      <w:r>
                        <w:rPr>
                          <w:rFonts w:ascii="Courier New"/>
                          <w:color w:val="000000"/>
                          <w:spacing w:val="-2"/>
                        </w:rPr>
                        <w:t xml:space="preserve"> </w:t>
                      </w:r>
                      <w:r>
                        <w:rPr>
                          <w:rFonts w:ascii="Courier New"/>
                          <w:color w:val="000000"/>
                        </w:rPr>
                        <w:t>j=</w:t>
                      </w:r>
                      <w:r>
                        <w:rPr>
                          <w:rFonts w:ascii="Courier New"/>
                          <w:color w:val="000000"/>
                          <w:spacing w:val="-2"/>
                        </w:rPr>
                        <w:t xml:space="preserve"> </w:t>
                      </w:r>
                      <w:r>
                        <w:rPr>
                          <w:rFonts w:ascii="Courier New"/>
                          <w:color w:val="000000"/>
                          <w:spacing w:val="-10"/>
                        </w:rPr>
                        <w:t>1</w:t>
                      </w:r>
                    </w:p>
                    <w:p w14:paraId="0B6C4AE7" w14:textId="77777777" w:rsidR="00464FF9" w:rsidRDefault="00000000">
                      <w:pPr>
                        <w:pStyle w:val="BodyText"/>
                        <w:spacing w:line="224" w:lineRule="exact"/>
                        <w:ind w:left="28"/>
                        <w:rPr>
                          <w:rFonts w:ascii="Courier New"/>
                          <w:color w:val="000000"/>
                        </w:rPr>
                      </w:pPr>
                      <w:proofErr w:type="spellStart"/>
                      <w:r>
                        <w:rPr>
                          <w:rFonts w:ascii="Courier New"/>
                          <w:color w:val="000000"/>
                        </w:rPr>
                        <w:t>i</w:t>
                      </w:r>
                      <w:proofErr w:type="spellEnd"/>
                      <w:r>
                        <w:rPr>
                          <w:rFonts w:ascii="Courier New"/>
                          <w:color w:val="000000"/>
                        </w:rPr>
                        <w:t>=</w:t>
                      </w:r>
                      <w:r>
                        <w:rPr>
                          <w:rFonts w:ascii="Courier New"/>
                          <w:color w:val="000000"/>
                          <w:spacing w:val="-2"/>
                        </w:rPr>
                        <w:t xml:space="preserve"> </w:t>
                      </w:r>
                      <w:r>
                        <w:rPr>
                          <w:rFonts w:ascii="Courier New"/>
                          <w:color w:val="000000"/>
                        </w:rPr>
                        <w:t>3</w:t>
                      </w:r>
                      <w:r>
                        <w:rPr>
                          <w:rFonts w:ascii="Courier New"/>
                          <w:color w:val="000000"/>
                          <w:spacing w:val="-2"/>
                        </w:rPr>
                        <w:t xml:space="preserve"> </w:t>
                      </w:r>
                      <w:r>
                        <w:rPr>
                          <w:rFonts w:ascii="Courier New"/>
                          <w:color w:val="000000"/>
                        </w:rPr>
                        <w:t>and</w:t>
                      </w:r>
                      <w:r>
                        <w:rPr>
                          <w:rFonts w:ascii="Courier New"/>
                          <w:color w:val="000000"/>
                          <w:spacing w:val="-2"/>
                        </w:rPr>
                        <w:t xml:space="preserve"> </w:t>
                      </w:r>
                      <w:r>
                        <w:rPr>
                          <w:rFonts w:ascii="Courier New"/>
                          <w:color w:val="000000"/>
                        </w:rPr>
                        <w:t>j=</w:t>
                      </w:r>
                      <w:r>
                        <w:rPr>
                          <w:rFonts w:ascii="Courier New"/>
                          <w:color w:val="000000"/>
                          <w:spacing w:val="-2"/>
                        </w:rPr>
                        <w:t xml:space="preserve"> </w:t>
                      </w:r>
                      <w:r>
                        <w:rPr>
                          <w:rFonts w:ascii="Courier New"/>
                          <w:color w:val="000000"/>
                          <w:spacing w:val="-10"/>
                        </w:rPr>
                        <w:t>1</w:t>
                      </w:r>
                    </w:p>
                  </w:txbxContent>
                </v:textbox>
                <w10:wrap type="topAndBottom" anchorx="page"/>
              </v:shape>
            </w:pict>
          </mc:Fallback>
        </mc:AlternateContent>
      </w:r>
    </w:p>
    <w:p w14:paraId="0A73EEB0" w14:textId="77777777" w:rsidR="00464FF9" w:rsidRPr="008B0222" w:rsidRDefault="00464FF9">
      <w:pPr>
        <w:widowControl/>
        <w:rPr>
          <w:rFonts w:ascii="Arial" w:eastAsia="TimesNewRomanPS-BoldMT" w:hAnsi="Arial" w:cs="Arial"/>
          <w:b/>
          <w:bCs/>
          <w:color w:val="000000"/>
          <w:sz w:val="24"/>
          <w:szCs w:val="24"/>
          <w:lang w:eastAsia="zh-CN" w:bidi="ar"/>
        </w:rPr>
      </w:pPr>
      <w:bookmarkStart w:id="62" w:name="Call_by_value_and_call_by_reference_in_C"/>
      <w:bookmarkEnd w:id="62"/>
    </w:p>
    <w:p w14:paraId="2732CDD2" w14:textId="77777777" w:rsidR="009B4FA8" w:rsidRDefault="009B4FA8">
      <w:pPr>
        <w:widowControl/>
        <w:rPr>
          <w:rFonts w:ascii="Arial" w:eastAsia="TimesNewRomanPS-BoldMT" w:hAnsi="Arial" w:cs="Arial"/>
          <w:b/>
          <w:bCs/>
          <w:color w:val="000000"/>
          <w:sz w:val="28"/>
          <w:szCs w:val="28"/>
          <w:lang w:eastAsia="zh-CN" w:bidi="ar"/>
        </w:rPr>
      </w:pPr>
    </w:p>
    <w:p w14:paraId="19D4FDDE" w14:textId="77777777" w:rsidR="009B4FA8" w:rsidRPr="00A16295" w:rsidRDefault="009B4FA8" w:rsidP="009B4FA8">
      <w:pPr>
        <w:rPr>
          <w:rFonts w:ascii="Arial" w:hAnsi="Arial" w:cs="Arial"/>
        </w:rPr>
      </w:pPr>
    </w:p>
    <w:p w14:paraId="1B1BE15A" w14:textId="77777777" w:rsidR="009B4FA8" w:rsidRPr="009B4FA8" w:rsidRDefault="009B4FA8" w:rsidP="009B4FA8">
      <w:pPr>
        <w:pStyle w:val="Title"/>
        <w:rPr>
          <w:sz w:val="24"/>
          <w:szCs w:val="24"/>
        </w:rPr>
      </w:pPr>
      <w:r w:rsidRPr="009B4FA8">
        <w:rPr>
          <w:sz w:val="24"/>
          <w:szCs w:val="24"/>
        </w:rPr>
        <w:t xml:space="preserve">Scope of Variables </w:t>
      </w:r>
    </w:p>
    <w:p w14:paraId="17A0F9E9"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1. Introduction</w:t>
      </w:r>
    </w:p>
    <w:p w14:paraId="15A02CAC" w14:textId="77777777" w:rsidR="009B4FA8" w:rsidRPr="00A16295" w:rsidRDefault="009B4FA8" w:rsidP="009B4FA8">
      <w:pPr>
        <w:rPr>
          <w:rFonts w:ascii="Arial" w:hAnsi="Arial" w:cs="Arial"/>
        </w:rPr>
      </w:pPr>
      <w:r w:rsidRPr="00A16295">
        <w:rPr>
          <w:rFonts w:ascii="Arial" w:hAnsi="Arial" w:cs="Arial"/>
        </w:rPr>
        <w:t>Scope refers to the region of a program where a variable is accessible. In C++, the scope of a variable determines where it can be used and accessed. Understanding variable scope is essential for writing efficient and error-free C++ programs. Proper management of scope improves readability, maintainability, and prevents unintended side effects.</w:t>
      </w:r>
    </w:p>
    <w:p w14:paraId="3CDE91D5" w14:textId="77777777" w:rsidR="009B4FA8" w:rsidRPr="00A16295" w:rsidRDefault="009B4FA8" w:rsidP="009B4FA8">
      <w:pPr>
        <w:rPr>
          <w:rFonts w:ascii="Arial" w:hAnsi="Arial" w:cs="Arial"/>
        </w:rPr>
      </w:pPr>
    </w:p>
    <w:p w14:paraId="418D7FEE"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2. Types of Scope in C++</w:t>
      </w:r>
    </w:p>
    <w:p w14:paraId="6C71A859" w14:textId="77777777" w:rsidR="009B4FA8" w:rsidRPr="00A16295" w:rsidRDefault="009B4FA8" w:rsidP="009B4FA8">
      <w:pPr>
        <w:rPr>
          <w:rFonts w:ascii="Arial" w:hAnsi="Arial" w:cs="Arial"/>
        </w:rPr>
      </w:pPr>
      <w:r w:rsidRPr="00A16295">
        <w:rPr>
          <w:rFonts w:ascii="Arial" w:hAnsi="Arial" w:cs="Arial"/>
        </w:rPr>
        <w:t>C++ supports the following types of variable scope:</w:t>
      </w:r>
    </w:p>
    <w:p w14:paraId="5F5444D5" w14:textId="77777777" w:rsidR="009B4FA8" w:rsidRPr="00A16295" w:rsidRDefault="009B4FA8" w:rsidP="009B4FA8">
      <w:pPr>
        <w:rPr>
          <w:rFonts w:ascii="Arial" w:hAnsi="Arial" w:cs="Arial"/>
        </w:rPr>
      </w:pPr>
      <w:r w:rsidRPr="00A16295">
        <w:rPr>
          <w:rFonts w:ascii="Arial" w:hAnsi="Arial" w:cs="Arial"/>
        </w:rPr>
        <w:t>• Local Scope</w:t>
      </w:r>
    </w:p>
    <w:p w14:paraId="3EE18BCD" w14:textId="77777777" w:rsidR="009B4FA8" w:rsidRPr="00A16295" w:rsidRDefault="009B4FA8" w:rsidP="009B4FA8">
      <w:pPr>
        <w:rPr>
          <w:rFonts w:ascii="Arial" w:hAnsi="Arial" w:cs="Arial"/>
        </w:rPr>
      </w:pPr>
      <w:r w:rsidRPr="00A16295">
        <w:rPr>
          <w:rFonts w:ascii="Arial" w:hAnsi="Arial" w:cs="Arial"/>
        </w:rPr>
        <w:t>• Global Scope</w:t>
      </w:r>
    </w:p>
    <w:p w14:paraId="6DBD0AF1" w14:textId="77777777" w:rsidR="009B4FA8" w:rsidRPr="00A16295" w:rsidRDefault="009B4FA8" w:rsidP="009B4FA8">
      <w:pPr>
        <w:rPr>
          <w:rFonts w:ascii="Arial" w:hAnsi="Arial" w:cs="Arial"/>
        </w:rPr>
      </w:pPr>
      <w:r w:rsidRPr="00A16295">
        <w:rPr>
          <w:rFonts w:ascii="Arial" w:hAnsi="Arial" w:cs="Arial"/>
        </w:rPr>
        <w:t>• Function Parameter Scope</w:t>
      </w:r>
    </w:p>
    <w:p w14:paraId="0859A6BB" w14:textId="77777777" w:rsidR="009B4FA8" w:rsidRPr="00A16295" w:rsidRDefault="009B4FA8" w:rsidP="009B4FA8">
      <w:pPr>
        <w:rPr>
          <w:rFonts w:ascii="Arial" w:hAnsi="Arial" w:cs="Arial"/>
        </w:rPr>
      </w:pPr>
      <w:r w:rsidRPr="00A16295">
        <w:rPr>
          <w:rFonts w:ascii="Arial" w:hAnsi="Arial" w:cs="Arial"/>
        </w:rPr>
        <w:t>• Block Scope</w:t>
      </w:r>
    </w:p>
    <w:p w14:paraId="725E0C0D" w14:textId="77777777" w:rsidR="009B4FA8" w:rsidRPr="00A16295" w:rsidRDefault="009B4FA8" w:rsidP="009B4FA8">
      <w:pPr>
        <w:rPr>
          <w:rFonts w:ascii="Arial" w:hAnsi="Arial" w:cs="Arial"/>
        </w:rPr>
      </w:pPr>
      <w:r w:rsidRPr="00A16295">
        <w:rPr>
          <w:rFonts w:ascii="Arial" w:hAnsi="Arial" w:cs="Arial"/>
        </w:rPr>
        <w:t>• Static Local Scope</w:t>
      </w:r>
    </w:p>
    <w:p w14:paraId="1D0150CD"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3. Local Scope</w:t>
      </w:r>
    </w:p>
    <w:p w14:paraId="56858889" w14:textId="77777777" w:rsidR="009B4FA8" w:rsidRPr="00A16295" w:rsidRDefault="009B4FA8" w:rsidP="009B4FA8">
      <w:pPr>
        <w:rPr>
          <w:rFonts w:ascii="Arial" w:hAnsi="Arial" w:cs="Arial"/>
        </w:rPr>
      </w:pPr>
      <w:r w:rsidRPr="00A16295">
        <w:rPr>
          <w:rFonts w:ascii="Arial" w:hAnsi="Arial" w:cs="Arial"/>
        </w:rPr>
        <w:t>A variable declared inside a function is called a local variable. It can only be accessed within that function.</w:t>
      </w:r>
    </w:p>
    <w:p w14:paraId="5BD3D539" w14:textId="77777777" w:rsidR="009B4FA8" w:rsidRPr="00A16295" w:rsidRDefault="009B4FA8" w:rsidP="009B4FA8">
      <w:pPr>
        <w:rPr>
          <w:rFonts w:ascii="Arial" w:hAnsi="Arial" w:cs="Arial"/>
        </w:rPr>
      </w:pPr>
      <w:r w:rsidRPr="00A16295">
        <w:rPr>
          <w:rFonts w:ascii="Arial" w:hAnsi="Arial" w:cs="Arial"/>
        </w:rPr>
        <w:t>Example:</w:t>
      </w:r>
    </w:p>
    <w:p w14:paraId="68A7C34C" w14:textId="77777777" w:rsidR="009B4FA8" w:rsidRPr="00A16295" w:rsidRDefault="009B4FA8" w:rsidP="009B4FA8">
      <w:pPr>
        <w:rPr>
          <w:rFonts w:ascii="Arial" w:hAnsi="Arial" w:cs="Arial"/>
        </w:rPr>
      </w:pPr>
      <w:r w:rsidRPr="00A16295">
        <w:rPr>
          <w:rFonts w:ascii="Arial" w:hAnsi="Arial" w:cs="Arial"/>
          <w:sz w:val="20"/>
        </w:rPr>
        <w:t>void display() {</w:t>
      </w:r>
    </w:p>
    <w:p w14:paraId="06FC216A" w14:textId="77777777" w:rsidR="009B4FA8" w:rsidRPr="00A16295" w:rsidRDefault="009B4FA8" w:rsidP="009B4FA8">
      <w:pPr>
        <w:rPr>
          <w:rFonts w:ascii="Arial" w:hAnsi="Arial" w:cs="Arial"/>
        </w:rPr>
      </w:pPr>
      <w:r w:rsidRPr="00A16295">
        <w:rPr>
          <w:rFonts w:ascii="Arial" w:hAnsi="Arial" w:cs="Arial"/>
          <w:sz w:val="20"/>
        </w:rPr>
        <w:t xml:space="preserve">    int x = 10;  // Local variable</w:t>
      </w:r>
    </w:p>
    <w:p w14:paraId="119A9B14" w14:textId="77777777" w:rsidR="009B4FA8" w:rsidRPr="00A16295" w:rsidRDefault="009B4FA8" w:rsidP="009B4FA8">
      <w:pPr>
        <w:rPr>
          <w:rFonts w:ascii="Arial" w:hAnsi="Arial" w:cs="Arial"/>
        </w:rPr>
      </w:pPr>
      <w:r w:rsidRPr="00A16295">
        <w:rPr>
          <w:rFonts w:ascii="Arial" w:hAnsi="Arial" w:cs="Arial"/>
          <w:sz w:val="20"/>
        </w:rPr>
        <w:t>}</w:t>
      </w:r>
    </w:p>
    <w:p w14:paraId="733C1140" w14:textId="77777777" w:rsidR="009B4FA8" w:rsidRPr="00A16295" w:rsidRDefault="009B4FA8" w:rsidP="009B4FA8">
      <w:pPr>
        <w:rPr>
          <w:rFonts w:ascii="Arial" w:hAnsi="Arial" w:cs="Arial"/>
        </w:rPr>
      </w:pPr>
      <w:r w:rsidRPr="00A16295">
        <w:rPr>
          <w:rFonts w:ascii="Arial" w:hAnsi="Arial" w:cs="Arial"/>
          <w:sz w:val="20"/>
        </w:rPr>
        <w:t>// x cannot be accessed outside the function</w:t>
      </w:r>
    </w:p>
    <w:p w14:paraId="626EACEC" w14:textId="77777777" w:rsidR="009B4FA8" w:rsidRPr="00A16295" w:rsidRDefault="009B4FA8" w:rsidP="009B4FA8">
      <w:pPr>
        <w:rPr>
          <w:rFonts w:ascii="Arial" w:hAnsi="Arial" w:cs="Arial"/>
        </w:rPr>
      </w:pPr>
      <w:r w:rsidRPr="00A16295">
        <w:rPr>
          <w:rFonts w:ascii="Arial" w:hAnsi="Arial" w:cs="Arial"/>
        </w:rPr>
        <w:t>Local variables are created when the function is called and destroyed when the function ends.</w:t>
      </w:r>
    </w:p>
    <w:p w14:paraId="4AECD07F"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4. Global Scope</w:t>
      </w:r>
    </w:p>
    <w:p w14:paraId="7A076E27" w14:textId="77777777" w:rsidR="009B4FA8" w:rsidRPr="00A16295" w:rsidRDefault="009B4FA8" w:rsidP="009B4FA8">
      <w:pPr>
        <w:rPr>
          <w:rFonts w:ascii="Arial" w:hAnsi="Arial" w:cs="Arial"/>
        </w:rPr>
      </w:pPr>
      <w:r w:rsidRPr="00A16295">
        <w:rPr>
          <w:rFonts w:ascii="Arial" w:hAnsi="Arial" w:cs="Arial"/>
        </w:rPr>
        <w:t>A variable declared outside all functions is called a global variable. It can be accessed by all functions in the program.</w:t>
      </w:r>
    </w:p>
    <w:p w14:paraId="0A19BC17" w14:textId="77777777" w:rsidR="009B4FA8" w:rsidRPr="00A16295" w:rsidRDefault="009B4FA8" w:rsidP="009B4FA8">
      <w:pPr>
        <w:rPr>
          <w:rFonts w:ascii="Arial" w:hAnsi="Arial" w:cs="Arial"/>
        </w:rPr>
      </w:pPr>
      <w:r w:rsidRPr="00A16295">
        <w:rPr>
          <w:rFonts w:ascii="Arial" w:hAnsi="Arial" w:cs="Arial"/>
        </w:rPr>
        <w:t>Example:</w:t>
      </w:r>
    </w:p>
    <w:p w14:paraId="185183D1" w14:textId="77777777" w:rsidR="009B4FA8" w:rsidRPr="00A16295" w:rsidRDefault="009B4FA8" w:rsidP="009B4FA8">
      <w:pPr>
        <w:rPr>
          <w:rFonts w:ascii="Arial" w:hAnsi="Arial" w:cs="Arial"/>
        </w:rPr>
      </w:pPr>
      <w:r w:rsidRPr="00A16295">
        <w:rPr>
          <w:rFonts w:ascii="Arial" w:hAnsi="Arial" w:cs="Arial"/>
          <w:sz w:val="20"/>
        </w:rPr>
        <w:t>int g = 100;  // Global variable</w:t>
      </w:r>
    </w:p>
    <w:p w14:paraId="0A3AAB04" w14:textId="77777777" w:rsidR="009B4FA8" w:rsidRPr="00A16295" w:rsidRDefault="009B4FA8" w:rsidP="009B4FA8">
      <w:pPr>
        <w:rPr>
          <w:rFonts w:ascii="Arial" w:hAnsi="Arial" w:cs="Arial"/>
        </w:rPr>
      </w:pPr>
      <w:r w:rsidRPr="00A16295">
        <w:rPr>
          <w:rFonts w:ascii="Arial" w:hAnsi="Arial" w:cs="Arial"/>
          <w:sz w:val="20"/>
        </w:rPr>
        <w:t>void show() {</w:t>
      </w:r>
    </w:p>
    <w:p w14:paraId="07BF73E0" w14:textId="77777777" w:rsidR="009B4FA8" w:rsidRPr="00A16295" w:rsidRDefault="009B4FA8" w:rsidP="009B4FA8">
      <w:pPr>
        <w:rPr>
          <w:rFonts w:ascii="Arial" w:hAnsi="Arial" w:cs="Arial"/>
        </w:rPr>
      </w:pPr>
      <w:r w:rsidRPr="00A16295">
        <w:rPr>
          <w:rFonts w:ascii="Arial" w:hAnsi="Arial" w:cs="Arial"/>
          <w:sz w:val="20"/>
        </w:rPr>
        <w:t xml:space="preserve">    </w:t>
      </w:r>
      <w:proofErr w:type="spellStart"/>
      <w:r w:rsidRPr="00A16295">
        <w:rPr>
          <w:rFonts w:ascii="Arial" w:hAnsi="Arial" w:cs="Arial"/>
          <w:sz w:val="20"/>
        </w:rPr>
        <w:t>cout</w:t>
      </w:r>
      <w:proofErr w:type="spellEnd"/>
      <w:r w:rsidRPr="00A16295">
        <w:rPr>
          <w:rFonts w:ascii="Arial" w:hAnsi="Arial" w:cs="Arial"/>
          <w:sz w:val="20"/>
        </w:rPr>
        <w:t xml:space="preserve"> &lt;&lt; g;</w:t>
      </w:r>
    </w:p>
    <w:p w14:paraId="56CD0D6C" w14:textId="77777777" w:rsidR="009B4FA8" w:rsidRPr="00A16295" w:rsidRDefault="009B4FA8" w:rsidP="009B4FA8">
      <w:pPr>
        <w:rPr>
          <w:rFonts w:ascii="Arial" w:hAnsi="Arial" w:cs="Arial"/>
        </w:rPr>
      </w:pPr>
      <w:r w:rsidRPr="00A16295">
        <w:rPr>
          <w:rFonts w:ascii="Arial" w:hAnsi="Arial" w:cs="Arial"/>
          <w:sz w:val="20"/>
        </w:rPr>
        <w:t>}</w:t>
      </w:r>
    </w:p>
    <w:p w14:paraId="1388D928" w14:textId="77777777" w:rsidR="009B4FA8" w:rsidRPr="00A16295" w:rsidRDefault="009B4FA8" w:rsidP="009B4FA8">
      <w:pPr>
        <w:rPr>
          <w:rFonts w:ascii="Arial" w:hAnsi="Arial" w:cs="Arial"/>
        </w:rPr>
      </w:pPr>
      <w:r w:rsidRPr="00A16295">
        <w:rPr>
          <w:rFonts w:ascii="Arial" w:hAnsi="Arial" w:cs="Arial"/>
        </w:rPr>
        <w:t>Global variables exist throughout the entire execution of the program.</w:t>
      </w:r>
    </w:p>
    <w:p w14:paraId="03FF7CBF"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5. Function Parameter Scope</w:t>
      </w:r>
    </w:p>
    <w:p w14:paraId="7B615B1D" w14:textId="77777777" w:rsidR="009B4FA8" w:rsidRPr="00A16295" w:rsidRDefault="009B4FA8" w:rsidP="009B4FA8">
      <w:pPr>
        <w:rPr>
          <w:rFonts w:ascii="Arial" w:hAnsi="Arial" w:cs="Arial"/>
        </w:rPr>
      </w:pPr>
      <w:r w:rsidRPr="00A16295">
        <w:rPr>
          <w:rFonts w:ascii="Arial" w:hAnsi="Arial" w:cs="Arial"/>
        </w:rPr>
        <w:t>Function parameters are treated as local variables within the function.</w:t>
      </w:r>
    </w:p>
    <w:p w14:paraId="60F15C6C" w14:textId="77777777" w:rsidR="009B4FA8" w:rsidRPr="00A16295" w:rsidRDefault="009B4FA8" w:rsidP="009B4FA8">
      <w:pPr>
        <w:rPr>
          <w:rFonts w:ascii="Arial" w:hAnsi="Arial" w:cs="Arial"/>
        </w:rPr>
      </w:pPr>
      <w:r w:rsidRPr="00A16295">
        <w:rPr>
          <w:rFonts w:ascii="Arial" w:hAnsi="Arial" w:cs="Arial"/>
        </w:rPr>
        <w:t>Example:</w:t>
      </w:r>
    </w:p>
    <w:p w14:paraId="267382DD" w14:textId="77777777" w:rsidR="009B4FA8" w:rsidRPr="00A16295" w:rsidRDefault="009B4FA8" w:rsidP="009B4FA8">
      <w:pPr>
        <w:rPr>
          <w:rFonts w:ascii="Arial" w:hAnsi="Arial" w:cs="Arial"/>
        </w:rPr>
      </w:pPr>
      <w:r w:rsidRPr="00A16295">
        <w:rPr>
          <w:rFonts w:ascii="Arial" w:hAnsi="Arial" w:cs="Arial"/>
          <w:sz w:val="20"/>
        </w:rPr>
        <w:t>void add(int a, int b) {</w:t>
      </w:r>
    </w:p>
    <w:p w14:paraId="387013C7" w14:textId="77777777" w:rsidR="009B4FA8" w:rsidRPr="00A16295" w:rsidRDefault="009B4FA8" w:rsidP="009B4FA8">
      <w:pPr>
        <w:rPr>
          <w:rFonts w:ascii="Arial" w:hAnsi="Arial" w:cs="Arial"/>
        </w:rPr>
      </w:pPr>
      <w:r w:rsidRPr="00A16295">
        <w:rPr>
          <w:rFonts w:ascii="Arial" w:hAnsi="Arial" w:cs="Arial"/>
          <w:sz w:val="20"/>
        </w:rPr>
        <w:t xml:space="preserve">    int sum = a + b;</w:t>
      </w:r>
    </w:p>
    <w:p w14:paraId="3EB39BAD" w14:textId="77777777" w:rsidR="009B4FA8" w:rsidRPr="00A16295" w:rsidRDefault="009B4FA8" w:rsidP="009B4FA8">
      <w:pPr>
        <w:rPr>
          <w:rFonts w:ascii="Arial" w:hAnsi="Arial" w:cs="Arial"/>
        </w:rPr>
      </w:pPr>
      <w:r w:rsidRPr="00A16295">
        <w:rPr>
          <w:rFonts w:ascii="Arial" w:hAnsi="Arial" w:cs="Arial"/>
          <w:sz w:val="20"/>
        </w:rPr>
        <w:t>}</w:t>
      </w:r>
    </w:p>
    <w:p w14:paraId="0B680249" w14:textId="77777777" w:rsidR="009B4FA8" w:rsidRPr="00A16295" w:rsidRDefault="009B4FA8" w:rsidP="009B4FA8">
      <w:pPr>
        <w:rPr>
          <w:rFonts w:ascii="Arial" w:hAnsi="Arial" w:cs="Arial"/>
        </w:rPr>
      </w:pPr>
      <w:r w:rsidRPr="00A16295">
        <w:rPr>
          <w:rFonts w:ascii="Arial" w:hAnsi="Arial" w:cs="Arial"/>
        </w:rPr>
        <w:t>Parameters are accessible only inside the function body.</w:t>
      </w:r>
    </w:p>
    <w:p w14:paraId="302C541B"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6. Block Scope</w:t>
      </w:r>
    </w:p>
    <w:p w14:paraId="2FA36262" w14:textId="77777777" w:rsidR="009B4FA8" w:rsidRPr="00A16295" w:rsidRDefault="009B4FA8" w:rsidP="009B4FA8">
      <w:pPr>
        <w:rPr>
          <w:rFonts w:ascii="Arial" w:hAnsi="Arial" w:cs="Arial"/>
        </w:rPr>
      </w:pPr>
      <w:r w:rsidRPr="00A16295">
        <w:rPr>
          <w:rFonts w:ascii="Arial" w:hAnsi="Arial" w:cs="Arial"/>
        </w:rPr>
        <w:t>Variables declared inside a block (within { }) are accessible only within that block.</w:t>
      </w:r>
    </w:p>
    <w:p w14:paraId="2A020386" w14:textId="77777777" w:rsidR="009B4FA8" w:rsidRPr="00A16295" w:rsidRDefault="009B4FA8" w:rsidP="009B4FA8">
      <w:pPr>
        <w:rPr>
          <w:rFonts w:ascii="Arial" w:hAnsi="Arial" w:cs="Arial"/>
        </w:rPr>
      </w:pPr>
      <w:r w:rsidRPr="00A16295">
        <w:rPr>
          <w:rFonts w:ascii="Arial" w:hAnsi="Arial" w:cs="Arial"/>
        </w:rPr>
        <w:t>Example:</w:t>
      </w:r>
    </w:p>
    <w:p w14:paraId="2A4DEED1" w14:textId="77777777" w:rsidR="009B4FA8" w:rsidRPr="00A16295" w:rsidRDefault="009B4FA8" w:rsidP="009B4FA8">
      <w:pPr>
        <w:rPr>
          <w:rFonts w:ascii="Arial" w:hAnsi="Arial" w:cs="Arial"/>
        </w:rPr>
      </w:pPr>
      <w:r w:rsidRPr="00A16295">
        <w:rPr>
          <w:rFonts w:ascii="Arial" w:hAnsi="Arial" w:cs="Arial"/>
          <w:sz w:val="20"/>
        </w:rPr>
        <w:t>void test() {</w:t>
      </w:r>
    </w:p>
    <w:p w14:paraId="0ACF982D" w14:textId="77777777" w:rsidR="009B4FA8" w:rsidRPr="00A16295" w:rsidRDefault="009B4FA8" w:rsidP="009B4FA8">
      <w:pPr>
        <w:rPr>
          <w:rFonts w:ascii="Arial" w:hAnsi="Arial" w:cs="Arial"/>
        </w:rPr>
      </w:pPr>
      <w:r w:rsidRPr="00A16295">
        <w:rPr>
          <w:rFonts w:ascii="Arial" w:hAnsi="Arial" w:cs="Arial"/>
          <w:sz w:val="20"/>
        </w:rPr>
        <w:t xml:space="preserve">    int x = 5;</w:t>
      </w:r>
    </w:p>
    <w:p w14:paraId="590DBE6D" w14:textId="77777777" w:rsidR="009B4FA8" w:rsidRPr="00A16295" w:rsidRDefault="009B4FA8" w:rsidP="009B4FA8">
      <w:pPr>
        <w:rPr>
          <w:rFonts w:ascii="Arial" w:hAnsi="Arial" w:cs="Arial"/>
        </w:rPr>
      </w:pPr>
      <w:r w:rsidRPr="00A16295">
        <w:rPr>
          <w:rFonts w:ascii="Arial" w:hAnsi="Arial" w:cs="Arial"/>
          <w:sz w:val="20"/>
        </w:rPr>
        <w:t xml:space="preserve">    if (x &gt; 0) {</w:t>
      </w:r>
    </w:p>
    <w:p w14:paraId="7F4F51C2" w14:textId="77777777" w:rsidR="009B4FA8" w:rsidRPr="00A16295" w:rsidRDefault="009B4FA8" w:rsidP="009B4FA8">
      <w:pPr>
        <w:rPr>
          <w:rFonts w:ascii="Arial" w:hAnsi="Arial" w:cs="Arial"/>
        </w:rPr>
      </w:pPr>
      <w:r w:rsidRPr="00A16295">
        <w:rPr>
          <w:rFonts w:ascii="Arial" w:hAnsi="Arial" w:cs="Arial"/>
          <w:sz w:val="20"/>
        </w:rPr>
        <w:t xml:space="preserve">        int y = 10;  // Block scope</w:t>
      </w:r>
    </w:p>
    <w:p w14:paraId="21006A7A" w14:textId="77777777" w:rsidR="009B4FA8" w:rsidRPr="00A16295" w:rsidRDefault="009B4FA8" w:rsidP="009B4FA8">
      <w:pPr>
        <w:rPr>
          <w:rFonts w:ascii="Arial" w:hAnsi="Arial" w:cs="Arial"/>
        </w:rPr>
      </w:pPr>
      <w:r w:rsidRPr="00A16295">
        <w:rPr>
          <w:rFonts w:ascii="Arial" w:hAnsi="Arial" w:cs="Arial"/>
          <w:sz w:val="20"/>
        </w:rPr>
        <w:t xml:space="preserve">    }</w:t>
      </w:r>
    </w:p>
    <w:p w14:paraId="28018C7C" w14:textId="77777777" w:rsidR="009B4FA8" w:rsidRPr="00A16295" w:rsidRDefault="009B4FA8" w:rsidP="009B4FA8">
      <w:pPr>
        <w:rPr>
          <w:rFonts w:ascii="Arial" w:hAnsi="Arial" w:cs="Arial"/>
        </w:rPr>
      </w:pPr>
      <w:r w:rsidRPr="00A16295">
        <w:rPr>
          <w:rFonts w:ascii="Arial" w:hAnsi="Arial" w:cs="Arial"/>
          <w:sz w:val="20"/>
        </w:rPr>
        <w:lastRenderedPageBreak/>
        <w:t xml:space="preserve">    // y cannot be accessed here</w:t>
      </w:r>
    </w:p>
    <w:p w14:paraId="5E77336F" w14:textId="77777777" w:rsidR="009B4FA8" w:rsidRPr="00A16295" w:rsidRDefault="009B4FA8" w:rsidP="009B4FA8">
      <w:pPr>
        <w:rPr>
          <w:rFonts w:ascii="Arial" w:hAnsi="Arial" w:cs="Arial"/>
        </w:rPr>
      </w:pPr>
      <w:r w:rsidRPr="00A16295">
        <w:rPr>
          <w:rFonts w:ascii="Arial" w:hAnsi="Arial" w:cs="Arial"/>
          <w:sz w:val="20"/>
        </w:rPr>
        <w:t>}</w:t>
      </w:r>
    </w:p>
    <w:p w14:paraId="1DFD009E"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7. Static Local Variables</w:t>
      </w:r>
    </w:p>
    <w:p w14:paraId="0E0D7855" w14:textId="77777777" w:rsidR="009B4FA8" w:rsidRPr="00A16295" w:rsidRDefault="009B4FA8" w:rsidP="009B4FA8">
      <w:pPr>
        <w:rPr>
          <w:rFonts w:ascii="Arial" w:hAnsi="Arial" w:cs="Arial"/>
        </w:rPr>
      </w:pPr>
      <w:r w:rsidRPr="00A16295">
        <w:rPr>
          <w:rFonts w:ascii="Arial" w:hAnsi="Arial" w:cs="Arial"/>
        </w:rPr>
        <w:t>A static local variable retains its value between function calls.</w:t>
      </w:r>
    </w:p>
    <w:p w14:paraId="35CDFA92" w14:textId="77777777" w:rsidR="009B4FA8" w:rsidRPr="00A16295" w:rsidRDefault="009B4FA8" w:rsidP="009B4FA8">
      <w:pPr>
        <w:rPr>
          <w:rFonts w:ascii="Arial" w:hAnsi="Arial" w:cs="Arial"/>
        </w:rPr>
      </w:pPr>
      <w:r w:rsidRPr="00A16295">
        <w:rPr>
          <w:rFonts w:ascii="Arial" w:hAnsi="Arial" w:cs="Arial"/>
        </w:rPr>
        <w:t>Example:</w:t>
      </w:r>
    </w:p>
    <w:p w14:paraId="3A127487" w14:textId="77777777" w:rsidR="009B4FA8" w:rsidRPr="00A16295" w:rsidRDefault="009B4FA8" w:rsidP="009B4FA8">
      <w:pPr>
        <w:rPr>
          <w:rFonts w:ascii="Arial" w:hAnsi="Arial" w:cs="Arial"/>
        </w:rPr>
      </w:pPr>
      <w:r w:rsidRPr="00A16295">
        <w:rPr>
          <w:rFonts w:ascii="Arial" w:hAnsi="Arial" w:cs="Arial"/>
          <w:sz w:val="20"/>
        </w:rPr>
        <w:t>void counter() {</w:t>
      </w:r>
    </w:p>
    <w:p w14:paraId="710D2F70" w14:textId="77777777" w:rsidR="009B4FA8" w:rsidRPr="00A16295" w:rsidRDefault="009B4FA8" w:rsidP="009B4FA8">
      <w:pPr>
        <w:rPr>
          <w:rFonts w:ascii="Arial" w:hAnsi="Arial" w:cs="Arial"/>
        </w:rPr>
      </w:pPr>
      <w:r w:rsidRPr="00A16295">
        <w:rPr>
          <w:rFonts w:ascii="Arial" w:hAnsi="Arial" w:cs="Arial"/>
          <w:sz w:val="20"/>
        </w:rPr>
        <w:t xml:space="preserve">    static int count = 0;</w:t>
      </w:r>
    </w:p>
    <w:p w14:paraId="21E1D812" w14:textId="77777777" w:rsidR="009B4FA8" w:rsidRPr="00A16295" w:rsidRDefault="009B4FA8" w:rsidP="009B4FA8">
      <w:pPr>
        <w:rPr>
          <w:rFonts w:ascii="Arial" w:hAnsi="Arial" w:cs="Arial"/>
        </w:rPr>
      </w:pPr>
      <w:r w:rsidRPr="00A16295">
        <w:rPr>
          <w:rFonts w:ascii="Arial" w:hAnsi="Arial" w:cs="Arial"/>
          <w:sz w:val="20"/>
        </w:rPr>
        <w:t xml:space="preserve">    count++;</w:t>
      </w:r>
    </w:p>
    <w:p w14:paraId="702AF218" w14:textId="77777777" w:rsidR="009B4FA8" w:rsidRPr="00A16295" w:rsidRDefault="009B4FA8" w:rsidP="009B4FA8">
      <w:pPr>
        <w:rPr>
          <w:rFonts w:ascii="Arial" w:hAnsi="Arial" w:cs="Arial"/>
        </w:rPr>
      </w:pPr>
      <w:r w:rsidRPr="00A16295">
        <w:rPr>
          <w:rFonts w:ascii="Arial" w:hAnsi="Arial" w:cs="Arial"/>
          <w:sz w:val="20"/>
        </w:rPr>
        <w:t xml:space="preserve">    </w:t>
      </w:r>
      <w:proofErr w:type="spellStart"/>
      <w:r w:rsidRPr="00A16295">
        <w:rPr>
          <w:rFonts w:ascii="Arial" w:hAnsi="Arial" w:cs="Arial"/>
          <w:sz w:val="20"/>
        </w:rPr>
        <w:t>cout</w:t>
      </w:r>
      <w:proofErr w:type="spellEnd"/>
      <w:r w:rsidRPr="00A16295">
        <w:rPr>
          <w:rFonts w:ascii="Arial" w:hAnsi="Arial" w:cs="Arial"/>
          <w:sz w:val="20"/>
        </w:rPr>
        <w:t xml:space="preserve"> &lt;&lt; count;</w:t>
      </w:r>
    </w:p>
    <w:p w14:paraId="3A966E77" w14:textId="77777777" w:rsidR="009B4FA8" w:rsidRPr="00A16295" w:rsidRDefault="009B4FA8" w:rsidP="009B4FA8">
      <w:pPr>
        <w:rPr>
          <w:rFonts w:ascii="Arial" w:hAnsi="Arial" w:cs="Arial"/>
        </w:rPr>
      </w:pPr>
      <w:r w:rsidRPr="00A16295">
        <w:rPr>
          <w:rFonts w:ascii="Arial" w:hAnsi="Arial" w:cs="Arial"/>
          <w:sz w:val="20"/>
        </w:rPr>
        <w:t>}</w:t>
      </w:r>
    </w:p>
    <w:p w14:paraId="3818ACDD" w14:textId="77777777" w:rsidR="009B4FA8" w:rsidRPr="00A16295" w:rsidRDefault="009B4FA8" w:rsidP="009B4FA8">
      <w:pPr>
        <w:rPr>
          <w:rFonts w:ascii="Arial" w:hAnsi="Arial" w:cs="Arial"/>
        </w:rPr>
      </w:pPr>
      <w:r w:rsidRPr="00A16295">
        <w:rPr>
          <w:rFonts w:ascii="Arial" w:hAnsi="Arial" w:cs="Arial"/>
        </w:rPr>
        <w:t>Static variables are initialized only once and preserve their value during program execution.</w:t>
      </w:r>
    </w:p>
    <w:p w14:paraId="25AC67C3"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8. Scope Resolution Operator (::)</w:t>
      </w:r>
    </w:p>
    <w:p w14:paraId="621576A2" w14:textId="77777777" w:rsidR="009B4FA8" w:rsidRPr="00A16295" w:rsidRDefault="009B4FA8" w:rsidP="009B4FA8">
      <w:pPr>
        <w:rPr>
          <w:rFonts w:ascii="Arial" w:hAnsi="Arial" w:cs="Arial"/>
        </w:rPr>
      </w:pPr>
      <w:r w:rsidRPr="00A16295">
        <w:rPr>
          <w:rFonts w:ascii="Arial" w:hAnsi="Arial" w:cs="Arial"/>
        </w:rPr>
        <w:t>The scope resolution operator (::) is used to access global variables when a local variable has the same name.</w:t>
      </w:r>
    </w:p>
    <w:p w14:paraId="6C751A09" w14:textId="77777777" w:rsidR="009B4FA8" w:rsidRPr="00A16295" w:rsidRDefault="009B4FA8" w:rsidP="009B4FA8">
      <w:pPr>
        <w:rPr>
          <w:rFonts w:ascii="Arial" w:hAnsi="Arial" w:cs="Arial"/>
        </w:rPr>
      </w:pPr>
      <w:r w:rsidRPr="00A16295">
        <w:rPr>
          <w:rFonts w:ascii="Arial" w:hAnsi="Arial" w:cs="Arial"/>
        </w:rPr>
        <w:t>Example:</w:t>
      </w:r>
    </w:p>
    <w:p w14:paraId="6374CEC4" w14:textId="77777777" w:rsidR="009B4FA8" w:rsidRPr="00A16295" w:rsidRDefault="009B4FA8" w:rsidP="009B4FA8">
      <w:pPr>
        <w:rPr>
          <w:rFonts w:ascii="Arial" w:hAnsi="Arial" w:cs="Arial"/>
        </w:rPr>
      </w:pPr>
      <w:r w:rsidRPr="00A16295">
        <w:rPr>
          <w:rFonts w:ascii="Arial" w:hAnsi="Arial" w:cs="Arial"/>
          <w:sz w:val="20"/>
        </w:rPr>
        <w:t>int x = 50;  // Global</w:t>
      </w:r>
    </w:p>
    <w:p w14:paraId="132D2D04" w14:textId="77777777" w:rsidR="009B4FA8" w:rsidRPr="00A16295" w:rsidRDefault="009B4FA8" w:rsidP="009B4FA8">
      <w:pPr>
        <w:rPr>
          <w:rFonts w:ascii="Arial" w:hAnsi="Arial" w:cs="Arial"/>
        </w:rPr>
      </w:pPr>
      <w:r w:rsidRPr="00A16295">
        <w:rPr>
          <w:rFonts w:ascii="Arial" w:hAnsi="Arial" w:cs="Arial"/>
          <w:sz w:val="20"/>
        </w:rPr>
        <w:t>void show() {</w:t>
      </w:r>
    </w:p>
    <w:p w14:paraId="4724B6F0" w14:textId="77777777" w:rsidR="009B4FA8" w:rsidRPr="00A16295" w:rsidRDefault="009B4FA8" w:rsidP="009B4FA8">
      <w:pPr>
        <w:rPr>
          <w:rFonts w:ascii="Arial" w:hAnsi="Arial" w:cs="Arial"/>
        </w:rPr>
      </w:pPr>
      <w:r w:rsidRPr="00A16295">
        <w:rPr>
          <w:rFonts w:ascii="Arial" w:hAnsi="Arial" w:cs="Arial"/>
          <w:sz w:val="20"/>
        </w:rPr>
        <w:t xml:space="preserve">    int x = 10;  // Local</w:t>
      </w:r>
    </w:p>
    <w:p w14:paraId="668AEFC6" w14:textId="77777777" w:rsidR="009B4FA8" w:rsidRPr="00A16295" w:rsidRDefault="009B4FA8" w:rsidP="009B4FA8">
      <w:pPr>
        <w:rPr>
          <w:rFonts w:ascii="Arial" w:hAnsi="Arial" w:cs="Arial"/>
        </w:rPr>
      </w:pPr>
      <w:r w:rsidRPr="00A16295">
        <w:rPr>
          <w:rFonts w:ascii="Arial" w:hAnsi="Arial" w:cs="Arial"/>
          <w:sz w:val="20"/>
        </w:rPr>
        <w:t xml:space="preserve">    </w:t>
      </w:r>
      <w:proofErr w:type="spellStart"/>
      <w:r w:rsidRPr="00A16295">
        <w:rPr>
          <w:rFonts w:ascii="Arial" w:hAnsi="Arial" w:cs="Arial"/>
          <w:sz w:val="20"/>
        </w:rPr>
        <w:t>cout</w:t>
      </w:r>
      <w:proofErr w:type="spellEnd"/>
      <w:r w:rsidRPr="00A16295">
        <w:rPr>
          <w:rFonts w:ascii="Arial" w:hAnsi="Arial" w:cs="Arial"/>
          <w:sz w:val="20"/>
        </w:rPr>
        <w:t xml:space="preserve"> &lt;&lt; ::x;  // Refers to global x</w:t>
      </w:r>
    </w:p>
    <w:p w14:paraId="7B1D6FEB" w14:textId="77777777" w:rsidR="009B4FA8" w:rsidRPr="00A16295" w:rsidRDefault="009B4FA8" w:rsidP="009B4FA8">
      <w:pPr>
        <w:rPr>
          <w:rFonts w:ascii="Arial" w:hAnsi="Arial" w:cs="Arial"/>
        </w:rPr>
      </w:pPr>
      <w:r w:rsidRPr="00A16295">
        <w:rPr>
          <w:rFonts w:ascii="Arial" w:hAnsi="Arial" w:cs="Arial"/>
          <w:sz w:val="20"/>
        </w:rPr>
        <w:t>}</w:t>
      </w:r>
    </w:p>
    <w:p w14:paraId="335B8747"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9. Scope vs Lifetime</w:t>
      </w:r>
    </w:p>
    <w:p w14:paraId="596180D7" w14:textId="77777777" w:rsidR="009B4FA8" w:rsidRPr="00A16295" w:rsidRDefault="009B4FA8" w:rsidP="009B4FA8">
      <w:pPr>
        <w:rPr>
          <w:rFonts w:ascii="Arial" w:hAnsi="Arial" w:cs="Arial"/>
        </w:rPr>
      </w:pPr>
      <w:r w:rsidRPr="00A16295">
        <w:rPr>
          <w:rFonts w:ascii="Arial" w:hAnsi="Arial" w:cs="Arial"/>
        </w:rPr>
        <w:t>Scope refers to where a variable can be accessed. Lifetime refers to how long the variable exists in memory.</w:t>
      </w:r>
    </w:p>
    <w:p w14:paraId="0C988DFA" w14:textId="77777777" w:rsidR="009B4FA8" w:rsidRPr="00A16295" w:rsidRDefault="009B4FA8" w:rsidP="009B4FA8">
      <w:pPr>
        <w:rPr>
          <w:rFonts w:ascii="Arial" w:hAnsi="Arial" w:cs="Arial"/>
        </w:rPr>
      </w:pPr>
      <w:r w:rsidRPr="00A16295">
        <w:rPr>
          <w:rFonts w:ascii="Arial" w:hAnsi="Arial" w:cs="Arial"/>
        </w:rPr>
        <w:t>• Local variables: Lifetime is during function execution.</w:t>
      </w:r>
    </w:p>
    <w:p w14:paraId="538B6970" w14:textId="77777777" w:rsidR="009B4FA8" w:rsidRPr="00A16295" w:rsidRDefault="009B4FA8" w:rsidP="009B4FA8">
      <w:pPr>
        <w:rPr>
          <w:rFonts w:ascii="Arial" w:hAnsi="Arial" w:cs="Arial"/>
        </w:rPr>
      </w:pPr>
      <w:r w:rsidRPr="00A16295">
        <w:rPr>
          <w:rFonts w:ascii="Arial" w:hAnsi="Arial" w:cs="Arial"/>
        </w:rPr>
        <w:t>• Global variables: Lifetime is entire program execution.</w:t>
      </w:r>
    </w:p>
    <w:p w14:paraId="2658E1AE" w14:textId="77777777" w:rsidR="009B4FA8" w:rsidRPr="00A16295" w:rsidRDefault="009B4FA8" w:rsidP="009B4FA8">
      <w:pPr>
        <w:rPr>
          <w:rFonts w:ascii="Arial" w:hAnsi="Arial" w:cs="Arial"/>
        </w:rPr>
      </w:pPr>
      <w:r w:rsidRPr="00A16295">
        <w:rPr>
          <w:rFonts w:ascii="Arial" w:hAnsi="Arial" w:cs="Arial"/>
        </w:rPr>
        <w:t>• Static variables: Lifetime is entire program execution, but scope is limited.</w:t>
      </w:r>
    </w:p>
    <w:p w14:paraId="3AD68A95" w14:textId="77777777" w:rsidR="009B4FA8" w:rsidRPr="00E85024" w:rsidRDefault="009B4FA8" w:rsidP="009B4FA8">
      <w:pPr>
        <w:pStyle w:val="Heading1"/>
        <w:rPr>
          <w:rFonts w:ascii="Arial" w:hAnsi="Arial" w:cs="Arial"/>
          <w:b/>
          <w:bCs/>
          <w:sz w:val="24"/>
          <w:szCs w:val="24"/>
        </w:rPr>
      </w:pPr>
      <w:r w:rsidRPr="00E85024">
        <w:rPr>
          <w:rFonts w:ascii="Arial" w:hAnsi="Arial" w:cs="Arial"/>
          <w:b/>
          <w:bCs/>
          <w:sz w:val="24"/>
          <w:szCs w:val="24"/>
        </w:rPr>
        <w:t>10. Best Practices</w:t>
      </w:r>
    </w:p>
    <w:p w14:paraId="538F3CB6" w14:textId="77777777" w:rsidR="009B4FA8" w:rsidRPr="00A16295" w:rsidRDefault="009B4FA8" w:rsidP="009B4FA8">
      <w:pPr>
        <w:rPr>
          <w:rFonts w:ascii="Arial" w:hAnsi="Arial" w:cs="Arial"/>
        </w:rPr>
      </w:pPr>
      <w:r w:rsidRPr="00A16295">
        <w:rPr>
          <w:rFonts w:ascii="Arial" w:hAnsi="Arial" w:cs="Arial"/>
        </w:rPr>
        <w:t>• Prefer local variables over global variables.</w:t>
      </w:r>
    </w:p>
    <w:p w14:paraId="3918F001" w14:textId="77777777" w:rsidR="009B4FA8" w:rsidRPr="00A16295" w:rsidRDefault="009B4FA8" w:rsidP="009B4FA8">
      <w:pPr>
        <w:rPr>
          <w:rFonts w:ascii="Arial" w:hAnsi="Arial" w:cs="Arial"/>
        </w:rPr>
      </w:pPr>
      <w:r w:rsidRPr="00A16295">
        <w:rPr>
          <w:rFonts w:ascii="Arial" w:hAnsi="Arial" w:cs="Arial"/>
        </w:rPr>
        <w:t>• Minimize use of global variables.</w:t>
      </w:r>
    </w:p>
    <w:p w14:paraId="0CBC20B2" w14:textId="77777777" w:rsidR="009B4FA8" w:rsidRPr="00A16295" w:rsidRDefault="009B4FA8" w:rsidP="009B4FA8">
      <w:pPr>
        <w:rPr>
          <w:rFonts w:ascii="Arial" w:hAnsi="Arial" w:cs="Arial"/>
        </w:rPr>
      </w:pPr>
      <w:r w:rsidRPr="00A16295">
        <w:rPr>
          <w:rFonts w:ascii="Arial" w:hAnsi="Arial" w:cs="Arial"/>
        </w:rPr>
        <w:t>• Use meaningful variable names.</w:t>
      </w:r>
    </w:p>
    <w:p w14:paraId="283F0756" w14:textId="77777777" w:rsidR="009B4FA8" w:rsidRPr="00A16295" w:rsidRDefault="009B4FA8" w:rsidP="009B4FA8">
      <w:pPr>
        <w:rPr>
          <w:rFonts w:ascii="Arial" w:hAnsi="Arial" w:cs="Arial"/>
        </w:rPr>
      </w:pPr>
      <w:r w:rsidRPr="00A16295">
        <w:rPr>
          <w:rFonts w:ascii="Arial" w:hAnsi="Arial" w:cs="Arial"/>
        </w:rPr>
        <w:t>• Avoid variable shadowing when possible.</w:t>
      </w:r>
    </w:p>
    <w:p w14:paraId="15092A56" w14:textId="77777777" w:rsidR="009B4FA8" w:rsidRPr="00A16295" w:rsidRDefault="009B4FA8" w:rsidP="009B4FA8">
      <w:pPr>
        <w:rPr>
          <w:rFonts w:ascii="Arial" w:hAnsi="Arial" w:cs="Arial"/>
        </w:rPr>
      </w:pPr>
      <w:r w:rsidRPr="00A16295">
        <w:rPr>
          <w:rFonts w:ascii="Arial" w:hAnsi="Arial" w:cs="Arial"/>
        </w:rPr>
        <w:t>• Use static variables only when necessary.</w:t>
      </w:r>
    </w:p>
    <w:p w14:paraId="1BA9F2A5" w14:textId="77777777" w:rsidR="009B4FA8" w:rsidRPr="00A16295" w:rsidRDefault="009B4FA8" w:rsidP="009B4FA8">
      <w:pPr>
        <w:rPr>
          <w:rFonts w:ascii="Arial" w:hAnsi="Arial" w:cs="Arial"/>
        </w:rPr>
      </w:pPr>
    </w:p>
    <w:p w14:paraId="48F849A5" w14:textId="77777777" w:rsidR="009B4FA8" w:rsidRDefault="009B4FA8">
      <w:pPr>
        <w:widowControl/>
        <w:rPr>
          <w:rFonts w:ascii="Arial" w:eastAsia="TimesNewRomanPS-BoldMT" w:hAnsi="Arial" w:cs="Arial"/>
          <w:b/>
          <w:bCs/>
          <w:color w:val="000000"/>
          <w:sz w:val="28"/>
          <w:szCs w:val="28"/>
          <w:lang w:eastAsia="zh-CN" w:bidi="ar"/>
        </w:rPr>
      </w:pPr>
    </w:p>
    <w:p w14:paraId="1A43104C" w14:textId="77777777" w:rsidR="009B4FA8" w:rsidRDefault="009B4FA8">
      <w:pPr>
        <w:widowControl/>
        <w:rPr>
          <w:rFonts w:ascii="Arial" w:eastAsia="TimesNewRomanPS-BoldMT" w:hAnsi="Arial" w:cs="Arial"/>
          <w:b/>
          <w:bCs/>
          <w:color w:val="000000"/>
          <w:sz w:val="28"/>
          <w:szCs w:val="28"/>
          <w:lang w:eastAsia="zh-CN" w:bidi="ar"/>
        </w:rPr>
      </w:pPr>
    </w:p>
    <w:p w14:paraId="1C988FDC" w14:textId="782E10AF" w:rsidR="00464FF9" w:rsidRPr="008B0222" w:rsidRDefault="00000000">
      <w:pPr>
        <w:widowControl/>
        <w:rPr>
          <w:rFonts w:ascii="Arial" w:eastAsia="TimesNewRomanPS-BoldMT" w:hAnsi="Arial" w:cs="Arial"/>
          <w:b/>
          <w:bCs/>
          <w:color w:val="000000"/>
          <w:sz w:val="28"/>
          <w:szCs w:val="28"/>
          <w:lang w:eastAsia="zh-CN" w:bidi="ar"/>
        </w:rPr>
      </w:pPr>
      <w:r w:rsidRPr="008B0222">
        <w:rPr>
          <w:rFonts w:ascii="Arial" w:eastAsia="TimesNewRomanPS-BoldMT" w:hAnsi="Arial" w:cs="Arial"/>
          <w:b/>
          <w:bCs/>
          <w:color w:val="000000"/>
          <w:sz w:val="28"/>
          <w:szCs w:val="28"/>
          <w:lang w:eastAsia="zh-CN" w:bidi="ar"/>
        </w:rPr>
        <w:t>Parameter passing</w:t>
      </w:r>
    </w:p>
    <w:p w14:paraId="23D3AE0F" w14:textId="77777777" w:rsidR="00464FF9" w:rsidRPr="008B0222" w:rsidRDefault="00464FF9">
      <w:pPr>
        <w:widowControl/>
        <w:rPr>
          <w:rFonts w:ascii="Arial" w:eastAsia="TimesNewRomanPS-BoldMT" w:hAnsi="Arial" w:cs="Arial"/>
          <w:b/>
          <w:bCs/>
          <w:color w:val="000000"/>
          <w:sz w:val="24"/>
          <w:szCs w:val="24"/>
          <w:lang w:eastAsia="zh-CN" w:bidi="ar"/>
        </w:rPr>
      </w:pPr>
    </w:p>
    <w:p w14:paraId="0AC945B3"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There are different ways in which parameter data can be passed into and out of methods and </w:t>
      </w:r>
    </w:p>
    <w:p w14:paraId="6683AC1B" w14:textId="77777777" w:rsidR="00464FF9" w:rsidRPr="008B0222"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functions. </w:t>
      </w:r>
    </w:p>
    <w:p w14:paraId="646E7DF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Let us assume that a function B() is called from another function A(). In this case A is </w:t>
      </w:r>
    </w:p>
    <w:p w14:paraId="7DE37E1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called the “caller function” and B is called the “called function or callee function”. Also, the </w:t>
      </w:r>
    </w:p>
    <w:p w14:paraId="1B6920E2"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arguments which A sends to B are called actual arguments and the parameters of B are called </w:t>
      </w:r>
    </w:p>
    <w:p w14:paraId="2B1F4091" w14:textId="77777777" w:rsidR="00464FF9" w:rsidRPr="008B0222"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formal arguments. </w:t>
      </w:r>
    </w:p>
    <w:p w14:paraId="68FCB292" w14:textId="77777777" w:rsidR="00464FF9" w:rsidRPr="008B0222" w:rsidRDefault="00464FF9">
      <w:pPr>
        <w:widowControl/>
        <w:rPr>
          <w:rFonts w:ascii="Arial" w:eastAsia="SimSun" w:hAnsi="Arial" w:cs="Arial"/>
          <w:color w:val="000000"/>
          <w:sz w:val="24"/>
          <w:szCs w:val="24"/>
          <w:lang w:eastAsia="zh-CN" w:bidi="ar"/>
        </w:rPr>
      </w:pPr>
    </w:p>
    <w:p w14:paraId="415B7836" w14:textId="77777777" w:rsidR="00464FF9" w:rsidRPr="008B0222" w:rsidRDefault="00000000">
      <w:pPr>
        <w:widowControl/>
        <w:rPr>
          <w:rFonts w:ascii="Arial" w:eastAsia="SimSun" w:hAnsi="Arial" w:cs="Arial"/>
          <w:b/>
          <w:bCs/>
          <w:color w:val="000000"/>
          <w:sz w:val="28"/>
          <w:szCs w:val="28"/>
          <w:lang w:eastAsia="zh-CN" w:bidi="ar"/>
        </w:rPr>
      </w:pPr>
      <w:r w:rsidRPr="008B0222">
        <w:rPr>
          <w:rFonts w:ascii="Arial" w:eastAsia="SimSun" w:hAnsi="Arial" w:cs="Arial"/>
          <w:b/>
          <w:bCs/>
          <w:color w:val="000000"/>
          <w:sz w:val="28"/>
          <w:szCs w:val="28"/>
          <w:lang w:eastAsia="zh-CN" w:bidi="ar"/>
        </w:rPr>
        <w:t xml:space="preserve">Important methods of Parameter Passing </w:t>
      </w:r>
    </w:p>
    <w:p w14:paraId="6D1F7C0B" w14:textId="77777777" w:rsidR="00464FF9" w:rsidRPr="008B0222" w:rsidRDefault="00464FF9">
      <w:pPr>
        <w:widowControl/>
        <w:rPr>
          <w:rFonts w:ascii="Arial" w:eastAsia="SimSun" w:hAnsi="Arial" w:cs="Arial"/>
          <w:b/>
          <w:bCs/>
          <w:color w:val="000000"/>
          <w:sz w:val="28"/>
          <w:szCs w:val="28"/>
          <w:lang w:eastAsia="zh-CN" w:bidi="ar"/>
        </w:rPr>
      </w:pPr>
    </w:p>
    <w:p w14:paraId="6BE69653" w14:textId="77777777" w:rsidR="00464FF9" w:rsidRPr="008B0222" w:rsidRDefault="00000000">
      <w:pPr>
        <w:widowControl/>
        <w:rPr>
          <w:rFonts w:ascii="Arial" w:eastAsia="SimSun" w:hAnsi="Arial" w:cs="Arial"/>
          <w:b/>
          <w:bCs/>
          <w:color w:val="000000"/>
          <w:sz w:val="28"/>
          <w:szCs w:val="28"/>
          <w:lang w:eastAsia="zh-CN" w:bidi="ar"/>
        </w:rPr>
      </w:pPr>
      <w:r w:rsidRPr="008B0222">
        <w:rPr>
          <w:rFonts w:ascii="Arial" w:eastAsia="SimSun" w:hAnsi="Arial" w:cs="Arial"/>
          <w:b/>
          <w:bCs/>
          <w:color w:val="000000"/>
          <w:sz w:val="28"/>
          <w:szCs w:val="28"/>
          <w:lang w:eastAsia="zh-CN" w:bidi="ar"/>
        </w:rPr>
        <w:t xml:space="preserve">Call By Value: </w:t>
      </w:r>
    </w:p>
    <w:p w14:paraId="0821D063" w14:textId="77777777" w:rsidR="00464FF9" w:rsidRPr="008B0222" w:rsidRDefault="00464FF9">
      <w:pPr>
        <w:widowControl/>
        <w:rPr>
          <w:rFonts w:ascii="Arial" w:eastAsia="SimSun" w:hAnsi="Arial" w:cs="Arial"/>
          <w:b/>
          <w:bCs/>
          <w:color w:val="000000"/>
          <w:sz w:val="28"/>
          <w:szCs w:val="28"/>
          <w:lang w:eastAsia="zh-CN" w:bidi="ar"/>
        </w:rPr>
      </w:pPr>
    </w:p>
    <w:p w14:paraId="14441E8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Changes made to formal parameter do not get transmitted back to the caller. Any modifications </w:t>
      </w:r>
    </w:p>
    <w:p w14:paraId="14544CE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to the formal parameter variable inside the called function or method affect only the separate </w:t>
      </w:r>
    </w:p>
    <w:p w14:paraId="0118142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storage location and will not be reflected in the actual parameter in the calling environment. This </w:t>
      </w:r>
    </w:p>
    <w:p w14:paraId="13CA509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method is also called as pass by value.</w:t>
      </w:r>
    </w:p>
    <w:p w14:paraId="5382C00B" w14:textId="77777777" w:rsidR="00464FF9" w:rsidRPr="008B0222" w:rsidRDefault="00464FF9">
      <w:pPr>
        <w:pStyle w:val="Heading1"/>
        <w:jc w:val="both"/>
        <w:rPr>
          <w:rFonts w:ascii="Arial" w:hAnsi="Arial" w:cs="Arial"/>
          <w:sz w:val="24"/>
          <w:szCs w:val="24"/>
        </w:rPr>
      </w:pPr>
    </w:p>
    <w:p w14:paraId="5A0E4FC2" w14:textId="77777777" w:rsidR="00464FF9" w:rsidRPr="008B0222" w:rsidRDefault="00000000">
      <w:pPr>
        <w:widowControl/>
        <w:rPr>
          <w:rFonts w:ascii="Arial" w:eastAsia="SimSun" w:hAnsi="Arial" w:cs="Arial"/>
          <w:b/>
          <w:bCs/>
          <w:color w:val="000000"/>
          <w:sz w:val="28"/>
          <w:szCs w:val="28"/>
          <w:lang w:eastAsia="zh-CN" w:bidi="ar"/>
        </w:rPr>
      </w:pPr>
      <w:r w:rsidRPr="008B0222">
        <w:rPr>
          <w:rFonts w:ascii="Arial" w:eastAsia="SimSun" w:hAnsi="Arial" w:cs="Arial"/>
          <w:b/>
          <w:bCs/>
          <w:color w:val="000000"/>
          <w:sz w:val="28"/>
          <w:szCs w:val="28"/>
          <w:lang w:eastAsia="zh-CN" w:bidi="ar"/>
        </w:rPr>
        <w:t xml:space="preserve">Call by pointer </w:t>
      </w:r>
    </w:p>
    <w:p w14:paraId="72169AE4" w14:textId="77777777" w:rsidR="00464FF9" w:rsidRPr="008B0222" w:rsidRDefault="00464FF9">
      <w:pPr>
        <w:widowControl/>
        <w:rPr>
          <w:rFonts w:ascii="Arial" w:eastAsia="SimSun" w:hAnsi="Arial" w:cs="Arial"/>
          <w:b/>
          <w:bCs/>
          <w:color w:val="000000"/>
          <w:sz w:val="28"/>
          <w:szCs w:val="28"/>
          <w:lang w:eastAsia="zh-CN" w:bidi="ar"/>
        </w:rPr>
      </w:pPr>
    </w:p>
    <w:p w14:paraId="68411FB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lastRenderedPageBreak/>
        <w:t xml:space="preserve">The call by pointer method of passing arguments to a function copies the address of an argument </w:t>
      </w:r>
    </w:p>
    <w:p w14:paraId="256B0900"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into the formal parameter. Inside the function, the address is used to access the actual argument </w:t>
      </w:r>
    </w:p>
    <w:p w14:paraId="1645041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used in the call. This means that changes made to the parameter affect the </w:t>
      </w:r>
      <w:proofErr w:type="spellStart"/>
      <w:r w:rsidRPr="008B0222">
        <w:rPr>
          <w:rFonts w:ascii="Arial" w:eastAsia="SimSun" w:hAnsi="Arial" w:cs="Arial"/>
          <w:color w:val="000000"/>
          <w:sz w:val="24"/>
          <w:szCs w:val="24"/>
          <w:lang w:eastAsia="zh-CN" w:bidi="ar"/>
        </w:rPr>
        <w:t>passed</w:t>
      </w:r>
      <w:proofErr w:type="spellEnd"/>
      <w:r w:rsidRPr="008B0222">
        <w:rPr>
          <w:rFonts w:ascii="Arial" w:eastAsia="SimSun" w:hAnsi="Arial" w:cs="Arial"/>
          <w:color w:val="000000"/>
          <w:sz w:val="24"/>
          <w:szCs w:val="24"/>
          <w:lang w:eastAsia="zh-CN" w:bidi="ar"/>
        </w:rPr>
        <w:t xml:space="preserve"> argument.</w:t>
      </w:r>
    </w:p>
    <w:p w14:paraId="70BABDF2" w14:textId="77777777" w:rsidR="00464FF9" w:rsidRPr="008B0222" w:rsidRDefault="00464FF9">
      <w:pPr>
        <w:pStyle w:val="Heading1"/>
        <w:jc w:val="both"/>
        <w:rPr>
          <w:rFonts w:ascii="Arial" w:hAnsi="Arial" w:cs="Arial"/>
        </w:rPr>
      </w:pPr>
    </w:p>
    <w:p w14:paraId="4715D3B7" w14:textId="77777777" w:rsidR="00464FF9" w:rsidRPr="008B0222" w:rsidRDefault="00000000">
      <w:pPr>
        <w:pStyle w:val="Heading1"/>
        <w:jc w:val="both"/>
        <w:rPr>
          <w:rFonts w:ascii="Arial" w:hAnsi="Arial" w:cs="Arial"/>
        </w:rPr>
      </w:pPr>
      <w:r w:rsidRPr="008B0222">
        <w:rPr>
          <w:rFonts w:ascii="Arial" w:hAnsi="Arial" w:cs="Arial"/>
        </w:rPr>
        <w:t>Call</w:t>
      </w:r>
      <w:r w:rsidRPr="008B0222">
        <w:rPr>
          <w:rFonts w:ascii="Arial" w:hAnsi="Arial" w:cs="Arial"/>
          <w:spacing w:val="-4"/>
        </w:rPr>
        <w:t xml:space="preserve"> </w:t>
      </w:r>
      <w:r w:rsidRPr="008B0222">
        <w:rPr>
          <w:rFonts w:ascii="Arial" w:hAnsi="Arial" w:cs="Arial"/>
        </w:rPr>
        <w:t>by</w:t>
      </w:r>
      <w:r w:rsidRPr="008B0222">
        <w:rPr>
          <w:rFonts w:ascii="Arial" w:hAnsi="Arial" w:cs="Arial"/>
          <w:spacing w:val="-8"/>
        </w:rPr>
        <w:t xml:space="preserve"> </w:t>
      </w:r>
      <w:r w:rsidRPr="008B0222">
        <w:rPr>
          <w:rFonts w:ascii="Arial" w:hAnsi="Arial" w:cs="Arial"/>
        </w:rPr>
        <w:t>value</w:t>
      </w:r>
      <w:r w:rsidRPr="008B0222">
        <w:rPr>
          <w:rFonts w:ascii="Arial" w:hAnsi="Arial" w:cs="Arial"/>
          <w:spacing w:val="-3"/>
        </w:rPr>
        <w:t xml:space="preserve"> </w:t>
      </w:r>
      <w:r w:rsidRPr="008B0222">
        <w:rPr>
          <w:rFonts w:ascii="Arial" w:hAnsi="Arial" w:cs="Arial"/>
        </w:rPr>
        <w:t>and</w:t>
      </w:r>
      <w:r w:rsidRPr="008B0222">
        <w:rPr>
          <w:rFonts w:ascii="Arial" w:hAnsi="Arial" w:cs="Arial"/>
          <w:spacing w:val="-4"/>
        </w:rPr>
        <w:t xml:space="preserve"> </w:t>
      </w:r>
      <w:r w:rsidRPr="008B0222">
        <w:rPr>
          <w:rFonts w:ascii="Arial" w:hAnsi="Arial" w:cs="Arial"/>
        </w:rPr>
        <w:t>call</w:t>
      </w:r>
      <w:r w:rsidRPr="008B0222">
        <w:rPr>
          <w:rFonts w:ascii="Arial" w:hAnsi="Arial" w:cs="Arial"/>
          <w:spacing w:val="-4"/>
        </w:rPr>
        <w:t xml:space="preserve"> </w:t>
      </w:r>
      <w:r w:rsidRPr="008B0222">
        <w:rPr>
          <w:rFonts w:ascii="Arial" w:hAnsi="Arial" w:cs="Arial"/>
        </w:rPr>
        <w:t>by</w:t>
      </w:r>
      <w:r w:rsidRPr="008B0222">
        <w:rPr>
          <w:rFonts w:ascii="Arial" w:hAnsi="Arial" w:cs="Arial"/>
          <w:spacing w:val="-7"/>
        </w:rPr>
        <w:t xml:space="preserve"> </w:t>
      </w:r>
      <w:r w:rsidRPr="008B0222">
        <w:rPr>
          <w:rFonts w:ascii="Arial" w:hAnsi="Arial" w:cs="Arial"/>
        </w:rPr>
        <w:t>reference</w:t>
      </w:r>
      <w:r w:rsidRPr="008B0222">
        <w:rPr>
          <w:rFonts w:ascii="Arial" w:hAnsi="Arial" w:cs="Arial"/>
          <w:spacing w:val="-4"/>
        </w:rPr>
        <w:t xml:space="preserve"> </w:t>
      </w:r>
      <w:r w:rsidRPr="008B0222">
        <w:rPr>
          <w:rFonts w:ascii="Arial" w:hAnsi="Arial" w:cs="Arial"/>
        </w:rPr>
        <w:t>in</w:t>
      </w:r>
      <w:r w:rsidRPr="008B0222">
        <w:rPr>
          <w:rFonts w:ascii="Arial" w:hAnsi="Arial" w:cs="Arial"/>
          <w:spacing w:val="-7"/>
        </w:rPr>
        <w:t xml:space="preserve"> </w:t>
      </w:r>
      <w:r w:rsidRPr="008B0222">
        <w:rPr>
          <w:rFonts w:ascii="Arial" w:hAnsi="Arial" w:cs="Arial"/>
          <w:spacing w:val="-5"/>
        </w:rPr>
        <w:t>C++</w:t>
      </w:r>
    </w:p>
    <w:p w14:paraId="2B67F56A" w14:textId="77777777" w:rsidR="00464FF9" w:rsidRPr="008B0222" w:rsidRDefault="00000000">
      <w:pPr>
        <w:pStyle w:val="BodyText"/>
        <w:spacing w:before="286" w:line="242" w:lineRule="auto"/>
        <w:ind w:left="432" w:right="642"/>
        <w:jc w:val="both"/>
        <w:rPr>
          <w:rFonts w:ascii="Arial" w:hAnsi="Arial" w:cs="Arial"/>
        </w:rPr>
      </w:pPr>
      <w:r w:rsidRPr="008B0222">
        <w:rPr>
          <w:rFonts w:ascii="Arial" w:hAnsi="Arial" w:cs="Arial"/>
        </w:rPr>
        <w:t>There are</w:t>
      </w:r>
      <w:r w:rsidRPr="008B0222">
        <w:rPr>
          <w:rFonts w:ascii="Arial" w:hAnsi="Arial" w:cs="Arial"/>
          <w:spacing w:val="-5"/>
        </w:rPr>
        <w:t xml:space="preserve"> </w:t>
      </w:r>
      <w:r w:rsidRPr="008B0222">
        <w:rPr>
          <w:rFonts w:ascii="Arial" w:hAnsi="Arial" w:cs="Arial"/>
        </w:rPr>
        <w:t>two</w:t>
      </w:r>
      <w:r w:rsidRPr="008B0222">
        <w:rPr>
          <w:rFonts w:ascii="Arial" w:hAnsi="Arial" w:cs="Arial"/>
          <w:spacing w:val="-2"/>
        </w:rPr>
        <w:t xml:space="preserve"> </w:t>
      </w:r>
      <w:r w:rsidRPr="008B0222">
        <w:rPr>
          <w:rFonts w:ascii="Arial" w:hAnsi="Arial" w:cs="Arial"/>
        </w:rPr>
        <w:t>ways</w:t>
      </w:r>
      <w:r w:rsidRPr="008B0222">
        <w:rPr>
          <w:rFonts w:ascii="Arial" w:hAnsi="Arial" w:cs="Arial"/>
          <w:spacing w:val="-4"/>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pass</w:t>
      </w:r>
      <w:r w:rsidRPr="008B0222">
        <w:rPr>
          <w:rFonts w:ascii="Arial" w:hAnsi="Arial" w:cs="Arial"/>
          <w:spacing w:val="-4"/>
        </w:rPr>
        <w:t xml:space="preserve"> </w:t>
      </w:r>
      <w:r w:rsidRPr="008B0222">
        <w:rPr>
          <w:rFonts w:ascii="Arial" w:hAnsi="Arial" w:cs="Arial"/>
        </w:rPr>
        <w:t>value</w:t>
      </w:r>
      <w:r w:rsidRPr="008B0222">
        <w:rPr>
          <w:rFonts w:ascii="Arial" w:hAnsi="Arial" w:cs="Arial"/>
          <w:spacing w:val="-5"/>
        </w:rPr>
        <w:t xml:space="preserve"> </w:t>
      </w:r>
      <w:r w:rsidRPr="008B0222">
        <w:rPr>
          <w:rFonts w:ascii="Arial" w:hAnsi="Arial" w:cs="Arial"/>
        </w:rPr>
        <w:t>or data</w:t>
      </w:r>
      <w:r w:rsidRPr="008B0222">
        <w:rPr>
          <w:rFonts w:ascii="Arial" w:hAnsi="Arial" w:cs="Arial"/>
          <w:spacing w:val="-6"/>
        </w:rPr>
        <w:t xml:space="preserve"> </w:t>
      </w:r>
      <w:r w:rsidRPr="008B0222">
        <w:rPr>
          <w:rFonts w:ascii="Arial" w:hAnsi="Arial" w:cs="Arial"/>
        </w:rPr>
        <w:t>to</w:t>
      </w:r>
      <w:r w:rsidRPr="008B0222">
        <w:rPr>
          <w:rFonts w:ascii="Arial" w:hAnsi="Arial" w:cs="Arial"/>
          <w:spacing w:val="-2"/>
        </w:rPr>
        <w:t xml:space="preserve"> </w:t>
      </w:r>
      <w:r w:rsidRPr="008B0222">
        <w:rPr>
          <w:rFonts w:ascii="Arial" w:hAnsi="Arial" w:cs="Arial"/>
        </w:rPr>
        <w:t>function</w:t>
      </w:r>
      <w:r w:rsidRPr="008B0222">
        <w:rPr>
          <w:rFonts w:ascii="Arial" w:hAnsi="Arial" w:cs="Arial"/>
          <w:spacing w:val="-3"/>
        </w:rPr>
        <w:t xml:space="preserve"> </w:t>
      </w:r>
      <w:r w:rsidRPr="008B0222">
        <w:rPr>
          <w:rFonts w:ascii="Arial" w:hAnsi="Arial" w:cs="Arial"/>
        </w:rPr>
        <w:t>in</w:t>
      </w:r>
      <w:r w:rsidRPr="008B0222">
        <w:rPr>
          <w:rFonts w:ascii="Arial" w:hAnsi="Arial" w:cs="Arial"/>
          <w:spacing w:val="-3"/>
        </w:rPr>
        <w:t xml:space="preserve"> </w:t>
      </w:r>
      <w:r w:rsidRPr="008B0222">
        <w:rPr>
          <w:rFonts w:ascii="Arial" w:hAnsi="Arial" w:cs="Arial"/>
        </w:rPr>
        <w:t>C language:</w:t>
      </w:r>
      <w:r w:rsidRPr="008B0222">
        <w:rPr>
          <w:rFonts w:ascii="Arial" w:hAnsi="Arial" w:cs="Arial"/>
          <w:spacing w:val="-5"/>
        </w:rPr>
        <w:t xml:space="preserve"> </w:t>
      </w:r>
      <w:r w:rsidRPr="008B0222">
        <w:rPr>
          <w:rFonts w:ascii="Arial" w:hAnsi="Arial" w:cs="Arial"/>
        </w:rPr>
        <w:t>call by value and</w:t>
      </w:r>
      <w:r w:rsidRPr="008B0222">
        <w:rPr>
          <w:rFonts w:ascii="Arial" w:hAnsi="Arial" w:cs="Arial"/>
          <w:spacing w:val="-1"/>
        </w:rPr>
        <w:t xml:space="preserve"> </w:t>
      </w:r>
      <w:r w:rsidRPr="008B0222">
        <w:rPr>
          <w:rFonts w:ascii="Arial" w:hAnsi="Arial" w:cs="Arial"/>
        </w:rPr>
        <w:t>call</w:t>
      </w:r>
      <w:r w:rsidRPr="008B0222">
        <w:rPr>
          <w:rFonts w:ascii="Arial" w:hAnsi="Arial" w:cs="Arial"/>
          <w:spacing w:val="-3"/>
        </w:rPr>
        <w:t xml:space="preserve"> </w:t>
      </w:r>
      <w:r w:rsidRPr="008B0222">
        <w:rPr>
          <w:rFonts w:ascii="Arial" w:hAnsi="Arial" w:cs="Arial"/>
        </w:rPr>
        <w:t>by</w:t>
      </w:r>
      <w:r w:rsidRPr="008B0222">
        <w:rPr>
          <w:rFonts w:ascii="Arial" w:hAnsi="Arial" w:cs="Arial"/>
          <w:spacing w:val="-4"/>
        </w:rPr>
        <w:t xml:space="preserve"> </w:t>
      </w:r>
      <w:r w:rsidRPr="008B0222">
        <w:rPr>
          <w:rFonts w:ascii="Arial" w:hAnsi="Arial" w:cs="Arial"/>
        </w:rPr>
        <w:t>reference. Original value is not modified in call by value but it is modified in call by reference.</w:t>
      </w:r>
    </w:p>
    <w:p w14:paraId="4E3EA67E" w14:textId="77777777" w:rsidR="00464FF9" w:rsidRPr="008B0222" w:rsidRDefault="00464FF9">
      <w:pPr>
        <w:pStyle w:val="BodyText"/>
        <w:spacing w:before="36"/>
        <w:rPr>
          <w:rFonts w:ascii="Arial" w:hAnsi="Arial" w:cs="Arial"/>
        </w:rPr>
      </w:pPr>
    </w:p>
    <w:p w14:paraId="54861873" w14:textId="77777777" w:rsidR="00464FF9" w:rsidRPr="008B0222" w:rsidRDefault="00464FF9">
      <w:pPr>
        <w:pStyle w:val="BodyText"/>
        <w:spacing w:before="81"/>
        <w:rPr>
          <w:rFonts w:ascii="Arial" w:hAnsi="Arial" w:cs="Arial"/>
        </w:rPr>
      </w:pPr>
    </w:p>
    <w:p w14:paraId="3764C41A" w14:textId="77777777" w:rsidR="00464FF9" w:rsidRPr="008B0222" w:rsidRDefault="00000000">
      <w:pPr>
        <w:pStyle w:val="BodyText"/>
        <w:ind w:left="432"/>
        <w:jc w:val="both"/>
        <w:rPr>
          <w:rFonts w:ascii="Arial" w:hAnsi="Arial" w:cs="Arial"/>
        </w:rPr>
      </w:pPr>
      <w:r w:rsidRPr="008B0222">
        <w:rPr>
          <w:rFonts w:ascii="Arial" w:hAnsi="Arial" w:cs="Arial"/>
        </w:rPr>
        <w:t>Let's</w:t>
      </w:r>
      <w:r w:rsidRPr="008B0222">
        <w:rPr>
          <w:rFonts w:ascii="Arial" w:hAnsi="Arial" w:cs="Arial"/>
          <w:spacing w:val="-8"/>
        </w:rPr>
        <w:t xml:space="preserve"> </w:t>
      </w:r>
      <w:r w:rsidRPr="008B0222">
        <w:rPr>
          <w:rFonts w:ascii="Arial" w:hAnsi="Arial" w:cs="Arial"/>
        </w:rPr>
        <w:t>understand</w:t>
      </w:r>
      <w:r w:rsidRPr="008B0222">
        <w:rPr>
          <w:rFonts w:ascii="Arial" w:hAnsi="Arial" w:cs="Arial"/>
          <w:spacing w:val="-10"/>
        </w:rPr>
        <w:t xml:space="preserve"> </w:t>
      </w:r>
      <w:r w:rsidRPr="008B0222">
        <w:rPr>
          <w:rFonts w:ascii="Arial" w:hAnsi="Arial" w:cs="Arial"/>
        </w:rPr>
        <w:t>call</w:t>
      </w:r>
      <w:r w:rsidRPr="008B0222">
        <w:rPr>
          <w:rFonts w:ascii="Arial" w:hAnsi="Arial" w:cs="Arial"/>
          <w:spacing w:val="-2"/>
        </w:rPr>
        <w:t xml:space="preserve"> </w:t>
      </w:r>
      <w:r w:rsidRPr="008B0222">
        <w:rPr>
          <w:rFonts w:ascii="Arial" w:hAnsi="Arial" w:cs="Arial"/>
        </w:rPr>
        <w:t>by</w:t>
      </w:r>
      <w:r w:rsidRPr="008B0222">
        <w:rPr>
          <w:rFonts w:ascii="Arial" w:hAnsi="Arial" w:cs="Arial"/>
          <w:spacing w:val="-8"/>
        </w:rPr>
        <w:t xml:space="preserve"> </w:t>
      </w:r>
      <w:r w:rsidRPr="008B0222">
        <w:rPr>
          <w:rFonts w:ascii="Arial" w:hAnsi="Arial" w:cs="Arial"/>
        </w:rPr>
        <w:t>value</w:t>
      </w:r>
      <w:r w:rsidRPr="008B0222">
        <w:rPr>
          <w:rFonts w:ascii="Arial" w:hAnsi="Arial" w:cs="Arial"/>
          <w:spacing w:val="-4"/>
        </w:rPr>
        <w:t xml:space="preserve"> </w:t>
      </w:r>
      <w:r w:rsidRPr="008B0222">
        <w:rPr>
          <w:rFonts w:ascii="Arial" w:hAnsi="Arial" w:cs="Arial"/>
        </w:rPr>
        <w:t>and</w:t>
      </w:r>
      <w:r w:rsidRPr="008B0222">
        <w:rPr>
          <w:rFonts w:ascii="Arial" w:hAnsi="Arial" w:cs="Arial"/>
          <w:spacing w:val="-9"/>
        </w:rPr>
        <w:t xml:space="preserve"> </w:t>
      </w:r>
      <w:r w:rsidRPr="008B0222">
        <w:rPr>
          <w:rFonts w:ascii="Arial" w:hAnsi="Arial" w:cs="Arial"/>
        </w:rPr>
        <w:t>call</w:t>
      </w:r>
      <w:r w:rsidRPr="008B0222">
        <w:rPr>
          <w:rFonts w:ascii="Arial" w:hAnsi="Arial" w:cs="Arial"/>
          <w:spacing w:val="-3"/>
        </w:rPr>
        <w:t xml:space="preserve"> </w:t>
      </w:r>
      <w:r w:rsidRPr="008B0222">
        <w:rPr>
          <w:rFonts w:ascii="Arial" w:hAnsi="Arial" w:cs="Arial"/>
        </w:rPr>
        <w:t>by</w:t>
      </w:r>
      <w:r w:rsidRPr="008B0222">
        <w:rPr>
          <w:rFonts w:ascii="Arial" w:hAnsi="Arial" w:cs="Arial"/>
          <w:spacing w:val="-7"/>
        </w:rPr>
        <w:t xml:space="preserve"> </w:t>
      </w:r>
      <w:r w:rsidRPr="008B0222">
        <w:rPr>
          <w:rFonts w:ascii="Arial" w:hAnsi="Arial" w:cs="Arial"/>
        </w:rPr>
        <w:t>reference</w:t>
      </w:r>
      <w:r w:rsidRPr="008B0222">
        <w:rPr>
          <w:rFonts w:ascii="Arial" w:hAnsi="Arial" w:cs="Arial"/>
          <w:spacing w:val="-8"/>
        </w:rPr>
        <w:t xml:space="preserve"> </w:t>
      </w:r>
      <w:r w:rsidRPr="008B0222">
        <w:rPr>
          <w:rFonts w:ascii="Arial" w:hAnsi="Arial" w:cs="Arial"/>
        </w:rPr>
        <w:t>in</w:t>
      </w:r>
      <w:r w:rsidRPr="008B0222">
        <w:rPr>
          <w:rFonts w:ascii="Arial" w:hAnsi="Arial" w:cs="Arial"/>
          <w:spacing w:val="-3"/>
        </w:rPr>
        <w:t xml:space="preserve"> </w:t>
      </w:r>
      <w:r w:rsidRPr="008B0222">
        <w:rPr>
          <w:rFonts w:ascii="Arial" w:hAnsi="Arial" w:cs="Arial"/>
        </w:rPr>
        <w:t>C++</w:t>
      </w:r>
      <w:r w:rsidRPr="008B0222">
        <w:rPr>
          <w:rFonts w:ascii="Arial" w:hAnsi="Arial" w:cs="Arial"/>
          <w:spacing w:val="-9"/>
        </w:rPr>
        <w:t xml:space="preserve"> </w:t>
      </w:r>
      <w:r w:rsidRPr="008B0222">
        <w:rPr>
          <w:rFonts w:ascii="Arial" w:hAnsi="Arial" w:cs="Arial"/>
        </w:rPr>
        <w:t>language</w:t>
      </w:r>
      <w:r w:rsidRPr="008B0222">
        <w:rPr>
          <w:rFonts w:ascii="Arial" w:hAnsi="Arial" w:cs="Arial"/>
          <w:spacing w:val="-9"/>
        </w:rPr>
        <w:t xml:space="preserve"> </w:t>
      </w:r>
      <w:r w:rsidRPr="008B0222">
        <w:rPr>
          <w:rFonts w:ascii="Arial" w:hAnsi="Arial" w:cs="Arial"/>
        </w:rPr>
        <w:t>one</w:t>
      </w:r>
      <w:r w:rsidRPr="008B0222">
        <w:rPr>
          <w:rFonts w:ascii="Arial" w:hAnsi="Arial" w:cs="Arial"/>
          <w:spacing w:val="-4"/>
        </w:rPr>
        <w:t xml:space="preserve"> </w:t>
      </w:r>
      <w:r w:rsidRPr="008B0222">
        <w:rPr>
          <w:rFonts w:ascii="Arial" w:hAnsi="Arial" w:cs="Arial"/>
        </w:rPr>
        <w:t>by</w:t>
      </w:r>
      <w:r w:rsidRPr="008B0222">
        <w:rPr>
          <w:rFonts w:ascii="Arial" w:hAnsi="Arial" w:cs="Arial"/>
          <w:spacing w:val="-4"/>
        </w:rPr>
        <w:t xml:space="preserve"> one.</w:t>
      </w:r>
    </w:p>
    <w:p w14:paraId="2FC3E87F" w14:textId="77777777" w:rsidR="00464FF9" w:rsidRPr="008B0222" w:rsidRDefault="00464FF9">
      <w:pPr>
        <w:pStyle w:val="BodyText"/>
        <w:spacing w:before="31"/>
        <w:rPr>
          <w:rFonts w:ascii="Arial" w:hAnsi="Arial" w:cs="Arial"/>
        </w:rPr>
      </w:pPr>
    </w:p>
    <w:p w14:paraId="09BB1BD1" w14:textId="77777777" w:rsidR="00464FF9" w:rsidRPr="008B0222" w:rsidRDefault="00000000">
      <w:pPr>
        <w:pStyle w:val="Heading2"/>
        <w:jc w:val="both"/>
        <w:rPr>
          <w:rFonts w:ascii="Arial" w:hAnsi="Arial" w:cs="Arial"/>
        </w:rPr>
      </w:pPr>
      <w:bookmarkStart w:id="63" w:name="Call_by_value_in_C++"/>
      <w:bookmarkEnd w:id="63"/>
      <w:r w:rsidRPr="008B0222">
        <w:rPr>
          <w:rFonts w:ascii="Arial" w:hAnsi="Arial" w:cs="Arial"/>
        </w:rPr>
        <w:t>Call</w:t>
      </w:r>
      <w:r w:rsidRPr="008B0222">
        <w:rPr>
          <w:rFonts w:ascii="Arial" w:hAnsi="Arial" w:cs="Arial"/>
          <w:spacing w:val="-6"/>
        </w:rPr>
        <w:t xml:space="preserve"> </w:t>
      </w:r>
      <w:r w:rsidRPr="008B0222">
        <w:rPr>
          <w:rFonts w:ascii="Arial" w:hAnsi="Arial" w:cs="Arial"/>
        </w:rPr>
        <w:t>by</w:t>
      </w:r>
      <w:r w:rsidRPr="008B0222">
        <w:rPr>
          <w:rFonts w:ascii="Arial" w:hAnsi="Arial" w:cs="Arial"/>
          <w:spacing w:val="-9"/>
        </w:rPr>
        <w:t xml:space="preserve"> </w:t>
      </w:r>
      <w:r w:rsidRPr="008B0222">
        <w:rPr>
          <w:rFonts w:ascii="Arial" w:hAnsi="Arial" w:cs="Arial"/>
        </w:rPr>
        <w:t>value</w:t>
      </w:r>
      <w:r w:rsidRPr="008B0222">
        <w:rPr>
          <w:rFonts w:ascii="Arial" w:hAnsi="Arial" w:cs="Arial"/>
          <w:spacing w:val="-7"/>
        </w:rPr>
        <w:t xml:space="preserve"> </w:t>
      </w:r>
      <w:r w:rsidRPr="008B0222">
        <w:rPr>
          <w:rFonts w:ascii="Arial" w:hAnsi="Arial" w:cs="Arial"/>
        </w:rPr>
        <w:t>in</w:t>
      </w:r>
      <w:r w:rsidRPr="008B0222">
        <w:rPr>
          <w:rFonts w:ascii="Arial" w:hAnsi="Arial" w:cs="Arial"/>
          <w:spacing w:val="-7"/>
        </w:rPr>
        <w:t xml:space="preserve"> </w:t>
      </w:r>
      <w:r w:rsidRPr="008B0222">
        <w:rPr>
          <w:rFonts w:ascii="Arial" w:hAnsi="Arial" w:cs="Arial"/>
          <w:spacing w:val="-5"/>
        </w:rPr>
        <w:t>C++</w:t>
      </w:r>
    </w:p>
    <w:p w14:paraId="6A26E5EF" w14:textId="77777777" w:rsidR="00464FF9" w:rsidRPr="008B0222" w:rsidRDefault="00000000">
      <w:pPr>
        <w:spacing w:before="285"/>
        <w:ind w:left="432"/>
        <w:jc w:val="both"/>
        <w:rPr>
          <w:rFonts w:ascii="Arial" w:hAnsi="Arial" w:cs="Arial"/>
          <w:b/>
          <w:sz w:val="24"/>
          <w:szCs w:val="24"/>
        </w:rPr>
      </w:pPr>
      <w:r w:rsidRPr="008B0222">
        <w:rPr>
          <w:rFonts w:ascii="Arial" w:hAnsi="Arial" w:cs="Arial"/>
          <w:sz w:val="24"/>
          <w:szCs w:val="24"/>
        </w:rPr>
        <w:t>In</w:t>
      </w:r>
      <w:r w:rsidRPr="008B0222">
        <w:rPr>
          <w:rFonts w:ascii="Arial" w:hAnsi="Arial" w:cs="Arial"/>
          <w:spacing w:val="-7"/>
          <w:sz w:val="24"/>
          <w:szCs w:val="24"/>
        </w:rPr>
        <w:t xml:space="preserve"> </w:t>
      </w:r>
      <w:r w:rsidRPr="008B0222">
        <w:rPr>
          <w:rFonts w:ascii="Arial" w:hAnsi="Arial" w:cs="Arial"/>
          <w:sz w:val="24"/>
          <w:szCs w:val="24"/>
        </w:rPr>
        <w:t>call</w:t>
      </w:r>
      <w:r w:rsidRPr="008B0222">
        <w:rPr>
          <w:rFonts w:ascii="Arial" w:hAnsi="Arial" w:cs="Arial"/>
          <w:spacing w:val="-1"/>
          <w:sz w:val="24"/>
          <w:szCs w:val="24"/>
        </w:rPr>
        <w:t xml:space="preserve"> </w:t>
      </w:r>
      <w:r w:rsidRPr="008B0222">
        <w:rPr>
          <w:rFonts w:ascii="Arial" w:hAnsi="Arial" w:cs="Arial"/>
          <w:sz w:val="24"/>
          <w:szCs w:val="24"/>
        </w:rPr>
        <w:t>by</w:t>
      </w:r>
      <w:r w:rsidRPr="008B0222">
        <w:rPr>
          <w:rFonts w:ascii="Arial" w:hAnsi="Arial" w:cs="Arial"/>
          <w:spacing w:val="-1"/>
          <w:sz w:val="24"/>
          <w:szCs w:val="24"/>
        </w:rPr>
        <w:t xml:space="preserve"> </w:t>
      </w:r>
      <w:r w:rsidRPr="008B0222">
        <w:rPr>
          <w:rFonts w:ascii="Arial" w:hAnsi="Arial" w:cs="Arial"/>
          <w:sz w:val="24"/>
          <w:szCs w:val="24"/>
        </w:rPr>
        <w:t>value,</w:t>
      </w:r>
      <w:r w:rsidRPr="008B0222">
        <w:rPr>
          <w:rFonts w:ascii="Arial" w:hAnsi="Arial" w:cs="Arial"/>
          <w:spacing w:val="-4"/>
          <w:sz w:val="24"/>
          <w:szCs w:val="24"/>
        </w:rPr>
        <w:t xml:space="preserve"> </w:t>
      </w:r>
      <w:r w:rsidRPr="008B0222">
        <w:rPr>
          <w:rFonts w:ascii="Arial" w:hAnsi="Arial" w:cs="Arial"/>
          <w:b/>
          <w:sz w:val="24"/>
          <w:szCs w:val="24"/>
        </w:rPr>
        <w:t>original</w:t>
      </w:r>
      <w:r w:rsidRPr="008B0222">
        <w:rPr>
          <w:rFonts w:ascii="Arial" w:hAnsi="Arial" w:cs="Arial"/>
          <w:b/>
          <w:spacing w:val="-7"/>
          <w:sz w:val="24"/>
          <w:szCs w:val="24"/>
        </w:rPr>
        <w:t xml:space="preserve"> </w:t>
      </w:r>
      <w:r w:rsidRPr="008B0222">
        <w:rPr>
          <w:rFonts w:ascii="Arial" w:hAnsi="Arial" w:cs="Arial"/>
          <w:b/>
          <w:sz w:val="24"/>
          <w:szCs w:val="24"/>
        </w:rPr>
        <w:t>value</w:t>
      </w:r>
      <w:r w:rsidRPr="008B0222">
        <w:rPr>
          <w:rFonts w:ascii="Arial" w:hAnsi="Arial" w:cs="Arial"/>
          <w:b/>
          <w:spacing w:val="-5"/>
          <w:sz w:val="24"/>
          <w:szCs w:val="24"/>
        </w:rPr>
        <w:t xml:space="preserve"> </w:t>
      </w:r>
      <w:r w:rsidRPr="008B0222">
        <w:rPr>
          <w:rFonts w:ascii="Arial" w:hAnsi="Arial" w:cs="Arial"/>
          <w:b/>
          <w:sz w:val="24"/>
          <w:szCs w:val="24"/>
        </w:rPr>
        <w:t>is</w:t>
      </w:r>
      <w:r w:rsidRPr="008B0222">
        <w:rPr>
          <w:rFonts w:ascii="Arial" w:hAnsi="Arial" w:cs="Arial"/>
          <w:b/>
          <w:spacing w:val="-5"/>
          <w:sz w:val="24"/>
          <w:szCs w:val="24"/>
        </w:rPr>
        <w:t xml:space="preserve"> </w:t>
      </w:r>
      <w:r w:rsidRPr="008B0222">
        <w:rPr>
          <w:rFonts w:ascii="Arial" w:hAnsi="Arial" w:cs="Arial"/>
          <w:b/>
          <w:sz w:val="24"/>
          <w:szCs w:val="24"/>
        </w:rPr>
        <w:t>not</w:t>
      </w:r>
      <w:r w:rsidRPr="008B0222">
        <w:rPr>
          <w:rFonts w:ascii="Arial" w:hAnsi="Arial" w:cs="Arial"/>
          <w:b/>
          <w:spacing w:val="-6"/>
          <w:sz w:val="24"/>
          <w:szCs w:val="24"/>
        </w:rPr>
        <w:t xml:space="preserve"> </w:t>
      </w:r>
      <w:r w:rsidRPr="008B0222">
        <w:rPr>
          <w:rFonts w:ascii="Arial" w:hAnsi="Arial" w:cs="Arial"/>
          <w:b/>
          <w:spacing w:val="-2"/>
          <w:sz w:val="24"/>
          <w:szCs w:val="24"/>
        </w:rPr>
        <w:t>modified.</w:t>
      </w:r>
    </w:p>
    <w:p w14:paraId="714FE6D3" w14:textId="77777777" w:rsidR="00464FF9" w:rsidRPr="008B0222" w:rsidRDefault="00464FF9">
      <w:pPr>
        <w:pStyle w:val="BodyText"/>
        <w:spacing w:before="37"/>
        <w:rPr>
          <w:rFonts w:ascii="Arial" w:hAnsi="Arial" w:cs="Arial"/>
          <w:b/>
          <w:sz w:val="24"/>
          <w:szCs w:val="24"/>
        </w:rPr>
      </w:pPr>
    </w:p>
    <w:p w14:paraId="2157272A" w14:textId="77777777" w:rsidR="00464FF9" w:rsidRPr="008B0222" w:rsidRDefault="00000000">
      <w:pPr>
        <w:pStyle w:val="BodyText"/>
        <w:ind w:left="432" w:right="753"/>
        <w:jc w:val="both"/>
        <w:rPr>
          <w:rFonts w:ascii="Arial" w:hAnsi="Arial" w:cs="Arial"/>
          <w:sz w:val="24"/>
          <w:szCs w:val="24"/>
        </w:rPr>
      </w:pPr>
      <w:r w:rsidRPr="008B0222">
        <w:rPr>
          <w:rFonts w:ascii="Arial" w:hAnsi="Arial" w:cs="Arial"/>
          <w:sz w:val="24"/>
          <w:szCs w:val="24"/>
        </w:rPr>
        <w:t>In</w:t>
      </w:r>
      <w:r w:rsidRPr="008B0222">
        <w:rPr>
          <w:rFonts w:ascii="Arial" w:hAnsi="Arial" w:cs="Arial"/>
          <w:spacing w:val="-3"/>
          <w:sz w:val="24"/>
          <w:szCs w:val="24"/>
        </w:rPr>
        <w:t xml:space="preserve"> </w:t>
      </w:r>
      <w:r w:rsidRPr="008B0222">
        <w:rPr>
          <w:rFonts w:ascii="Arial" w:hAnsi="Arial" w:cs="Arial"/>
          <w:sz w:val="24"/>
          <w:szCs w:val="24"/>
        </w:rPr>
        <w:t>call by value,</w:t>
      </w:r>
      <w:r w:rsidRPr="008B0222">
        <w:rPr>
          <w:rFonts w:ascii="Arial" w:hAnsi="Arial" w:cs="Arial"/>
          <w:spacing w:val="-2"/>
          <w:sz w:val="24"/>
          <w:szCs w:val="24"/>
        </w:rPr>
        <w:t xml:space="preserve"> </w:t>
      </w:r>
      <w:r w:rsidRPr="008B0222">
        <w:rPr>
          <w:rFonts w:ascii="Arial" w:hAnsi="Arial" w:cs="Arial"/>
          <w:sz w:val="24"/>
          <w:szCs w:val="24"/>
        </w:rPr>
        <w:t>value being</w:t>
      </w:r>
      <w:r w:rsidRPr="008B0222">
        <w:rPr>
          <w:rFonts w:ascii="Arial" w:hAnsi="Arial" w:cs="Arial"/>
          <w:spacing w:val="-6"/>
          <w:sz w:val="24"/>
          <w:szCs w:val="24"/>
        </w:rPr>
        <w:t xml:space="preserve"> </w:t>
      </w:r>
      <w:r w:rsidRPr="008B0222">
        <w:rPr>
          <w:rFonts w:ascii="Arial" w:hAnsi="Arial" w:cs="Arial"/>
          <w:sz w:val="24"/>
          <w:szCs w:val="24"/>
        </w:rPr>
        <w:t>passed</w:t>
      </w:r>
      <w:r w:rsidRPr="008B0222">
        <w:rPr>
          <w:rFonts w:ascii="Arial" w:hAnsi="Arial" w:cs="Arial"/>
          <w:spacing w:val="-6"/>
          <w:sz w:val="24"/>
          <w:szCs w:val="24"/>
        </w:rPr>
        <w:t xml:space="preserve"> </w:t>
      </w:r>
      <w:r w:rsidRPr="008B0222">
        <w:rPr>
          <w:rFonts w:ascii="Arial" w:hAnsi="Arial" w:cs="Arial"/>
          <w:sz w:val="24"/>
          <w:szCs w:val="24"/>
        </w:rPr>
        <w:t>to</w:t>
      </w:r>
      <w:r w:rsidRPr="008B0222">
        <w:rPr>
          <w:rFonts w:ascii="Arial" w:hAnsi="Arial" w:cs="Arial"/>
          <w:spacing w:val="-2"/>
          <w:sz w:val="24"/>
          <w:szCs w:val="24"/>
        </w:rPr>
        <w:t xml:space="preserve"> </w:t>
      </w:r>
      <w:r w:rsidRPr="008B0222">
        <w:rPr>
          <w:rFonts w:ascii="Arial" w:hAnsi="Arial" w:cs="Arial"/>
          <w:sz w:val="24"/>
          <w:szCs w:val="24"/>
        </w:rPr>
        <w:t>the</w:t>
      </w:r>
      <w:r w:rsidRPr="008B0222">
        <w:rPr>
          <w:rFonts w:ascii="Arial" w:hAnsi="Arial" w:cs="Arial"/>
          <w:spacing w:val="-5"/>
          <w:sz w:val="24"/>
          <w:szCs w:val="24"/>
        </w:rPr>
        <w:t xml:space="preserve"> </w:t>
      </w:r>
      <w:r w:rsidRPr="008B0222">
        <w:rPr>
          <w:rFonts w:ascii="Arial" w:hAnsi="Arial" w:cs="Arial"/>
          <w:sz w:val="24"/>
          <w:szCs w:val="24"/>
        </w:rPr>
        <w:t>function is locally</w:t>
      </w:r>
      <w:r w:rsidRPr="008B0222">
        <w:rPr>
          <w:rFonts w:ascii="Arial" w:hAnsi="Arial" w:cs="Arial"/>
          <w:spacing w:val="-4"/>
          <w:sz w:val="24"/>
          <w:szCs w:val="24"/>
        </w:rPr>
        <w:t xml:space="preserve"> </w:t>
      </w:r>
      <w:r w:rsidRPr="008B0222">
        <w:rPr>
          <w:rFonts w:ascii="Arial" w:hAnsi="Arial" w:cs="Arial"/>
          <w:sz w:val="24"/>
          <w:szCs w:val="24"/>
        </w:rPr>
        <w:t>stored</w:t>
      </w:r>
      <w:r w:rsidRPr="008B0222">
        <w:rPr>
          <w:rFonts w:ascii="Arial" w:hAnsi="Arial" w:cs="Arial"/>
          <w:spacing w:val="-5"/>
          <w:sz w:val="24"/>
          <w:szCs w:val="24"/>
        </w:rPr>
        <w:t xml:space="preserve"> </w:t>
      </w:r>
      <w:r w:rsidRPr="008B0222">
        <w:rPr>
          <w:rFonts w:ascii="Arial" w:hAnsi="Arial" w:cs="Arial"/>
          <w:sz w:val="24"/>
          <w:szCs w:val="24"/>
        </w:rPr>
        <w:t>by</w:t>
      </w:r>
      <w:r w:rsidRPr="008B0222">
        <w:rPr>
          <w:rFonts w:ascii="Arial" w:hAnsi="Arial" w:cs="Arial"/>
          <w:spacing w:val="-4"/>
          <w:sz w:val="24"/>
          <w:szCs w:val="24"/>
        </w:rPr>
        <w:t xml:space="preserve"> </w:t>
      </w:r>
      <w:r w:rsidRPr="008B0222">
        <w:rPr>
          <w:rFonts w:ascii="Arial" w:hAnsi="Arial" w:cs="Arial"/>
          <w:sz w:val="24"/>
          <w:szCs w:val="24"/>
        </w:rPr>
        <w:t>the</w:t>
      </w:r>
      <w:r w:rsidRPr="008B0222">
        <w:rPr>
          <w:rFonts w:ascii="Arial" w:hAnsi="Arial" w:cs="Arial"/>
          <w:spacing w:val="-5"/>
          <w:sz w:val="24"/>
          <w:szCs w:val="24"/>
        </w:rPr>
        <w:t xml:space="preserve"> </w:t>
      </w:r>
      <w:r w:rsidRPr="008B0222">
        <w:rPr>
          <w:rFonts w:ascii="Arial" w:hAnsi="Arial" w:cs="Arial"/>
          <w:sz w:val="24"/>
          <w:szCs w:val="24"/>
        </w:rPr>
        <w:t>function parameter</w:t>
      </w:r>
      <w:r w:rsidRPr="008B0222">
        <w:rPr>
          <w:rFonts w:ascii="Arial" w:hAnsi="Arial" w:cs="Arial"/>
          <w:spacing w:val="-4"/>
          <w:sz w:val="24"/>
          <w:szCs w:val="24"/>
        </w:rPr>
        <w:t xml:space="preserve"> </w:t>
      </w:r>
      <w:r w:rsidRPr="008B0222">
        <w:rPr>
          <w:rFonts w:ascii="Arial" w:hAnsi="Arial" w:cs="Arial"/>
          <w:sz w:val="24"/>
          <w:szCs w:val="24"/>
        </w:rPr>
        <w:t>in</w:t>
      </w:r>
      <w:r w:rsidRPr="008B0222">
        <w:rPr>
          <w:rFonts w:ascii="Arial" w:hAnsi="Arial" w:cs="Arial"/>
          <w:spacing w:val="-7"/>
          <w:sz w:val="24"/>
          <w:szCs w:val="24"/>
        </w:rPr>
        <w:t xml:space="preserve"> </w:t>
      </w:r>
      <w:r w:rsidRPr="008B0222">
        <w:rPr>
          <w:rFonts w:ascii="Arial" w:hAnsi="Arial" w:cs="Arial"/>
          <w:sz w:val="24"/>
          <w:szCs w:val="24"/>
        </w:rPr>
        <w:t>stack memory</w:t>
      </w:r>
      <w:r w:rsidRPr="008B0222">
        <w:rPr>
          <w:rFonts w:ascii="Arial" w:hAnsi="Arial" w:cs="Arial"/>
          <w:spacing w:val="-3"/>
          <w:sz w:val="24"/>
          <w:szCs w:val="24"/>
        </w:rPr>
        <w:t xml:space="preserve"> </w:t>
      </w:r>
      <w:r w:rsidRPr="008B0222">
        <w:rPr>
          <w:rFonts w:ascii="Arial" w:hAnsi="Arial" w:cs="Arial"/>
          <w:sz w:val="24"/>
          <w:szCs w:val="24"/>
        </w:rPr>
        <w:t>location.</w:t>
      </w:r>
      <w:r w:rsidRPr="008B0222">
        <w:rPr>
          <w:rFonts w:ascii="Arial" w:hAnsi="Arial" w:cs="Arial"/>
          <w:spacing w:val="-5"/>
          <w:sz w:val="24"/>
          <w:szCs w:val="24"/>
        </w:rPr>
        <w:t xml:space="preserve"> </w:t>
      </w:r>
      <w:r w:rsidRPr="008B0222">
        <w:rPr>
          <w:rFonts w:ascii="Arial" w:hAnsi="Arial" w:cs="Arial"/>
          <w:sz w:val="24"/>
          <w:szCs w:val="24"/>
        </w:rPr>
        <w:t>If</w:t>
      </w:r>
      <w:r w:rsidRPr="008B0222">
        <w:rPr>
          <w:rFonts w:ascii="Arial" w:hAnsi="Arial" w:cs="Arial"/>
          <w:spacing w:val="-3"/>
          <w:sz w:val="24"/>
          <w:szCs w:val="24"/>
        </w:rPr>
        <w:t xml:space="preserve"> </w:t>
      </w:r>
      <w:r w:rsidRPr="008B0222">
        <w:rPr>
          <w:rFonts w:ascii="Arial" w:hAnsi="Arial" w:cs="Arial"/>
          <w:sz w:val="24"/>
          <w:szCs w:val="24"/>
        </w:rPr>
        <w:t>you</w:t>
      </w:r>
      <w:r w:rsidRPr="008B0222">
        <w:rPr>
          <w:rFonts w:ascii="Arial" w:hAnsi="Arial" w:cs="Arial"/>
          <w:spacing w:val="-2"/>
          <w:sz w:val="24"/>
          <w:szCs w:val="24"/>
        </w:rPr>
        <w:t xml:space="preserve"> </w:t>
      </w:r>
      <w:r w:rsidRPr="008B0222">
        <w:rPr>
          <w:rFonts w:ascii="Arial" w:hAnsi="Arial" w:cs="Arial"/>
          <w:sz w:val="24"/>
          <w:szCs w:val="24"/>
        </w:rPr>
        <w:t>change</w:t>
      </w:r>
      <w:r w:rsidRPr="008B0222">
        <w:rPr>
          <w:rFonts w:ascii="Arial" w:hAnsi="Arial" w:cs="Arial"/>
          <w:spacing w:val="-4"/>
          <w:sz w:val="24"/>
          <w:szCs w:val="24"/>
        </w:rPr>
        <w:t xml:space="preserve"> </w:t>
      </w:r>
      <w:r w:rsidRPr="008B0222">
        <w:rPr>
          <w:rFonts w:ascii="Arial" w:hAnsi="Arial" w:cs="Arial"/>
          <w:sz w:val="24"/>
          <w:szCs w:val="24"/>
        </w:rPr>
        <w:t>the value of</w:t>
      </w:r>
      <w:r w:rsidRPr="008B0222">
        <w:rPr>
          <w:rFonts w:ascii="Arial" w:hAnsi="Arial" w:cs="Arial"/>
          <w:spacing w:val="-3"/>
          <w:sz w:val="24"/>
          <w:szCs w:val="24"/>
        </w:rPr>
        <w:t xml:space="preserve"> </w:t>
      </w:r>
      <w:r w:rsidRPr="008B0222">
        <w:rPr>
          <w:rFonts w:ascii="Arial" w:hAnsi="Arial" w:cs="Arial"/>
          <w:sz w:val="24"/>
          <w:szCs w:val="24"/>
        </w:rPr>
        <w:t>function parameter,</w:t>
      </w:r>
      <w:r w:rsidRPr="008B0222">
        <w:rPr>
          <w:rFonts w:ascii="Arial" w:hAnsi="Arial" w:cs="Arial"/>
          <w:spacing w:val="-5"/>
          <w:sz w:val="24"/>
          <w:szCs w:val="24"/>
        </w:rPr>
        <w:t xml:space="preserve"> </w:t>
      </w:r>
      <w:r w:rsidRPr="008B0222">
        <w:rPr>
          <w:rFonts w:ascii="Arial" w:hAnsi="Arial" w:cs="Arial"/>
          <w:sz w:val="24"/>
          <w:szCs w:val="24"/>
        </w:rPr>
        <w:t>it</w:t>
      </w:r>
      <w:r w:rsidRPr="008B0222">
        <w:rPr>
          <w:rFonts w:ascii="Arial" w:hAnsi="Arial" w:cs="Arial"/>
          <w:spacing w:val="-2"/>
          <w:sz w:val="24"/>
          <w:szCs w:val="24"/>
        </w:rPr>
        <w:t xml:space="preserve"> </w:t>
      </w:r>
      <w:r w:rsidRPr="008B0222">
        <w:rPr>
          <w:rFonts w:ascii="Arial" w:hAnsi="Arial" w:cs="Arial"/>
          <w:sz w:val="24"/>
          <w:szCs w:val="24"/>
        </w:rPr>
        <w:t>is changed for</w:t>
      </w:r>
      <w:r w:rsidRPr="008B0222">
        <w:rPr>
          <w:rFonts w:ascii="Arial" w:hAnsi="Arial" w:cs="Arial"/>
          <w:spacing w:val="-3"/>
          <w:sz w:val="24"/>
          <w:szCs w:val="24"/>
        </w:rPr>
        <w:t xml:space="preserve"> </w:t>
      </w:r>
      <w:r w:rsidRPr="008B0222">
        <w:rPr>
          <w:rFonts w:ascii="Arial" w:hAnsi="Arial" w:cs="Arial"/>
          <w:sz w:val="24"/>
          <w:szCs w:val="24"/>
        </w:rPr>
        <w:t>the</w:t>
      </w:r>
      <w:r w:rsidRPr="008B0222">
        <w:rPr>
          <w:rFonts w:ascii="Arial" w:hAnsi="Arial" w:cs="Arial"/>
          <w:spacing w:val="-4"/>
          <w:sz w:val="24"/>
          <w:szCs w:val="24"/>
        </w:rPr>
        <w:t xml:space="preserve"> </w:t>
      </w:r>
      <w:r w:rsidRPr="008B0222">
        <w:rPr>
          <w:rFonts w:ascii="Arial" w:hAnsi="Arial" w:cs="Arial"/>
          <w:sz w:val="24"/>
          <w:szCs w:val="24"/>
        </w:rPr>
        <w:t>current</w:t>
      </w:r>
      <w:r w:rsidRPr="008B0222">
        <w:rPr>
          <w:rFonts w:ascii="Arial" w:hAnsi="Arial" w:cs="Arial"/>
          <w:spacing w:val="-2"/>
          <w:sz w:val="24"/>
          <w:szCs w:val="24"/>
        </w:rPr>
        <w:t xml:space="preserve"> </w:t>
      </w:r>
      <w:r w:rsidRPr="008B0222">
        <w:rPr>
          <w:rFonts w:ascii="Arial" w:hAnsi="Arial" w:cs="Arial"/>
          <w:sz w:val="24"/>
          <w:szCs w:val="24"/>
        </w:rPr>
        <w:t>function only. It will not change the value of variable inside the caller method such as main().</w:t>
      </w:r>
    </w:p>
    <w:p w14:paraId="27862923" w14:textId="77777777" w:rsidR="00464FF9" w:rsidRPr="008B0222" w:rsidRDefault="00000000">
      <w:pPr>
        <w:pStyle w:val="BodyText"/>
        <w:spacing w:before="4" w:line="596" w:lineRule="exact"/>
        <w:ind w:left="1873" w:right="442" w:hanging="1441"/>
        <w:rPr>
          <w:rFonts w:ascii="Arial" w:hAnsi="Arial" w:cs="Arial"/>
          <w:sz w:val="24"/>
          <w:szCs w:val="24"/>
        </w:rPr>
      </w:pPr>
      <w:r w:rsidRPr="008B0222">
        <w:rPr>
          <w:rFonts w:ascii="Arial" w:hAnsi="Arial" w:cs="Arial"/>
          <w:sz w:val="24"/>
          <w:szCs w:val="24"/>
        </w:rPr>
        <w:t>Let's</w:t>
      </w:r>
      <w:r w:rsidRPr="008B0222">
        <w:rPr>
          <w:rFonts w:ascii="Arial" w:hAnsi="Arial" w:cs="Arial"/>
          <w:spacing w:val="-4"/>
          <w:sz w:val="24"/>
          <w:szCs w:val="24"/>
        </w:rPr>
        <w:t xml:space="preserve"> </w:t>
      </w:r>
      <w:r w:rsidRPr="008B0222">
        <w:rPr>
          <w:rFonts w:ascii="Arial" w:hAnsi="Arial" w:cs="Arial"/>
          <w:sz w:val="24"/>
          <w:szCs w:val="24"/>
        </w:rPr>
        <w:t>try</w:t>
      </w:r>
      <w:r w:rsidRPr="008B0222">
        <w:rPr>
          <w:rFonts w:ascii="Arial" w:hAnsi="Arial" w:cs="Arial"/>
          <w:spacing w:val="-4"/>
          <w:sz w:val="24"/>
          <w:szCs w:val="24"/>
        </w:rPr>
        <w:t xml:space="preserve"> </w:t>
      </w:r>
      <w:r w:rsidRPr="008B0222">
        <w:rPr>
          <w:rFonts w:ascii="Arial" w:hAnsi="Arial" w:cs="Arial"/>
          <w:sz w:val="24"/>
          <w:szCs w:val="24"/>
        </w:rPr>
        <w:t>to</w:t>
      </w:r>
      <w:r w:rsidRPr="008B0222">
        <w:rPr>
          <w:rFonts w:ascii="Arial" w:hAnsi="Arial" w:cs="Arial"/>
          <w:spacing w:val="-7"/>
          <w:sz w:val="24"/>
          <w:szCs w:val="24"/>
        </w:rPr>
        <w:t xml:space="preserve"> </w:t>
      </w:r>
      <w:r w:rsidRPr="008B0222">
        <w:rPr>
          <w:rFonts w:ascii="Arial" w:hAnsi="Arial" w:cs="Arial"/>
          <w:sz w:val="24"/>
          <w:szCs w:val="24"/>
        </w:rPr>
        <w:t>understand</w:t>
      </w:r>
      <w:r w:rsidRPr="008B0222">
        <w:rPr>
          <w:rFonts w:ascii="Arial" w:hAnsi="Arial" w:cs="Arial"/>
          <w:spacing w:val="-6"/>
          <w:sz w:val="24"/>
          <w:szCs w:val="24"/>
        </w:rPr>
        <w:t xml:space="preserve"> </w:t>
      </w:r>
      <w:r w:rsidRPr="008B0222">
        <w:rPr>
          <w:rFonts w:ascii="Arial" w:hAnsi="Arial" w:cs="Arial"/>
          <w:sz w:val="24"/>
          <w:szCs w:val="24"/>
        </w:rPr>
        <w:t>the</w:t>
      </w:r>
      <w:r w:rsidRPr="008B0222">
        <w:rPr>
          <w:rFonts w:ascii="Arial" w:hAnsi="Arial" w:cs="Arial"/>
          <w:spacing w:val="-5"/>
          <w:sz w:val="24"/>
          <w:szCs w:val="24"/>
        </w:rPr>
        <w:t xml:space="preserve"> </w:t>
      </w:r>
      <w:r w:rsidRPr="008B0222">
        <w:rPr>
          <w:rFonts w:ascii="Arial" w:hAnsi="Arial" w:cs="Arial"/>
          <w:sz w:val="24"/>
          <w:szCs w:val="24"/>
        </w:rPr>
        <w:t>concept</w:t>
      </w:r>
      <w:r w:rsidRPr="008B0222">
        <w:rPr>
          <w:rFonts w:ascii="Arial" w:hAnsi="Arial" w:cs="Arial"/>
          <w:spacing w:val="-3"/>
          <w:sz w:val="24"/>
          <w:szCs w:val="24"/>
        </w:rPr>
        <w:t xml:space="preserve"> </w:t>
      </w:r>
      <w:r w:rsidRPr="008B0222">
        <w:rPr>
          <w:rFonts w:ascii="Arial" w:hAnsi="Arial" w:cs="Arial"/>
          <w:sz w:val="24"/>
          <w:szCs w:val="24"/>
        </w:rPr>
        <w:t>of call by</w:t>
      </w:r>
      <w:r w:rsidRPr="008B0222">
        <w:rPr>
          <w:rFonts w:ascii="Arial" w:hAnsi="Arial" w:cs="Arial"/>
          <w:spacing w:val="-4"/>
          <w:sz w:val="24"/>
          <w:szCs w:val="24"/>
        </w:rPr>
        <w:t xml:space="preserve"> </w:t>
      </w:r>
      <w:r w:rsidRPr="008B0222">
        <w:rPr>
          <w:rFonts w:ascii="Arial" w:hAnsi="Arial" w:cs="Arial"/>
          <w:sz w:val="24"/>
          <w:szCs w:val="24"/>
        </w:rPr>
        <w:t>value</w:t>
      </w:r>
      <w:r w:rsidRPr="008B0222">
        <w:rPr>
          <w:rFonts w:ascii="Arial" w:hAnsi="Arial" w:cs="Arial"/>
          <w:spacing w:val="-5"/>
          <w:sz w:val="24"/>
          <w:szCs w:val="24"/>
        </w:rPr>
        <w:t xml:space="preserve"> </w:t>
      </w:r>
      <w:r w:rsidRPr="008B0222">
        <w:rPr>
          <w:rFonts w:ascii="Arial" w:hAnsi="Arial" w:cs="Arial"/>
          <w:sz w:val="24"/>
          <w:szCs w:val="24"/>
        </w:rPr>
        <w:t>in</w:t>
      </w:r>
      <w:r w:rsidRPr="008B0222">
        <w:rPr>
          <w:rFonts w:ascii="Arial" w:hAnsi="Arial" w:cs="Arial"/>
          <w:spacing w:val="-3"/>
          <w:sz w:val="24"/>
          <w:szCs w:val="24"/>
        </w:rPr>
        <w:t xml:space="preserve"> </w:t>
      </w:r>
      <w:r w:rsidRPr="008B0222">
        <w:rPr>
          <w:rFonts w:ascii="Arial" w:hAnsi="Arial" w:cs="Arial"/>
          <w:sz w:val="24"/>
          <w:szCs w:val="24"/>
        </w:rPr>
        <w:t>C++</w:t>
      </w:r>
      <w:r w:rsidRPr="008B0222">
        <w:rPr>
          <w:rFonts w:ascii="Arial" w:hAnsi="Arial" w:cs="Arial"/>
          <w:spacing w:val="-2"/>
          <w:sz w:val="24"/>
          <w:szCs w:val="24"/>
        </w:rPr>
        <w:t xml:space="preserve"> </w:t>
      </w:r>
      <w:r w:rsidRPr="008B0222">
        <w:rPr>
          <w:rFonts w:ascii="Arial" w:hAnsi="Arial" w:cs="Arial"/>
          <w:sz w:val="24"/>
          <w:szCs w:val="24"/>
        </w:rPr>
        <w:t>language</w:t>
      </w:r>
      <w:r w:rsidRPr="008B0222">
        <w:rPr>
          <w:rFonts w:ascii="Arial" w:hAnsi="Arial" w:cs="Arial"/>
          <w:spacing w:val="-1"/>
          <w:sz w:val="24"/>
          <w:szCs w:val="24"/>
        </w:rPr>
        <w:t xml:space="preserve"> </w:t>
      </w:r>
      <w:r w:rsidRPr="008B0222">
        <w:rPr>
          <w:rFonts w:ascii="Arial" w:hAnsi="Arial" w:cs="Arial"/>
          <w:sz w:val="24"/>
          <w:szCs w:val="24"/>
        </w:rPr>
        <w:t>by</w:t>
      </w:r>
      <w:r w:rsidRPr="008B0222">
        <w:rPr>
          <w:rFonts w:ascii="Arial" w:hAnsi="Arial" w:cs="Arial"/>
          <w:spacing w:val="-4"/>
          <w:sz w:val="24"/>
          <w:szCs w:val="24"/>
        </w:rPr>
        <w:t xml:space="preserve"> </w:t>
      </w:r>
      <w:r w:rsidRPr="008B0222">
        <w:rPr>
          <w:rFonts w:ascii="Arial" w:hAnsi="Arial" w:cs="Arial"/>
          <w:sz w:val="24"/>
          <w:szCs w:val="24"/>
        </w:rPr>
        <w:t>the</w:t>
      </w:r>
      <w:r w:rsidRPr="008B0222">
        <w:rPr>
          <w:rFonts w:ascii="Arial" w:hAnsi="Arial" w:cs="Arial"/>
          <w:spacing w:val="-5"/>
          <w:sz w:val="24"/>
          <w:szCs w:val="24"/>
        </w:rPr>
        <w:t xml:space="preserve"> </w:t>
      </w:r>
      <w:r w:rsidRPr="008B0222">
        <w:rPr>
          <w:rFonts w:ascii="Arial" w:hAnsi="Arial" w:cs="Arial"/>
          <w:sz w:val="24"/>
          <w:szCs w:val="24"/>
        </w:rPr>
        <w:t>example</w:t>
      </w:r>
      <w:r w:rsidRPr="008B0222">
        <w:rPr>
          <w:rFonts w:ascii="Arial" w:hAnsi="Arial" w:cs="Arial"/>
          <w:spacing w:val="-1"/>
          <w:sz w:val="24"/>
          <w:szCs w:val="24"/>
        </w:rPr>
        <w:t xml:space="preserve"> </w:t>
      </w:r>
      <w:r w:rsidRPr="008B0222">
        <w:rPr>
          <w:rFonts w:ascii="Arial" w:hAnsi="Arial" w:cs="Arial"/>
          <w:sz w:val="24"/>
          <w:szCs w:val="24"/>
        </w:rPr>
        <w:t>given below: #include &lt;</w:t>
      </w:r>
      <w:proofErr w:type="spellStart"/>
      <w:r w:rsidRPr="008B0222">
        <w:rPr>
          <w:rFonts w:ascii="Arial" w:hAnsi="Arial" w:cs="Arial"/>
          <w:sz w:val="24"/>
          <w:szCs w:val="24"/>
        </w:rPr>
        <w:t>iostream.h</w:t>
      </w:r>
      <w:proofErr w:type="spellEnd"/>
      <w:r w:rsidRPr="008B0222">
        <w:rPr>
          <w:rFonts w:ascii="Arial" w:hAnsi="Arial" w:cs="Arial"/>
          <w:sz w:val="24"/>
          <w:szCs w:val="24"/>
        </w:rPr>
        <w:t>&gt;</w:t>
      </w:r>
    </w:p>
    <w:p w14:paraId="60E4E400" w14:textId="77777777" w:rsidR="00464FF9" w:rsidRPr="008B0222" w:rsidRDefault="00000000">
      <w:pPr>
        <w:spacing w:line="239" w:lineRule="exact"/>
        <w:ind w:left="1873"/>
        <w:rPr>
          <w:rFonts w:ascii="Arial" w:hAnsi="Arial" w:cs="Arial"/>
          <w:sz w:val="24"/>
          <w:szCs w:val="24"/>
        </w:rPr>
      </w:pPr>
      <w:r w:rsidRPr="008B0222">
        <w:rPr>
          <w:rFonts w:ascii="Arial" w:hAnsi="Arial" w:cs="Arial"/>
          <w:b/>
          <w:sz w:val="24"/>
          <w:szCs w:val="24"/>
        </w:rPr>
        <w:t>void</w:t>
      </w:r>
      <w:r w:rsidRPr="008B0222">
        <w:rPr>
          <w:rFonts w:ascii="Arial" w:hAnsi="Arial" w:cs="Arial"/>
          <w:b/>
          <w:spacing w:val="-4"/>
          <w:sz w:val="24"/>
          <w:szCs w:val="24"/>
        </w:rPr>
        <w:t xml:space="preserve"> </w:t>
      </w:r>
      <w:r w:rsidRPr="008B0222">
        <w:rPr>
          <w:rFonts w:ascii="Arial" w:hAnsi="Arial" w:cs="Arial"/>
          <w:sz w:val="24"/>
          <w:szCs w:val="24"/>
        </w:rPr>
        <w:t>change(</w:t>
      </w:r>
      <w:r w:rsidRPr="008B0222">
        <w:rPr>
          <w:rFonts w:ascii="Arial" w:hAnsi="Arial" w:cs="Arial"/>
          <w:b/>
          <w:sz w:val="24"/>
          <w:szCs w:val="24"/>
        </w:rPr>
        <w:t>int</w:t>
      </w:r>
      <w:r w:rsidRPr="008B0222">
        <w:rPr>
          <w:rFonts w:ascii="Arial" w:hAnsi="Arial" w:cs="Arial"/>
          <w:b/>
          <w:spacing w:val="-7"/>
          <w:sz w:val="24"/>
          <w:szCs w:val="24"/>
        </w:rPr>
        <w:t xml:space="preserve"> </w:t>
      </w:r>
      <w:r w:rsidRPr="008B0222">
        <w:rPr>
          <w:rFonts w:ascii="Arial" w:hAnsi="Arial" w:cs="Arial"/>
          <w:spacing w:val="-2"/>
          <w:sz w:val="24"/>
          <w:szCs w:val="24"/>
        </w:rPr>
        <w:t>data);</w:t>
      </w:r>
    </w:p>
    <w:p w14:paraId="480BCE5C" w14:textId="77777777" w:rsidR="00464FF9" w:rsidRPr="008B0222" w:rsidRDefault="00000000">
      <w:pPr>
        <w:spacing w:before="69"/>
        <w:ind w:left="1873"/>
        <w:rPr>
          <w:rFonts w:ascii="Arial" w:hAnsi="Arial" w:cs="Arial"/>
          <w:sz w:val="24"/>
          <w:szCs w:val="24"/>
        </w:rPr>
      </w:pPr>
      <w:r w:rsidRPr="008B0222">
        <w:rPr>
          <w:rFonts w:ascii="Arial" w:hAnsi="Arial" w:cs="Arial"/>
          <w:b/>
          <w:sz w:val="24"/>
          <w:szCs w:val="24"/>
        </w:rPr>
        <w:t>int</w:t>
      </w:r>
      <w:r w:rsidRPr="008B0222">
        <w:rPr>
          <w:rFonts w:ascii="Arial" w:hAnsi="Arial" w:cs="Arial"/>
          <w:b/>
          <w:spacing w:val="-1"/>
          <w:sz w:val="24"/>
          <w:szCs w:val="24"/>
        </w:rPr>
        <w:t xml:space="preserve"> </w:t>
      </w:r>
      <w:r w:rsidRPr="008B0222">
        <w:rPr>
          <w:rFonts w:ascii="Arial" w:hAnsi="Arial" w:cs="Arial"/>
          <w:spacing w:val="-2"/>
          <w:sz w:val="24"/>
          <w:szCs w:val="24"/>
        </w:rPr>
        <w:t>main()</w:t>
      </w:r>
    </w:p>
    <w:p w14:paraId="07F86AA7" w14:textId="77777777" w:rsidR="00464FF9" w:rsidRPr="008B0222" w:rsidRDefault="00000000">
      <w:pPr>
        <w:spacing w:before="73"/>
        <w:ind w:left="1873"/>
        <w:rPr>
          <w:rFonts w:ascii="Arial" w:hAnsi="Arial" w:cs="Arial"/>
          <w:sz w:val="24"/>
          <w:szCs w:val="24"/>
        </w:rPr>
      </w:pPr>
      <w:r w:rsidRPr="008B0222">
        <w:rPr>
          <w:rFonts w:ascii="Arial" w:hAnsi="Arial" w:cs="Arial"/>
          <w:spacing w:val="-10"/>
          <w:sz w:val="24"/>
          <w:szCs w:val="24"/>
        </w:rPr>
        <w:t>{</w:t>
      </w:r>
    </w:p>
    <w:p w14:paraId="60204A3B" w14:textId="77777777" w:rsidR="00464FF9" w:rsidRPr="008B0222" w:rsidRDefault="00000000">
      <w:pPr>
        <w:pStyle w:val="BodyText"/>
        <w:spacing w:before="74" w:line="307" w:lineRule="auto"/>
        <w:ind w:left="1873" w:right="7590"/>
        <w:rPr>
          <w:rFonts w:ascii="Arial" w:hAnsi="Arial" w:cs="Arial"/>
          <w:sz w:val="24"/>
          <w:szCs w:val="24"/>
        </w:rPr>
      </w:pPr>
      <w:r w:rsidRPr="008B0222">
        <w:rPr>
          <w:rFonts w:ascii="Arial" w:hAnsi="Arial" w:cs="Arial"/>
          <w:b/>
          <w:sz w:val="24"/>
          <w:szCs w:val="24"/>
        </w:rPr>
        <w:t xml:space="preserve">int </w:t>
      </w:r>
      <w:r w:rsidRPr="008B0222">
        <w:rPr>
          <w:rFonts w:ascii="Arial" w:hAnsi="Arial" w:cs="Arial"/>
          <w:sz w:val="24"/>
          <w:szCs w:val="24"/>
        </w:rPr>
        <w:t xml:space="preserve">data = 3; </w:t>
      </w:r>
      <w:r w:rsidRPr="008B0222">
        <w:rPr>
          <w:rFonts w:ascii="Arial" w:hAnsi="Arial" w:cs="Arial"/>
          <w:spacing w:val="-2"/>
          <w:sz w:val="24"/>
          <w:szCs w:val="24"/>
        </w:rPr>
        <w:t>change(data);</w:t>
      </w:r>
    </w:p>
    <w:p w14:paraId="51CC90CD" w14:textId="77777777" w:rsidR="00464FF9" w:rsidRPr="008B0222" w:rsidRDefault="00000000">
      <w:pPr>
        <w:spacing w:line="249" w:lineRule="exact"/>
        <w:ind w:left="1873"/>
        <w:rPr>
          <w:rFonts w:ascii="Arial" w:hAnsi="Arial" w:cs="Arial"/>
          <w:sz w:val="24"/>
          <w:szCs w:val="24"/>
        </w:rPr>
      </w:pPr>
      <w:proofErr w:type="spellStart"/>
      <w:r w:rsidRPr="008B0222">
        <w:rPr>
          <w:rFonts w:ascii="Arial" w:hAnsi="Arial" w:cs="Arial"/>
          <w:sz w:val="24"/>
          <w:szCs w:val="24"/>
        </w:rPr>
        <w:t>cout</w:t>
      </w:r>
      <w:proofErr w:type="spellEnd"/>
      <w:r w:rsidRPr="008B0222">
        <w:rPr>
          <w:rFonts w:ascii="Arial" w:hAnsi="Arial" w:cs="Arial"/>
          <w:spacing w:val="-5"/>
          <w:sz w:val="24"/>
          <w:szCs w:val="24"/>
        </w:rPr>
        <w:t xml:space="preserve"> </w:t>
      </w:r>
      <w:r w:rsidRPr="008B0222">
        <w:rPr>
          <w:rFonts w:ascii="Arial" w:hAnsi="Arial" w:cs="Arial"/>
          <w:sz w:val="24"/>
          <w:szCs w:val="24"/>
        </w:rPr>
        <w:t>&lt;&lt;</w:t>
      </w:r>
      <w:r w:rsidRPr="008B0222">
        <w:rPr>
          <w:rFonts w:ascii="Arial" w:hAnsi="Arial" w:cs="Arial"/>
          <w:spacing w:val="-1"/>
          <w:sz w:val="24"/>
          <w:szCs w:val="24"/>
        </w:rPr>
        <w:t xml:space="preserve"> </w:t>
      </w:r>
      <w:r w:rsidRPr="008B0222">
        <w:rPr>
          <w:rFonts w:ascii="Arial" w:hAnsi="Arial" w:cs="Arial"/>
          <w:sz w:val="24"/>
          <w:szCs w:val="24"/>
        </w:rPr>
        <w:t>"Value</w:t>
      </w:r>
      <w:r w:rsidRPr="008B0222">
        <w:rPr>
          <w:rFonts w:ascii="Arial" w:hAnsi="Arial" w:cs="Arial"/>
          <w:spacing w:val="-3"/>
          <w:sz w:val="24"/>
          <w:szCs w:val="24"/>
        </w:rPr>
        <w:t xml:space="preserve"> </w:t>
      </w:r>
      <w:r w:rsidRPr="008B0222">
        <w:rPr>
          <w:rFonts w:ascii="Arial" w:hAnsi="Arial" w:cs="Arial"/>
          <w:sz w:val="24"/>
          <w:szCs w:val="24"/>
        </w:rPr>
        <w:t>of</w:t>
      </w:r>
      <w:r w:rsidRPr="008B0222">
        <w:rPr>
          <w:rFonts w:ascii="Arial" w:hAnsi="Arial" w:cs="Arial"/>
          <w:spacing w:val="-3"/>
          <w:sz w:val="24"/>
          <w:szCs w:val="24"/>
        </w:rPr>
        <w:t xml:space="preserve"> </w:t>
      </w:r>
      <w:r w:rsidRPr="008B0222">
        <w:rPr>
          <w:rFonts w:ascii="Arial" w:hAnsi="Arial" w:cs="Arial"/>
          <w:sz w:val="24"/>
          <w:szCs w:val="24"/>
        </w:rPr>
        <w:t>the</w:t>
      </w:r>
      <w:r w:rsidRPr="008B0222">
        <w:rPr>
          <w:rFonts w:ascii="Arial" w:hAnsi="Arial" w:cs="Arial"/>
          <w:spacing w:val="-3"/>
          <w:sz w:val="24"/>
          <w:szCs w:val="24"/>
        </w:rPr>
        <w:t xml:space="preserve"> </w:t>
      </w:r>
      <w:r w:rsidRPr="008B0222">
        <w:rPr>
          <w:rFonts w:ascii="Arial" w:hAnsi="Arial" w:cs="Arial"/>
          <w:sz w:val="24"/>
          <w:szCs w:val="24"/>
        </w:rPr>
        <w:t>data</w:t>
      </w:r>
      <w:r w:rsidRPr="008B0222">
        <w:rPr>
          <w:rFonts w:ascii="Arial" w:hAnsi="Arial" w:cs="Arial"/>
          <w:spacing w:val="-5"/>
          <w:sz w:val="24"/>
          <w:szCs w:val="24"/>
        </w:rPr>
        <w:t xml:space="preserve"> </w:t>
      </w:r>
      <w:r w:rsidRPr="008B0222">
        <w:rPr>
          <w:rFonts w:ascii="Arial" w:hAnsi="Arial" w:cs="Arial"/>
          <w:sz w:val="24"/>
          <w:szCs w:val="24"/>
        </w:rPr>
        <w:t>is:</w:t>
      </w:r>
      <w:r w:rsidRPr="008B0222">
        <w:rPr>
          <w:rFonts w:ascii="Arial" w:hAnsi="Arial" w:cs="Arial"/>
          <w:spacing w:val="3"/>
          <w:sz w:val="24"/>
          <w:szCs w:val="24"/>
        </w:rPr>
        <w:t xml:space="preserve"> </w:t>
      </w:r>
      <w:r w:rsidRPr="008B0222">
        <w:rPr>
          <w:rFonts w:ascii="Arial" w:hAnsi="Arial" w:cs="Arial"/>
          <w:sz w:val="24"/>
          <w:szCs w:val="24"/>
        </w:rPr>
        <w:t>"</w:t>
      </w:r>
      <w:r w:rsidRPr="008B0222">
        <w:rPr>
          <w:rFonts w:ascii="Arial" w:hAnsi="Arial" w:cs="Arial"/>
          <w:spacing w:val="-18"/>
          <w:sz w:val="24"/>
          <w:szCs w:val="24"/>
        </w:rPr>
        <w:t xml:space="preserve"> </w:t>
      </w:r>
      <w:r w:rsidRPr="008B0222">
        <w:rPr>
          <w:rFonts w:ascii="Arial" w:hAnsi="Arial" w:cs="Arial"/>
          <w:sz w:val="24"/>
          <w:szCs w:val="24"/>
        </w:rPr>
        <w:t>&lt;&lt;</w:t>
      </w:r>
      <w:r w:rsidRPr="008B0222">
        <w:rPr>
          <w:rFonts w:ascii="Arial" w:hAnsi="Arial" w:cs="Arial"/>
          <w:spacing w:val="-2"/>
          <w:sz w:val="24"/>
          <w:szCs w:val="24"/>
        </w:rPr>
        <w:t xml:space="preserve"> </w:t>
      </w:r>
      <w:r w:rsidRPr="008B0222">
        <w:rPr>
          <w:rFonts w:ascii="Arial" w:hAnsi="Arial" w:cs="Arial"/>
          <w:sz w:val="24"/>
          <w:szCs w:val="24"/>
        </w:rPr>
        <w:t>data&lt;&lt;</w:t>
      </w:r>
      <w:r w:rsidRPr="008B0222">
        <w:rPr>
          <w:rFonts w:ascii="Arial" w:hAnsi="Arial" w:cs="Arial"/>
          <w:spacing w:val="-6"/>
          <w:sz w:val="24"/>
          <w:szCs w:val="24"/>
        </w:rPr>
        <w:t xml:space="preserve"> </w:t>
      </w:r>
      <w:proofErr w:type="spellStart"/>
      <w:r w:rsidRPr="008B0222">
        <w:rPr>
          <w:rFonts w:ascii="Arial" w:hAnsi="Arial" w:cs="Arial"/>
          <w:spacing w:val="-2"/>
          <w:sz w:val="24"/>
          <w:szCs w:val="24"/>
        </w:rPr>
        <w:t>endl</w:t>
      </w:r>
      <w:proofErr w:type="spellEnd"/>
      <w:r w:rsidRPr="008B0222">
        <w:rPr>
          <w:rFonts w:ascii="Arial" w:hAnsi="Arial" w:cs="Arial"/>
          <w:spacing w:val="-2"/>
          <w:sz w:val="24"/>
          <w:szCs w:val="24"/>
        </w:rPr>
        <w:t>;</w:t>
      </w:r>
    </w:p>
    <w:p w14:paraId="2FDBDA5F" w14:textId="77777777" w:rsidR="00464FF9" w:rsidRPr="008B0222" w:rsidRDefault="00000000">
      <w:pPr>
        <w:spacing w:before="70"/>
        <w:ind w:left="1873"/>
        <w:rPr>
          <w:rFonts w:ascii="Arial" w:hAnsi="Arial" w:cs="Arial"/>
          <w:sz w:val="24"/>
          <w:szCs w:val="24"/>
        </w:rPr>
      </w:pPr>
      <w:r w:rsidRPr="008B0222">
        <w:rPr>
          <w:rFonts w:ascii="Arial" w:hAnsi="Arial" w:cs="Arial"/>
          <w:b/>
          <w:sz w:val="24"/>
          <w:szCs w:val="24"/>
        </w:rPr>
        <w:t>return</w:t>
      </w:r>
      <w:r w:rsidRPr="008B0222">
        <w:rPr>
          <w:rFonts w:ascii="Arial" w:hAnsi="Arial" w:cs="Arial"/>
          <w:b/>
          <w:spacing w:val="-2"/>
          <w:sz w:val="24"/>
          <w:szCs w:val="24"/>
        </w:rPr>
        <w:t xml:space="preserve"> </w:t>
      </w:r>
      <w:r w:rsidRPr="008B0222">
        <w:rPr>
          <w:rFonts w:ascii="Arial" w:hAnsi="Arial" w:cs="Arial"/>
          <w:spacing w:val="-5"/>
          <w:sz w:val="24"/>
          <w:szCs w:val="24"/>
        </w:rPr>
        <w:t>0;</w:t>
      </w:r>
    </w:p>
    <w:p w14:paraId="20553672" w14:textId="77777777" w:rsidR="00464FF9" w:rsidRPr="008B0222" w:rsidRDefault="00000000">
      <w:pPr>
        <w:spacing w:before="74"/>
        <w:ind w:left="1873"/>
        <w:rPr>
          <w:rFonts w:ascii="Arial" w:hAnsi="Arial" w:cs="Arial"/>
          <w:sz w:val="24"/>
          <w:szCs w:val="24"/>
        </w:rPr>
      </w:pPr>
      <w:r w:rsidRPr="008B0222">
        <w:rPr>
          <w:rFonts w:ascii="Arial" w:hAnsi="Arial" w:cs="Arial"/>
          <w:spacing w:val="-10"/>
          <w:sz w:val="24"/>
          <w:szCs w:val="24"/>
        </w:rPr>
        <w:t>}</w:t>
      </w:r>
    </w:p>
    <w:p w14:paraId="00167548" w14:textId="77777777" w:rsidR="00464FF9" w:rsidRPr="008B0222" w:rsidRDefault="00464FF9">
      <w:pPr>
        <w:rPr>
          <w:rFonts w:ascii="Arial" w:hAnsi="Arial" w:cs="Arial"/>
          <w:sz w:val="24"/>
          <w:szCs w:val="24"/>
        </w:rPr>
      </w:pPr>
    </w:p>
    <w:p w14:paraId="789DF1AB" w14:textId="77777777" w:rsidR="00464FF9" w:rsidRPr="008B0222" w:rsidRDefault="00000000">
      <w:pPr>
        <w:spacing w:before="167"/>
        <w:ind w:left="1873"/>
        <w:rPr>
          <w:rFonts w:ascii="Arial" w:hAnsi="Arial" w:cs="Arial"/>
          <w:sz w:val="20"/>
        </w:rPr>
      </w:pPr>
      <w:r w:rsidRPr="008B0222">
        <w:rPr>
          <w:rFonts w:ascii="Arial" w:hAnsi="Arial" w:cs="Arial"/>
          <w:noProof/>
          <w:sz w:val="20"/>
        </w:rPr>
        <mc:AlternateContent>
          <mc:Choice Requires="wps">
            <w:drawing>
              <wp:anchor distT="0" distB="0" distL="0" distR="0" simplePos="0" relativeHeight="251634688" behindDoc="1" locked="0" layoutInCell="1" allowOverlap="1" wp14:anchorId="09DBDF90" wp14:editId="531C5D4B">
                <wp:simplePos x="0" y="0"/>
                <wp:positionH relativeFrom="page">
                  <wp:posOffset>609600</wp:posOffset>
                </wp:positionH>
                <wp:positionV relativeFrom="page">
                  <wp:posOffset>8813800</wp:posOffset>
                </wp:positionV>
                <wp:extent cx="6936740" cy="439420"/>
                <wp:effectExtent l="0" t="0" r="0" b="0"/>
                <wp:wrapNone/>
                <wp:docPr id="55" name="Graphic 55"/>
                <wp:cNvGraphicFramePr/>
                <a:graphic xmlns:a="http://schemas.openxmlformats.org/drawingml/2006/main">
                  <a:graphicData uri="http://schemas.microsoft.com/office/word/2010/wordprocessingShape">
                    <wps:wsp>
                      <wps:cNvSpPr/>
                      <wps:spPr>
                        <a:xfrm>
                          <a:off x="0" y="0"/>
                          <a:ext cx="6936740" cy="439420"/>
                        </a:xfrm>
                        <a:custGeom>
                          <a:avLst/>
                          <a:gdLst/>
                          <a:ahLst/>
                          <a:cxnLst/>
                          <a:rect l="l" t="t" r="r" b="b"/>
                          <a:pathLst>
                            <a:path w="6936740" h="439420">
                              <a:moveTo>
                                <a:pt x="6936676" y="0"/>
                              </a:moveTo>
                              <a:lnTo>
                                <a:pt x="6927545" y="0"/>
                              </a:lnTo>
                              <a:lnTo>
                                <a:pt x="6927545" y="9144"/>
                              </a:lnTo>
                              <a:lnTo>
                                <a:pt x="3759403" y="9156"/>
                              </a:lnTo>
                              <a:lnTo>
                                <a:pt x="6927545" y="9144"/>
                              </a:lnTo>
                              <a:lnTo>
                                <a:pt x="6927545" y="0"/>
                              </a:lnTo>
                              <a:lnTo>
                                <a:pt x="3759403" y="0"/>
                              </a:lnTo>
                              <a:lnTo>
                                <a:pt x="3750297" y="0"/>
                              </a:lnTo>
                              <a:lnTo>
                                <a:pt x="487680" y="0"/>
                              </a:lnTo>
                              <a:lnTo>
                                <a:pt x="487680" y="9144"/>
                              </a:lnTo>
                              <a:lnTo>
                                <a:pt x="3750259" y="9144"/>
                              </a:lnTo>
                              <a:lnTo>
                                <a:pt x="487667" y="9156"/>
                              </a:lnTo>
                              <a:lnTo>
                                <a:pt x="487667" y="0"/>
                              </a:lnTo>
                              <a:lnTo>
                                <a:pt x="478536" y="0"/>
                              </a:lnTo>
                              <a:lnTo>
                                <a:pt x="478536" y="9144"/>
                              </a:lnTo>
                              <a:lnTo>
                                <a:pt x="12192" y="9156"/>
                              </a:lnTo>
                              <a:lnTo>
                                <a:pt x="12192" y="314248"/>
                              </a:lnTo>
                              <a:lnTo>
                                <a:pt x="9144" y="314248"/>
                              </a:lnTo>
                              <a:lnTo>
                                <a:pt x="9144" y="124968"/>
                              </a:lnTo>
                              <a:lnTo>
                                <a:pt x="9144" y="9144"/>
                              </a:lnTo>
                              <a:lnTo>
                                <a:pt x="478536" y="9144"/>
                              </a:lnTo>
                              <a:lnTo>
                                <a:pt x="478536" y="0"/>
                              </a:lnTo>
                              <a:lnTo>
                                <a:pt x="9144" y="0"/>
                              </a:lnTo>
                              <a:lnTo>
                                <a:pt x="0" y="0"/>
                              </a:lnTo>
                              <a:lnTo>
                                <a:pt x="0" y="9144"/>
                              </a:lnTo>
                              <a:lnTo>
                                <a:pt x="0" y="124968"/>
                              </a:lnTo>
                              <a:lnTo>
                                <a:pt x="0" y="430072"/>
                              </a:lnTo>
                              <a:lnTo>
                                <a:pt x="0" y="439216"/>
                              </a:lnTo>
                              <a:lnTo>
                                <a:pt x="9144" y="439216"/>
                              </a:lnTo>
                              <a:lnTo>
                                <a:pt x="6936676" y="439216"/>
                              </a:lnTo>
                              <a:lnTo>
                                <a:pt x="6936676" y="430072"/>
                              </a:lnTo>
                              <a:lnTo>
                                <a:pt x="6936676" y="124968"/>
                              </a:lnTo>
                              <a:lnTo>
                                <a:pt x="6936676" y="9144"/>
                              </a:lnTo>
                              <a:lnTo>
                                <a:pt x="6936676" y="0"/>
                              </a:lnTo>
                              <a:close/>
                            </a:path>
                          </a:pathLst>
                        </a:custGeom>
                        <a:solidFill>
                          <a:srgbClr val="C6CCBD"/>
                        </a:solidFill>
                      </wps:spPr>
                      <wps:bodyPr wrap="square" lIns="0" tIns="0" rIns="0" bIns="0" rtlCol="0">
                        <a:noAutofit/>
                      </wps:bodyPr>
                    </wps:wsp>
                  </a:graphicData>
                </a:graphic>
              </wp:anchor>
            </w:drawing>
          </mc:Choice>
          <mc:Fallback>
            <w:pict>
              <v:shape w14:anchorId="72118644" id="Graphic 55" o:spid="_x0000_s1026" style="position:absolute;margin-left:48pt;margin-top:694pt;width:546.2pt;height:34.6pt;z-index:-251681792;visibility:visible;mso-wrap-style:square;mso-wrap-distance-left:0;mso-wrap-distance-top:0;mso-wrap-distance-right:0;mso-wrap-distance-bottom:0;mso-position-horizontal:absolute;mso-position-horizontal-relative:page;mso-position-vertical:absolute;mso-position-vertical-relative:page;v-text-anchor:top" coordsize="6936740,43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" path="m6936676,r-9131,l6927545,9144r-3168142,12l6927545,9144r,-9144l3759403,r-9106,l487680,r,9144l3750259,9144,487667,9156r,-9156l478536,r,9144l12192,9156r,305092l9144,314248r,-189280l9144,9144r469392,l478536,,9144,,,,,9144,,124968,,430072r,9144l9144,439216r6927532,l6936676,430072r,-305104l6936676,9144r,-9144xe" fillcolor="#c6ccbd" stroked="f">
                <v:path arrowok="t"/>
                <w10:wrap anchorx="page" anchory="page"/>
              </v:shape>
            </w:pict>
          </mc:Fallback>
        </mc:AlternateContent>
      </w:r>
      <w:r w:rsidRPr="008B0222">
        <w:rPr>
          <w:rFonts w:ascii="Arial" w:hAnsi="Arial" w:cs="Arial"/>
          <w:b/>
          <w:sz w:val="20"/>
        </w:rPr>
        <w:t>void</w:t>
      </w:r>
      <w:r w:rsidRPr="008B0222">
        <w:rPr>
          <w:rFonts w:ascii="Arial" w:hAnsi="Arial" w:cs="Arial"/>
          <w:b/>
          <w:spacing w:val="-4"/>
          <w:sz w:val="20"/>
        </w:rPr>
        <w:t xml:space="preserve"> </w:t>
      </w:r>
      <w:r w:rsidRPr="008B0222">
        <w:rPr>
          <w:rFonts w:ascii="Arial" w:hAnsi="Arial" w:cs="Arial"/>
          <w:sz w:val="20"/>
        </w:rPr>
        <w:t>change(</w:t>
      </w:r>
      <w:r w:rsidRPr="008B0222">
        <w:rPr>
          <w:rFonts w:ascii="Arial" w:hAnsi="Arial" w:cs="Arial"/>
          <w:b/>
          <w:sz w:val="20"/>
        </w:rPr>
        <w:t>int</w:t>
      </w:r>
      <w:r w:rsidRPr="008B0222">
        <w:rPr>
          <w:rFonts w:ascii="Arial" w:hAnsi="Arial" w:cs="Arial"/>
          <w:b/>
          <w:spacing w:val="-7"/>
          <w:sz w:val="20"/>
        </w:rPr>
        <w:t xml:space="preserve"> </w:t>
      </w:r>
      <w:r w:rsidRPr="008B0222">
        <w:rPr>
          <w:rFonts w:ascii="Arial" w:hAnsi="Arial" w:cs="Arial"/>
          <w:spacing w:val="-4"/>
          <w:sz w:val="20"/>
        </w:rPr>
        <w:t>data)</w:t>
      </w:r>
    </w:p>
    <w:p w14:paraId="5E4D14E6" w14:textId="77777777" w:rsidR="00464FF9" w:rsidRPr="008B0222" w:rsidRDefault="00000000">
      <w:pPr>
        <w:spacing w:before="69"/>
        <w:ind w:left="1873"/>
        <w:rPr>
          <w:rFonts w:ascii="Arial" w:hAnsi="Arial" w:cs="Arial"/>
          <w:sz w:val="20"/>
        </w:rPr>
      </w:pPr>
      <w:r w:rsidRPr="008B0222">
        <w:rPr>
          <w:rFonts w:ascii="Arial" w:hAnsi="Arial" w:cs="Arial"/>
          <w:spacing w:val="-10"/>
          <w:sz w:val="20"/>
        </w:rPr>
        <w:t>{</w:t>
      </w:r>
    </w:p>
    <w:p w14:paraId="4E2792B2" w14:textId="77777777" w:rsidR="00464FF9" w:rsidRPr="008B0222" w:rsidRDefault="00000000">
      <w:pPr>
        <w:pStyle w:val="BodyText"/>
        <w:spacing w:before="74"/>
        <w:ind w:left="1873"/>
        <w:rPr>
          <w:rFonts w:ascii="Arial" w:hAnsi="Arial" w:cs="Arial"/>
        </w:rPr>
      </w:pPr>
      <w:r w:rsidRPr="008B0222">
        <w:rPr>
          <w:rFonts w:ascii="Arial" w:hAnsi="Arial" w:cs="Arial"/>
        </w:rPr>
        <w:t>data</w:t>
      </w:r>
      <w:r w:rsidRPr="008B0222">
        <w:rPr>
          <w:rFonts w:ascii="Arial" w:hAnsi="Arial" w:cs="Arial"/>
          <w:spacing w:val="-1"/>
        </w:rPr>
        <w:t xml:space="preserve"> </w:t>
      </w:r>
      <w:r w:rsidRPr="008B0222">
        <w:rPr>
          <w:rFonts w:ascii="Arial" w:hAnsi="Arial" w:cs="Arial"/>
        </w:rPr>
        <w:t>=</w:t>
      </w:r>
      <w:r w:rsidRPr="008B0222">
        <w:rPr>
          <w:rFonts w:ascii="Arial" w:hAnsi="Arial" w:cs="Arial"/>
          <w:spacing w:val="-5"/>
        </w:rPr>
        <w:t xml:space="preserve"> 5;</w:t>
      </w:r>
    </w:p>
    <w:p w14:paraId="5F339A04" w14:textId="77777777" w:rsidR="00464FF9" w:rsidRPr="008B0222" w:rsidRDefault="00000000">
      <w:pPr>
        <w:spacing w:before="73"/>
        <w:ind w:left="1873"/>
        <w:rPr>
          <w:rFonts w:ascii="Arial" w:hAnsi="Arial" w:cs="Arial"/>
          <w:sz w:val="20"/>
        </w:rPr>
      </w:pPr>
      <w:r w:rsidRPr="008B0222">
        <w:rPr>
          <w:rFonts w:ascii="Arial" w:hAnsi="Arial" w:cs="Arial"/>
          <w:spacing w:val="-10"/>
          <w:sz w:val="20"/>
        </w:rPr>
        <w:t>}</w:t>
      </w:r>
    </w:p>
    <w:p w14:paraId="59A8861C" w14:textId="77777777" w:rsidR="00464FF9" w:rsidRPr="008B0222" w:rsidRDefault="00464FF9">
      <w:pPr>
        <w:pStyle w:val="BodyText"/>
        <w:spacing w:before="38"/>
        <w:rPr>
          <w:rFonts w:ascii="Arial" w:hAnsi="Arial" w:cs="Arial"/>
        </w:rPr>
      </w:pPr>
    </w:p>
    <w:p w14:paraId="312DC746"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44429FDF" w14:textId="77777777" w:rsidR="00464FF9" w:rsidRPr="008B0222" w:rsidRDefault="00464FF9">
      <w:pPr>
        <w:pStyle w:val="BodyText"/>
        <w:spacing w:before="33"/>
        <w:rPr>
          <w:rFonts w:ascii="Arial" w:hAnsi="Arial" w:cs="Arial"/>
        </w:rPr>
      </w:pPr>
    </w:p>
    <w:p w14:paraId="4AFC06E0" w14:textId="77777777" w:rsidR="00464FF9" w:rsidRPr="008B0222" w:rsidRDefault="00000000">
      <w:pPr>
        <w:pStyle w:val="BodyText"/>
        <w:tabs>
          <w:tab w:val="left" w:pos="11265"/>
        </w:tabs>
        <w:ind w:left="1873"/>
        <w:rPr>
          <w:rFonts w:ascii="Arial" w:hAnsi="Arial" w:cs="Arial"/>
        </w:rPr>
      </w:pPr>
      <w:r w:rsidRPr="008B0222">
        <w:rPr>
          <w:rFonts w:ascii="Arial" w:hAnsi="Arial" w:cs="Arial"/>
          <w:color w:val="000000"/>
          <w:shd w:val="clear" w:color="auto" w:fill="F8FAF8"/>
        </w:rPr>
        <w:t>Value</w:t>
      </w:r>
      <w:r w:rsidRPr="008B0222">
        <w:rPr>
          <w:rFonts w:ascii="Arial" w:hAnsi="Arial" w:cs="Arial"/>
          <w:color w:val="000000"/>
          <w:spacing w:val="-4"/>
          <w:shd w:val="clear" w:color="auto" w:fill="F8FAF8"/>
        </w:rPr>
        <w:t xml:space="preserve"> </w:t>
      </w:r>
      <w:r w:rsidRPr="008B0222">
        <w:rPr>
          <w:rFonts w:ascii="Arial" w:hAnsi="Arial" w:cs="Arial"/>
          <w:color w:val="000000"/>
          <w:shd w:val="clear" w:color="auto" w:fill="F8FAF8"/>
        </w:rPr>
        <w:t>of</w:t>
      </w:r>
      <w:r w:rsidRPr="008B0222">
        <w:rPr>
          <w:rFonts w:ascii="Arial" w:hAnsi="Arial" w:cs="Arial"/>
          <w:color w:val="000000"/>
          <w:spacing w:val="-3"/>
          <w:shd w:val="clear" w:color="auto" w:fill="F8FAF8"/>
        </w:rPr>
        <w:t xml:space="preserve"> </w:t>
      </w:r>
      <w:r w:rsidRPr="008B0222">
        <w:rPr>
          <w:rFonts w:ascii="Arial" w:hAnsi="Arial" w:cs="Arial"/>
          <w:color w:val="000000"/>
          <w:shd w:val="clear" w:color="auto" w:fill="F8FAF8"/>
        </w:rPr>
        <w:t>the</w:t>
      </w:r>
      <w:r w:rsidRPr="008B0222">
        <w:rPr>
          <w:rFonts w:ascii="Arial" w:hAnsi="Arial" w:cs="Arial"/>
          <w:color w:val="000000"/>
          <w:spacing w:val="-4"/>
          <w:shd w:val="clear" w:color="auto" w:fill="F8FAF8"/>
        </w:rPr>
        <w:t xml:space="preserve"> </w:t>
      </w:r>
      <w:r w:rsidRPr="008B0222">
        <w:rPr>
          <w:rFonts w:ascii="Arial" w:hAnsi="Arial" w:cs="Arial"/>
          <w:color w:val="000000"/>
          <w:shd w:val="clear" w:color="auto" w:fill="F8FAF8"/>
        </w:rPr>
        <w:t>data</w:t>
      </w:r>
      <w:r w:rsidRPr="008B0222">
        <w:rPr>
          <w:rFonts w:ascii="Arial" w:hAnsi="Arial" w:cs="Arial"/>
          <w:color w:val="000000"/>
          <w:spacing w:val="-3"/>
          <w:shd w:val="clear" w:color="auto" w:fill="F8FAF8"/>
        </w:rPr>
        <w:t xml:space="preserve"> </w:t>
      </w:r>
      <w:r w:rsidRPr="008B0222">
        <w:rPr>
          <w:rFonts w:ascii="Arial" w:hAnsi="Arial" w:cs="Arial"/>
          <w:color w:val="000000"/>
          <w:shd w:val="clear" w:color="auto" w:fill="F8FAF8"/>
        </w:rPr>
        <w:t>is:</w:t>
      </w:r>
      <w:r w:rsidRPr="008B0222">
        <w:rPr>
          <w:rFonts w:ascii="Arial" w:hAnsi="Arial" w:cs="Arial"/>
          <w:color w:val="000000"/>
          <w:spacing w:val="-3"/>
          <w:shd w:val="clear" w:color="auto" w:fill="F8FAF8"/>
        </w:rPr>
        <w:t xml:space="preserve"> </w:t>
      </w:r>
      <w:r w:rsidRPr="008B0222">
        <w:rPr>
          <w:rFonts w:ascii="Arial" w:hAnsi="Arial" w:cs="Arial"/>
          <w:color w:val="000000"/>
          <w:spacing w:val="-10"/>
          <w:shd w:val="clear" w:color="auto" w:fill="F8FAF8"/>
        </w:rPr>
        <w:t>3</w:t>
      </w:r>
      <w:r w:rsidRPr="008B0222">
        <w:rPr>
          <w:rFonts w:ascii="Arial" w:hAnsi="Arial" w:cs="Arial"/>
          <w:color w:val="000000"/>
          <w:shd w:val="clear" w:color="auto" w:fill="F8FAF8"/>
        </w:rPr>
        <w:tab/>
      </w:r>
    </w:p>
    <w:p w14:paraId="41A0A98C" w14:textId="77777777" w:rsidR="00464FF9" w:rsidRPr="008B0222" w:rsidRDefault="00464FF9">
      <w:pPr>
        <w:pStyle w:val="BodyText"/>
        <w:spacing w:before="53"/>
        <w:rPr>
          <w:rFonts w:ascii="Arial" w:hAnsi="Arial" w:cs="Arial"/>
        </w:rPr>
      </w:pPr>
    </w:p>
    <w:p w14:paraId="4B954875" w14:textId="77777777" w:rsidR="00464FF9" w:rsidRPr="008B0222" w:rsidRDefault="00000000">
      <w:pPr>
        <w:pStyle w:val="Heading2"/>
        <w:rPr>
          <w:rFonts w:ascii="Arial" w:hAnsi="Arial" w:cs="Arial"/>
          <w:sz w:val="24"/>
          <w:szCs w:val="24"/>
        </w:rPr>
      </w:pPr>
      <w:bookmarkStart w:id="64" w:name="Call_by_reference_in_C++"/>
      <w:bookmarkEnd w:id="64"/>
      <w:r w:rsidRPr="008B0222">
        <w:rPr>
          <w:rFonts w:ascii="Arial" w:hAnsi="Arial" w:cs="Arial"/>
          <w:sz w:val="24"/>
          <w:szCs w:val="24"/>
        </w:rPr>
        <w:t>Call</w:t>
      </w:r>
      <w:r w:rsidRPr="008B0222">
        <w:rPr>
          <w:rFonts w:ascii="Arial" w:hAnsi="Arial" w:cs="Arial"/>
          <w:spacing w:val="-6"/>
          <w:sz w:val="24"/>
          <w:szCs w:val="24"/>
        </w:rPr>
        <w:t xml:space="preserve"> </w:t>
      </w:r>
      <w:r w:rsidRPr="008B0222">
        <w:rPr>
          <w:rFonts w:ascii="Arial" w:hAnsi="Arial" w:cs="Arial"/>
          <w:sz w:val="24"/>
          <w:szCs w:val="24"/>
        </w:rPr>
        <w:t>by</w:t>
      </w:r>
      <w:r w:rsidRPr="008B0222">
        <w:rPr>
          <w:rFonts w:ascii="Arial" w:hAnsi="Arial" w:cs="Arial"/>
          <w:spacing w:val="-9"/>
          <w:sz w:val="24"/>
          <w:szCs w:val="24"/>
        </w:rPr>
        <w:t xml:space="preserve"> </w:t>
      </w:r>
      <w:r w:rsidRPr="008B0222">
        <w:rPr>
          <w:rFonts w:ascii="Arial" w:hAnsi="Arial" w:cs="Arial"/>
          <w:sz w:val="24"/>
          <w:szCs w:val="24"/>
        </w:rPr>
        <w:t>reference</w:t>
      </w:r>
      <w:r w:rsidRPr="008B0222">
        <w:rPr>
          <w:rFonts w:ascii="Arial" w:hAnsi="Arial" w:cs="Arial"/>
          <w:spacing w:val="-7"/>
          <w:sz w:val="24"/>
          <w:szCs w:val="24"/>
        </w:rPr>
        <w:t xml:space="preserve"> </w:t>
      </w:r>
      <w:r w:rsidRPr="008B0222">
        <w:rPr>
          <w:rFonts w:ascii="Arial" w:hAnsi="Arial" w:cs="Arial"/>
          <w:sz w:val="24"/>
          <w:szCs w:val="24"/>
        </w:rPr>
        <w:t>in</w:t>
      </w:r>
      <w:r w:rsidRPr="008B0222">
        <w:rPr>
          <w:rFonts w:ascii="Arial" w:hAnsi="Arial" w:cs="Arial"/>
          <w:spacing w:val="-7"/>
          <w:sz w:val="24"/>
          <w:szCs w:val="24"/>
        </w:rPr>
        <w:t xml:space="preserve"> </w:t>
      </w:r>
      <w:r w:rsidRPr="008B0222">
        <w:rPr>
          <w:rFonts w:ascii="Arial" w:hAnsi="Arial" w:cs="Arial"/>
          <w:spacing w:val="-5"/>
          <w:sz w:val="24"/>
          <w:szCs w:val="24"/>
        </w:rPr>
        <w:t>C++</w:t>
      </w:r>
    </w:p>
    <w:p w14:paraId="3909A039" w14:textId="77777777" w:rsidR="00464FF9" w:rsidRPr="008B0222" w:rsidRDefault="00000000">
      <w:pPr>
        <w:pStyle w:val="BodyText"/>
        <w:spacing w:before="285"/>
        <w:ind w:left="432"/>
        <w:rPr>
          <w:rFonts w:ascii="Arial" w:hAnsi="Arial" w:cs="Arial"/>
          <w:sz w:val="24"/>
          <w:szCs w:val="24"/>
        </w:rPr>
      </w:pPr>
      <w:r w:rsidRPr="008B0222">
        <w:rPr>
          <w:rFonts w:ascii="Arial" w:hAnsi="Arial" w:cs="Arial"/>
          <w:sz w:val="24"/>
          <w:szCs w:val="24"/>
        </w:rPr>
        <w:t>In</w:t>
      </w:r>
      <w:r w:rsidRPr="008B0222">
        <w:rPr>
          <w:rFonts w:ascii="Arial" w:hAnsi="Arial" w:cs="Arial"/>
          <w:spacing w:val="-10"/>
          <w:sz w:val="24"/>
          <w:szCs w:val="24"/>
        </w:rPr>
        <w:t xml:space="preserve"> </w:t>
      </w:r>
      <w:r w:rsidRPr="008B0222">
        <w:rPr>
          <w:rFonts w:ascii="Arial" w:hAnsi="Arial" w:cs="Arial"/>
          <w:sz w:val="24"/>
          <w:szCs w:val="24"/>
        </w:rPr>
        <w:t>call</w:t>
      </w:r>
      <w:r w:rsidRPr="008B0222">
        <w:rPr>
          <w:rFonts w:ascii="Arial" w:hAnsi="Arial" w:cs="Arial"/>
          <w:spacing w:val="-3"/>
          <w:sz w:val="24"/>
          <w:szCs w:val="24"/>
        </w:rPr>
        <w:t xml:space="preserve"> </w:t>
      </w:r>
      <w:r w:rsidRPr="008B0222">
        <w:rPr>
          <w:rFonts w:ascii="Arial" w:hAnsi="Arial" w:cs="Arial"/>
          <w:sz w:val="24"/>
          <w:szCs w:val="24"/>
        </w:rPr>
        <w:t>by</w:t>
      </w:r>
      <w:r w:rsidRPr="008B0222">
        <w:rPr>
          <w:rFonts w:ascii="Arial" w:hAnsi="Arial" w:cs="Arial"/>
          <w:spacing w:val="-5"/>
          <w:sz w:val="24"/>
          <w:szCs w:val="24"/>
        </w:rPr>
        <w:t xml:space="preserve"> </w:t>
      </w:r>
      <w:r w:rsidRPr="008B0222">
        <w:rPr>
          <w:rFonts w:ascii="Arial" w:hAnsi="Arial" w:cs="Arial"/>
          <w:sz w:val="24"/>
          <w:szCs w:val="24"/>
        </w:rPr>
        <w:t>reference,</w:t>
      </w:r>
      <w:r w:rsidRPr="008B0222">
        <w:rPr>
          <w:rFonts w:ascii="Arial" w:hAnsi="Arial" w:cs="Arial"/>
          <w:spacing w:val="-11"/>
          <w:sz w:val="24"/>
          <w:szCs w:val="24"/>
        </w:rPr>
        <w:t xml:space="preserve"> </w:t>
      </w:r>
      <w:r w:rsidRPr="008B0222">
        <w:rPr>
          <w:rFonts w:ascii="Arial" w:hAnsi="Arial" w:cs="Arial"/>
          <w:sz w:val="24"/>
          <w:szCs w:val="24"/>
        </w:rPr>
        <w:t>original</w:t>
      </w:r>
      <w:r w:rsidRPr="008B0222">
        <w:rPr>
          <w:rFonts w:ascii="Arial" w:hAnsi="Arial" w:cs="Arial"/>
          <w:spacing w:val="-7"/>
          <w:sz w:val="24"/>
          <w:szCs w:val="24"/>
        </w:rPr>
        <w:t xml:space="preserve"> </w:t>
      </w:r>
      <w:r w:rsidRPr="008B0222">
        <w:rPr>
          <w:rFonts w:ascii="Arial" w:hAnsi="Arial" w:cs="Arial"/>
          <w:sz w:val="24"/>
          <w:szCs w:val="24"/>
        </w:rPr>
        <w:t>value</w:t>
      </w:r>
      <w:r w:rsidRPr="008B0222">
        <w:rPr>
          <w:rFonts w:ascii="Arial" w:hAnsi="Arial" w:cs="Arial"/>
          <w:spacing w:val="-10"/>
          <w:sz w:val="24"/>
          <w:szCs w:val="24"/>
        </w:rPr>
        <w:t xml:space="preserve"> </w:t>
      </w:r>
      <w:r w:rsidRPr="008B0222">
        <w:rPr>
          <w:rFonts w:ascii="Arial" w:hAnsi="Arial" w:cs="Arial"/>
          <w:sz w:val="24"/>
          <w:szCs w:val="24"/>
        </w:rPr>
        <w:t>is</w:t>
      </w:r>
      <w:r w:rsidRPr="008B0222">
        <w:rPr>
          <w:rFonts w:ascii="Arial" w:hAnsi="Arial" w:cs="Arial"/>
          <w:spacing w:val="-8"/>
          <w:sz w:val="24"/>
          <w:szCs w:val="24"/>
        </w:rPr>
        <w:t xml:space="preserve"> </w:t>
      </w:r>
      <w:r w:rsidRPr="008B0222">
        <w:rPr>
          <w:rFonts w:ascii="Arial" w:hAnsi="Arial" w:cs="Arial"/>
          <w:sz w:val="24"/>
          <w:szCs w:val="24"/>
        </w:rPr>
        <w:t>modified</w:t>
      </w:r>
      <w:r w:rsidRPr="008B0222">
        <w:rPr>
          <w:rFonts w:ascii="Arial" w:hAnsi="Arial" w:cs="Arial"/>
          <w:spacing w:val="-6"/>
          <w:sz w:val="24"/>
          <w:szCs w:val="24"/>
        </w:rPr>
        <w:t xml:space="preserve"> </w:t>
      </w:r>
      <w:r w:rsidRPr="008B0222">
        <w:rPr>
          <w:rFonts w:ascii="Arial" w:hAnsi="Arial" w:cs="Arial"/>
          <w:sz w:val="24"/>
          <w:szCs w:val="24"/>
        </w:rPr>
        <w:t>because</w:t>
      </w:r>
      <w:r w:rsidRPr="008B0222">
        <w:rPr>
          <w:rFonts w:ascii="Arial" w:hAnsi="Arial" w:cs="Arial"/>
          <w:spacing w:val="-5"/>
          <w:sz w:val="24"/>
          <w:szCs w:val="24"/>
        </w:rPr>
        <w:t xml:space="preserve"> </w:t>
      </w:r>
      <w:r w:rsidRPr="008B0222">
        <w:rPr>
          <w:rFonts w:ascii="Arial" w:hAnsi="Arial" w:cs="Arial"/>
          <w:sz w:val="24"/>
          <w:szCs w:val="24"/>
        </w:rPr>
        <w:t>we</w:t>
      </w:r>
      <w:r w:rsidRPr="008B0222">
        <w:rPr>
          <w:rFonts w:ascii="Arial" w:hAnsi="Arial" w:cs="Arial"/>
          <w:spacing w:val="-5"/>
          <w:sz w:val="24"/>
          <w:szCs w:val="24"/>
        </w:rPr>
        <w:t xml:space="preserve"> </w:t>
      </w:r>
      <w:r w:rsidRPr="008B0222">
        <w:rPr>
          <w:rFonts w:ascii="Arial" w:hAnsi="Arial" w:cs="Arial"/>
          <w:sz w:val="24"/>
          <w:szCs w:val="24"/>
        </w:rPr>
        <w:t>pass reference</w:t>
      </w:r>
      <w:r w:rsidRPr="008B0222">
        <w:rPr>
          <w:rFonts w:ascii="Arial" w:hAnsi="Arial" w:cs="Arial"/>
          <w:spacing w:val="-4"/>
          <w:sz w:val="24"/>
          <w:szCs w:val="24"/>
        </w:rPr>
        <w:t xml:space="preserve"> </w:t>
      </w:r>
      <w:r w:rsidRPr="008B0222">
        <w:rPr>
          <w:rFonts w:ascii="Arial" w:hAnsi="Arial" w:cs="Arial"/>
          <w:spacing w:val="-2"/>
          <w:sz w:val="24"/>
          <w:szCs w:val="24"/>
        </w:rPr>
        <w:t>(address).</w:t>
      </w:r>
    </w:p>
    <w:p w14:paraId="41547DE1" w14:textId="77777777" w:rsidR="00464FF9" w:rsidRPr="008B0222" w:rsidRDefault="00464FF9">
      <w:pPr>
        <w:pStyle w:val="BodyText"/>
        <w:spacing w:before="32"/>
        <w:rPr>
          <w:rFonts w:ascii="Arial" w:hAnsi="Arial" w:cs="Arial"/>
          <w:sz w:val="24"/>
          <w:szCs w:val="24"/>
        </w:rPr>
      </w:pPr>
    </w:p>
    <w:p w14:paraId="616DEC0A" w14:textId="77777777" w:rsidR="00464FF9" w:rsidRPr="008B0222" w:rsidRDefault="00000000">
      <w:pPr>
        <w:pStyle w:val="BodyText"/>
        <w:spacing w:before="1"/>
        <w:ind w:left="432" w:right="380"/>
        <w:rPr>
          <w:rFonts w:ascii="Arial" w:hAnsi="Arial" w:cs="Arial"/>
          <w:sz w:val="24"/>
          <w:szCs w:val="24"/>
        </w:rPr>
      </w:pPr>
      <w:r w:rsidRPr="008B0222">
        <w:rPr>
          <w:rFonts w:ascii="Arial" w:hAnsi="Arial" w:cs="Arial"/>
          <w:sz w:val="24"/>
          <w:szCs w:val="24"/>
        </w:rPr>
        <w:t>Here,</w:t>
      </w:r>
      <w:r w:rsidRPr="008B0222">
        <w:rPr>
          <w:rFonts w:ascii="Arial" w:hAnsi="Arial" w:cs="Arial"/>
          <w:spacing w:val="-2"/>
          <w:sz w:val="24"/>
          <w:szCs w:val="24"/>
        </w:rPr>
        <w:t xml:space="preserve"> </w:t>
      </w:r>
      <w:r w:rsidRPr="008B0222">
        <w:rPr>
          <w:rFonts w:ascii="Arial" w:hAnsi="Arial" w:cs="Arial"/>
          <w:sz w:val="24"/>
          <w:szCs w:val="24"/>
        </w:rPr>
        <w:t>address of</w:t>
      </w:r>
      <w:r w:rsidRPr="008B0222">
        <w:rPr>
          <w:rFonts w:ascii="Arial" w:hAnsi="Arial" w:cs="Arial"/>
          <w:spacing w:val="-5"/>
          <w:sz w:val="24"/>
          <w:szCs w:val="24"/>
        </w:rPr>
        <w:t xml:space="preserve"> </w:t>
      </w:r>
      <w:r w:rsidRPr="008B0222">
        <w:rPr>
          <w:rFonts w:ascii="Arial" w:hAnsi="Arial" w:cs="Arial"/>
          <w:sz w:val="24"/>
          <w:szCs w:val="24"/>
        </w:rPr>
        <w:t>the</w:t>
      </w:r>
      <w:r w:rsidRPr="008B0222">
        <w:rPr>
          <w:rFonts w:ascii="Arial" w:hAnsi="Arial" w:cs="Arial"/>
          <w:spacing w:val="-1"/>
          <w:sz w:val="24"/>
          <w:szCs w:val="24"/>
        </w:rPr>
        <w:t xml:space="preserve"> </w:t>
      </w:r>
      <w:r w:rsidRPr="008B0222">
        <w:rPr>
          <w:rFonts w:ascii="Arial" w:hAnsi="Arial" w:cs="Arial"/>
          <w:sz w:val="24"/>
          <w:szCs w:val="24"/>
        </w:rPr>
        <w:t>value</w:t>
      </w:r>
      <w:r w:rsidRPr="008B0222">
        <w:rPr>
          <w:rFonts w:ascii="Arial" w:hAnsi="Arial" w:cs="Arial"/>
          <w:spacing w:val="-6"/>
          <w:sz w:val="24"/>
          <w:szCs w:val="24"/>
        </w:rPr>
        <w:t xml:space="preserve"> </w:t>
      </w:r>
      <w:r w:rsidRPr="008B0222">
        <w:rPr>
          <w:rFonts w:ascii="Arial" w:hAnsi="Arial" w:cs="Arial"/>
          <w:sz w:val="24"/>
          <w:szCs w:val="24"/>
        </w:rPr>
        <w:t>is passed</w:t>
      </w:r>
      <w:r w:rsidRPr="008B0222">
        <w:rPr>
          <w:rFonts w:ascii="Arial" w:hAnsi="Arial" w:cs="Arial"/>
          <w:spacing w:val="-7"/>
          <w:sz w:val="24"/>
          <w:szCs w:val="24"/>
        </w:rPr>
        <w:t xml:space="preserve"> </w:t>
      </w:r>
      <w:r w:rsidRPr="008B0222">
        <w:rPr>
          <w:rFonts w:ascii="Arial" w:hAnsi="Arial" w:cs="Arial"/>
          <w:sz w:val="24"/>
          <w:szCs w:val="24"/>
        </w:rPr>
        <w:t>in</w:t>
      </w:r>
      <w:r w:rsidRPr="008B0222">
        <w:rPr>
          <w:rFonts w:ascii="Arial" w:hAnsi="Arial" w:cs="Arial"/>
          <w:spacing w:val="-4"/>
          <w:sz w:val="24"/>
          <w:szCs w:val="24"/>
        </w:rPr>
        <w:t xml:space="preserve"> </w:t>
      </w:r>
      <w:r w:rsidRPr="008B0222">
        <w:rPr>
          <w:rFonts w:ascii="Arial" w:hAnsi="Arial" w:cs="Arial"/>
          <w:sz w:val="24"/>
          <w:szCs w:val="24"/>
        </w:rPr>
        <w:t>the</w:t>
      </w:r>
      <w:r w:rsidRPr="008B0222">
        <w:rPr>
          <w:rFonts w:ascii="Arial" w:hAnsi="Arial" w:cs="Arial"/>
          <w:spacing w:val="-1"/>
          <w:sz w:val="24"/>
          <w:szCs w:val="24"/>
        </w:rPr>
        <w:t xml:space="preserve"> </w:t>
      </w:r>
      <w:r w:rsidRPr="008B0222">
        <w:rPr>
          <w:rFonts w:ascii="Arial" w:hAnsi="Arial" w:cs="Arial"/>
          <w:sz w:val="24"/>
          <w:szCs w:val="24"/>
        </w:rPr>
        <w:t>function,</w:t>
      </w:r>
      <w:r w:rsidRPr="008B0222">
        <w:rPr>
          <w:rFonts w:ascii="Arial" w:hAnsi="Arial" w:cs="Arial"/>
          <w:spacing w:val="-2"/>
          <w:sz w:val="24"/>
          <w:szCs w:val="24"/>
        </w:rPr>
        <w:t xml:space="preserve"> </w:t>
      </w:r>
      <w:r w:rsidRPr="008B0222">
        <w:rPr>
          <w:rFonts w:ascii="Arial" w:hAnsi="Arial" w:cs="Arial"/>
          <w:sz w:val="24"/>
          <w:szCs w:val="24"/>
        </w:rPr>
        <w:t>so</w:t>
      </w:r>
      <w:r w:rsidRPr="008B0222">
        <w:rPr>
          <w:rFonts w:ascii="Arial" w:hAnsi="Arial" w:cs="Arial"/>
          <w:spacing w:val="-3"/>
          <w:sz w:val="24"/>
          <w:szCs w:val="24"/>
        </w:rPr>
        <w:t xml:space="preserve"> </w:t>
      </w:r>
      <w:r w:rsidRPr="008B0222">
        <w:rPr>
          <w:rFonts w:ascii="Arial" w:hAnsi="Arial" w:cs="Arial"/>
          <w:sz w:val="24"/>
          <w:szCs w:val="24"/>
        </w:rPr>
        <w:t>actual and</w:t>
      </w:r>
      <w:r w:rsidRPr="008B0222">
        <w:rPr>
          <w:rFonts w:ascii="Arial" w:hAnsi="Arial" w:cs="Arial"/>
          <w:spacing w:val="-2"/>
          <w:sz w:val="24"/>
          <w:szCs w:val="24"/>
        </w:rPr>
        <w:t xml:space="preserve"> </w:t>
      </w:r>
      <w:r w:rsidRPr="008B0222">
        <w:rPr>
          <w:rFonts w:ascii="Arial" w:hAnsi="Arial" w:cs="Arial"/>
          <w:sz w:val="24"/>
          <w:szCs w:val="24"/>
        </w:rPr>
        <w:t>formal</w:t>
      </w:r>
      <w:r w:rsidRPr="008B0222">
        <w:rPr>
          <w:rFonts w:ascii="Arial" w:hAnsi="Arial" w:cs="Arial"/>
          <w:spacing w:val="-4"/>
          <w:sz w:val="24"/>
          <w:szCs w:val="24"/>
        </w:rPr>
        <w:t xml:space="preserve"> </w:t>
      </w:r>
      <w:r w:rsidRPr="008B0222">
        <w:rPr>
          <w:rFonts w:ascii="Arial" w:hAnsi="Arial" w:cs="Arial"/>
          <w:sz w:val="24"/>
          <w:szCs w:val="24"/>
        </w:rPr>
        <w:t>arguments share</w:t>
      </w:r>
      <w:r w:rsidRPr="008B0222">
        <w:rPr>
          <w:rFonts w:ascii="Arial" w:hAnsi="Arial" w:cs="Arial"/>
          <w:spacing w:val="-6"/>
          <w:sz w:val="24"/>
          <w:szCs w:val="24"/>
        </w:rPr>
        <w:t xml:space="preserve"> </w:t>
      </w:r>
      <w:r w:rsidRPr="008B0222">
        <w:rPr>
          <w:rFonts w:ascii="Arial" w:hAnsi="Arial" w:cs="Arial"/>
          <w:sz w:val="24"/>
          <w:szCs w:val="24"/>
        </w:rPr>
        <w:t>the</w:t>
      </w:r>
      <w:r w:rsidRPr="008B0222">
        <w:rPr>
          <w:rFonts w:ascii="Arial" w:hAnsi="Arial" w:cs="Arial"/>
          <w:spacing w:val="-6"/>
          <w:sz w:val="24"/>
          <w:szCs w:val="24"/>
        </w:rPr>
        <w:t xml:space="preserve"> </w:t>
      </w:r>
      <w:r w:rsidRPr="008B0222">
        <w:rPr>
          <w:rFonts w:ascii="Arial" w:hAnsi="Arial" w:cs="Arial"/>
          <w:sz w:val="24"/>
          <w:szCs w:val="24"/>
        </w:rPr>
        <w:t xml:space="preserve">same </w:t>
      </w:r>
      <w:r w:rsidRPr="008B0222">
        <w:rPr>
          <w:rFonts w:ascii="Arial" w:hAnsi="Arial" w:cs="Arial"/>
          <w:sz w:val="24"/>
          <w:szCs w:val="24"/>
        </w:rPr>
        <w:lastRenderedPageBreak/>
        <w:t xml:space="preserve">address space. Hence, value changed inside the function, is reflected inside as well as outside the </w:t>
      </w:r>
      <w:r w:rsidRPr="008B0222">
        <w:rPr>
          <w:rFonts w:ascii="Arial" w:hAnsi="Arial" w:cs="Arial"/>
          <w:spacing w:val="-2"/>
          <w:sz w:val="24"/>
          <w:szCs w:val="24"/>
        </w:rPr>
        <w:t>function.</w:t>
      </w:r>
    </w:p>
    <w:p w14:paraId="51052A87" w14:textId="77777777" w:rsidR="00464FF9" w:rsidRPr="008B0222" w:rsidRDefault="00464FF9">
      <w:pPr>
        <w:pStyle w:val="BodyText"/>
        <w:spacing w:before="40"/>
        <w:rPr>
          <w:rFonts w:ascii="Arial" w:hAnsi="Arial" w:cs="Arial"/>
          <w:sz w:val="24"/>
          <w:szCs w:val="24"/>
        </w:rPr>
      </w:pPr>
    </w:p>
    <w:p w14:paraId="4E3D504A" w14:textId="77777777" w:rsidR="00464FF9" w:rsidRPr="008B0222" w:rsidRDefault="00000000">
      <w:pPr>
        <w:pStyle w:val="BodyText"/>
        <w:ind w:left="432"/>
        <w:rPr>
          <w:rFonts w:ascii="Arial" w:hAnsi="Arial" w:cs="Arial"/>
          <w:sz w:val="24"/>
          <w:szCs w:val="24"/>
        </w:rPr>
      </w:pPr>
      <w:r w:rsidRPr="008B0222">
        <w:rPr>
          <w:rFonts w:ascii="Arial" w:hAnsi="Arial" w:cs="Arial"/>
          <w:b/>
          <w:sz w:val="24"/>
          <w:szCs w:val="24"/>
        </w:rPr>
        <w:t>Note:</w:t>
      </w:r>
      <w:r w:rsidRPr="008B0222">
        <w:rPr>
          <w:rFonts w:ascii="Arial" w:hAnsi="Arial" w:cs="Arial"/>
          <w:b/>
          <w:spacing w:val="-3"/>
          <w:sz w:val="24"/>
          <w:szCs w:val="24"/>
        </w:rPr>
        <w:t xml:space="preserve"> </w:t>
      </w:r>
      <w:r w:rsidRPr="008B0222">
        <w:rPr>
          <w:rFonts w:ascii="Arial" w:hAnsi="Arial" w:cs="Arial"/>
          <w:sz w:val="24"/>
          <w:szCs w:val="24"/>
        </w:rPr>
        <w:t>To</w:t>
      </w:r>
      <w:r w:rsidRPr="008B0222">
        <w:rPr>
          <w:rFonts w:ascii="Arial" w:hAnsi="Arial" w:cs="Arial"/>
          <w:spacing w:val="-10"/>
          <w:sz w:val="24"/>
          <w:szCs w:val="24"/>
        </w:rPr>
        <w:t xml:space="preserve"> </w:t>
      </w:r>
      <w:r w:rsidRPr="008B0222">
        <w:rPr>
          <w:rFonts w:ascii="Arial" w:hAnsi="Arial" w:cs="Arial"/>
          <w:sz w:val="24"/>
          <w:szCs w:val="24"/>
        </w:rPr>
        <w:t>understand</w:t>
      </w:r>
      <w:r w:rsidRPr="008B0222">
        <w:rPr>
          <w:rFonts w:ascii="Arial" w:hAnsi="Arial" w:cs="Arial"/>
          <w:spacing w:val="-8"/>
          <w:sz w:val="24"/>
          <w:szCs w:val="24"/>
        </w:rPr>
        <w:t xml:space="preserve"> </w:t>
      </w:r>
      <w:r w:rsidRPr="008B0222">
        <w:rPr>
          <w:rFonts w:ascii="Arial" w:hAnsi="Arial" w:cs="Arial"/>
          <w:sz w:val="24"/>
          <w:szCs w:val="24"/>
        </w:rPr>
        <w:t>the</w:t>
      </w:r>
      <w:r w:rsidRPr="008B0222">
        <w:rPr>
          <w:rFonts w:ascii="Arial" w:hAnsi="Arial" w:cs="Arial"/>
          <w:spacing w:val="-8"/>
          <w:sz w:val="24"/>
          <w:szCs w:val="24"/>
        </w:rPr>
        <w:t xml:space="preserve"> </w:t>
      </w:r>
      <w:r w:rsidRPr="008B0222">
        <w:rPr>
          <w:rFonts w:ascii="Arial" w:hAnsi="Arial" w:cs="Arial"/>
          <w:sz w:val="24"/>
          <w:szCs w:val="24"/>
        </w:rPr>
        <w:t>call</w:t>
      </w:r>
      <w:r w:rsidRPr="008B0222">
        <w:rPr>
          <w:rFonts w:ascii="Arial" w:hAnsi="Arial" w:cs="Arial"/>
          <w:spacing w:val="-7"/>
          <w:sz w:val="24"/>
          <w:szCs w:val="24"/>
        </w:rPr>
        <w:t xml:space="preserve"> </w:t>
      </w:r>
      <w:r w:rsidRPr="008B0222">
        <w:rPr>
          <w:rFonts w:ascii="Arial" w:hAnsi="Arial" w:cs="Arial"/>
          <w:sz w:val="24"/>
          <w:szCs w:val="24"/>
        </w:rPr>
        <w:t>by</w:t>
      </w:r>
      <w:r w:rsidRPr="008B0222">
        <w:rPr>
          <w:rFonts w:ascii="Arial" w:hAnsi="Arial" w:cs="Arial"/>
          <w:spacing w:val="-7"/>
          <w:sz w:val="24"/>
          <w:szCs w:val="24"/>
        </w:rPr>
        <w:t xml:space="preserve"> </w:t>
      </w:r>
      <w:r w:rsidRPr="008B0222">
        <w:rPr>
          <w:rFonts w:ascii="Arial" w:hAnsi="Arial" w:cs="Arial"/>
          <w:sz w:val="24"/>
          <w:szCs w:val="24"/>
        </w:rPr>
        <w:t>reference,</w:t>
      </w:r>
      <w:r w:rsidRPr="008B0222">
        <w:rPr>
          <w:rFonts w:ascii="Arial" w:hAnsi="Arial" w:cs="Arial"/>
          <w:spacing w:val="-4"/>
          <w:sz w:val="24"/>
          <w:szCs w:val="24"/>
        </w:rPr>
        <w:t xml:space="preserve"> </w:t>
      </w:r>
      <w:r w:rsidRPr="008B0222">
        <w:rPr>
          <w:rFonts w:ascii="Arial" w:hAnsi="Arial" w:cs="Arial"/>
          <w:sz w:val="24"/>
          <w:szCs w:val="24"/>
        </w:rPr>
        <w:t>you</w:t>
      </w:r>
      <w:r w:rsidRPr="008B0222">
        <w:rPr>
          <w:rFonts w:ascii="Arial" w:hAnsi="Arial" w:cs="Arial"/>
          <w:spacing w:val="-7"/>
          <w:sz w:val="24"/>
          <w:szCs w:val="24"/>
        </w:rPr>
        <w:t xml:space="preserve"> </w:t>
      </w:r>
      <w:r w:rsidRPr="008B0222">
        <w:rPr>
          <w:rFonts w:ascii="Arial" w:hAnsi="Arial" w:cs="Arial"/>
          <w:sz w:val="24"/>
          <w:szCs w:val="24"/>
        </w:rPr>
        <w:t>must</w:t>
      </w:r>
      <w:r w:rsidRPr="008B0222">
        <w:rPr>
          <w:rFonts w:ascii="Arial" w:hAnsi="Arial" w:cs="Arial"/>
          <w:spacing w:val="-6"/>
          <w:sz w:val="24"/>
          <w:szCs w:val="24"/>
        </w:rPr>
        <w:t xml:space="preserve"> </w:t>
      </w:r>
      <w:r w:rsidRPr="008B0222">
        <w:rPr>
          <w:rFonts w:ascii="Arial" w:hAnsi="Arial" w:cs="Arial"/>
          <w:sz w:val="24"/>
          <w:szCs w:val="24"/>
        </w:rPr>
        <w:t>have</w:t>
      </w:r>
      <w:r w:rsidRPr="008B0222">
        <w:rPr>
          <w:rFonts w:ascii="Arial" w:hAnsi="Arial" w:cs="Arial"/>
          <w:spacing w:val="-8"/>
          <w:sz w:val="24"/>
          <w:szCs w:val="24"/>
        </w:rPr>
        <w:t xml:space="preserve"> </w:t>
      </w:r>
      <w:r w:rsidRPr="008B0222">
        <w:rPr>
          <w:rFonts w:ascii="Arial" w:hAnsi="Arial" w:cs="Arial"/>
          <w:sz w:val="24"/>
          <w:szCs w:val="24"/>
        </w:rPr>
        <w:t>the</w:t>
      </w:r>
      <w:r w:rsidRPr="008B0222">
        <w:rPr>
          <w:rFonts w:ascii="Arial" w:hAnsi="Arial" w:cs="Arial"/>
          <w:spacing w:val="-8"/>
          <w:sz w:val="24"/>
          <w:szCs w:val="24"/>
        </w:rPr>
        <w:t xml:space="preserve"> </w:t>
      </w:r>
      <w:r w:rsidRPr="008B0222">
        <w:rPr>
          <w:rFonts w:ascii="Arial" w:hAnsi="Arial" w:cs="Arial"/>
          <w:sz w:val="24"/>
          <w:szCs w:val="24"/>
        </w:rPr>
        <w:t>basic</w:t>
      </w:r>
      <w:r w:rsidRPr="008B0222">
        <w:rPr>
          <w:rFonts w:ascii="Arial" w:hAnsi="Arial" w:cs="Arial"/>
          <w:spacing w:val="-3"/>
          <w:sz w:val="24"/>
          <w:szCs w:val="24"/>
        </w:rPr>
        <w:t xml:space="preserve"> </w:t>
      </w:r>
      <w:r w:rsidRPr="008B0222">
        <w:rPr>
          <w:rFonts w:ascii="Arial" w:hAnsi="Arial" w:cs="Arial"/>
          <w:sz w:val="24"/>
          <w:szCs w:val="24"/>
        </w:rPr>
        <w:t>knowledge</w:t>
      </w:r>
      <w:r w:rsidRPr="008B0222">
        <w:rPr>
          <w:rFonts w:ascii="Arial" w:hAnsi="Arial" w:cs="Arial"/>
          <w:spacing w:val="-3"/>
          <w:sz w:val="24"/>
          <w:szCs w:val="24"/>
        </w:rPr>
        <w:t xml:space="preserve"> </w:t>
      </w:r>
      <w:r w:rsidRPr="008B0222">
        <w:rPr>
          <w:rFonts w:ascii="Arial" w:hAnsi="Arial" w:cs="Arial"/>
          <w:sz w:val="24"/>
          <w:szCs w:val="24"/>
        </w:rPr>
        <w:t>of</w:t>
      </w:r>
      <w:r w:rsidRPr="008B0222">
        <w:rPr>
          <w:rFonts w:ascii="Arial" w:hAnsi="Arial" w:cs="Arial"/>
          <w:spacing w:val="-7"/>
          <w:sz w:val="24"/>
          <w:szCs w:val="24"/>
        </w:rPr>
        <w:t xml:space="preserve"> </w:t>
      </w:r>
      <w:r w:rsidRPr="008B0222">
        <w:rPr>
          <w:rFonts w:ascii="Arial" w:hAnsi="Arial" w:cs="Arial"/>
          <w:spacing w:val="-2"/>
          <w:sz w:val="24"/>
          <w:szCs w:val="24"/>
        </w:rPr>
        <w:t>pointers.</w:t>
      </w:r>
    </w:p>
    <w:p w14:paraId="213DF928" w14:textId="77777777" w:rsidR="00464FF9" w:rsidRPr="008B0222" w:rsidRDefault="00000000">
      <w:pPr>
        <w:pStyle w:val="BodyText"/>
        <w:spacing w:before="5" w:line="596" w:lineRule="exact"/>
        <w:ind w:left="1873" w:hanging="1441"/>
        <w:rPr>
          <w:rFonts w:ascii="Arial" w:hAnsi="Arial" w:cs="Arial"/>
          <w:sz w:val="24"/>
          <w:szCs w:val="24"/>
        </w:rPr>
      </w:pPr>
      <w:r w:rsidRPr="008B0222">
        <w:rPr>
          <w:rFonts w:ascii="Arial" w:hAnsi="Arial" w:cs="Arial"/>
          <w:sz w:val="24"/>
          <w:szCs w:val="24"/>
        </w:rPr>
        <w:t>Let's</w:t>
      </w:r>
      <w:r w:rsidRPr="008B0222">
        <w:rPr>
          <w:rFonts w:ascii="Arial" w:hAnsi="Arial" w:cs="Arial"/>
          <w:spacing w:val="-4"/>
          <w:sz w:val="24"/>
          <w:szCs w:val="24"/>
        </w:rPr>
        <w:t xml:space="preserve"> </w:t>
      </w:r>
      <w:r w:rsidRPr="008B0222">
        <w:rPr>
          <w:rFonts w:ascii="Arial" w:hAnsi="Arial" w:cs="Arial"/>
          <w:sz w:val="24"/>
          <w:szCs w:val="24"/>
        </w:rPr>
        <w:t>try</w:t>
      </w:r>
      <w:r w:rsidRPr="008B0222">
        <w:rPr>
          <w:rFonts w:ascii="Arial" w:hAnsi="Arial" w:cs="Arial"/>
          <w:spacing w:val="-4"/>
          <w:sz w:val="24"/>
          <w:szCs w:val="24"/>
        </w:rPr>
        <w:t xml:space="preserve"> </w:t>
      </w:r>
      <w:r w:rsidRPr="008B0222">
        <w:rPr>
          <w:rFonts w:ascii="Arial" w:hAnsi="Arial" w:cs="Arial"/>
          <w:sz w:val="24"/>
          <w:szCs w:val="24"/>
        </w:rPr>
        <w:t>to</w:t>
      </w:r>
      <w:r w:rsidRPr="008B0222">
        <w:rPr>
          <w:rFonts w:ascii="Arial" w:hAnsi="Arial" w:cs="Arial"/>
          <w:spacing w:val="-7"/>
          <w:sz w:val="24"/>
          <w:szCs w:val="24"/>
        </w:rPr>
        <w:t xml:space="preserve"> </w:t>
      </w:r>
      <w:r w:rsidRPr="008B0222">
        <w:rPr>
          <w:rFonts w:ascii="Arial" w:hAnsi="Arial" w:cs="Arial"/>
          <w:sz w:val="24"/>
          <w:szCs w:val="24"/>
        </w:rPr>
        <w:t>understand</w:t>
      </w:r>
      <w:r w:rsidRPr="008B0222">
        <w:rPr>
          <w:rFonts w:ascii="Arial" w:hAnsi="Arial" w:cs="Arial"/>
          <w:spacing w:val="-6"/>
          <w:sz w:val="24"/>
          <w:szCs w:val="24"/>
        </w:rPr>
        <w:t xml:space="preserve"> </w:t>
      </w:r>
      <w:r w:rsidRPr="008B0222">
        <w:rPr>
          <w:rFonts w:ascii="Arial" w:hAnsi="Arial" w:cs="Arial"/>
          <w:sz w:val="24"/>
          <w:szCs w:val="24"/>
        </w:rPr>
        <w:t>the</w:t>
      </w:r>
      <w:r w:rsidRPr="008B0222">
        <w:rPr>
          <w:rFonts w:ascii="Arial" w:hAnsi="Arial" w:cs="Arial"/>
          <w:spacing w:val="-5"/>
          <w:sz w:val="24"/>
          <w:szCs w:val="24"/>
        </w:rPr>
        <w:t xml:space="preserve"> </w:t>
      </w:r>
      <w:r w:rsidRPr="008B0222">
        <w:rPr>
          <w:rFonts w:ascii="Arial" w:hAnsi="Arial" w:cs="Arial"/>
          <w:sz w:val="24"/>
          <w:szCs w:val="24"/>
        </w:rPr>
        <w:t>concept</w:t>
      </w:r>
      <w:r w:rsidRPr="008B0222">
        <w:rPr>
          <w:rFonts w:ascii="Arial" w:hAnsi="Arial" w:cs="Arial"/>
          <w:spacing w:val="-3"/>
          <w:sz w:val="24"/>
          <w:szCs w:val="24"/>
        </w:rPr>
        <w:t xml:space="preserve"> </w:t>
      </w:r>
      <w:r w:rsidRPr="008B0222">
        <w:rPr>
          <w:rFonts w:ascii="Arial" w:hAnsi="Arial" w:cs="Arial"/>
          <w:sz w:val="24"/>
          <w:szCs w:val="24"/>
        </w:rPr>
        <w:t>of call by</w:t>
      </w:r>
      <w:r w:rsidRPr="008B0222">
        <w:rPr>
          <w:rFonts w:ascii="Arial" w:hAnsi="Arial" w:cs="Arial"/>
          <w:spacing w:val="-4"/>
          <w:sz w:val="24"/>
          <w:szCs w:val="24"/>
        </w:rPr>
        <w:t xml:space="preserve"> </w:t>
      </w:r>
      <w:r w:rsidRPr="008B0222">
        <w:rPr>
          <w:rFonts w:ascii="Arial" w:hAnsi="Arial" w:cs="Arial"/>
          <w:sz w:val="24"/>
          <w:szCs w:val="24"/>
        </w:rPr>
        <w:t>reference</w:t>
      </w:r>
      <w:r w:rsidRPr="008B0222">
        <w:rPr>
          <w:rFonts w:ascii="Arial" w:hAnsi="Arial" w:cs="Arial"/>
          <w:spacing w:val="-4"/>
          <w:sz w:val="24"/>
          <w:szCs w:val="24"/>
        </w:rPr>
        <w:t xml:space="preserve"> </w:t>
      </w:r>
      <w:r w:rsidRPr="008B0222">
        <w:rPr>
          <w:rFonts w:ascii="Arial" w:hAnsi="Arial" w:cs="Arial"/>
          <w:sz w:val="24"/>
          <w:szCs w:val="24"/>
        </w:rPr>
        <w:t>in</w:t>
      </w:r>
      <w:r w:rsidRPr="008B0222">
        <w:rPr>
          <w:rFonts w:ascii="Arial" w:hAnsi="Arial" w:cs="Arial"/>
          <w:spacing w:val="-3"/>
          <w:sz w:val="24"/>
          <w:szCs w:val="24"/>
        </w:rPr>
        <w:t xml:space="preserve"> </w:t>
      </w:r>
      <w:r w:rsidRPr="008B0222">
        <w:rPr>
          <w:rFonts w:ascii="Arial" w:hAnsi="Arial" w:cs="Arial"/>
          <w:sz w:val="24"/>
          <w:szCs w:val="24"/>
        </w:rPr>
        <w:t>C++</w:t>
      </w:r>
      <w:r w:rsidRPr="008B0222">
        <w:rPr>
          <w:rFonts w:ascii="Arial" w:hAnsi="Arial" w:cs="Arial"/>
          <w:spacing w:val="-2"/>
          <w:sz w:val="24"/>
          <w:szCs w:val="24"/>
        </w:rPr>
        <w:t xml:space="preserve"> </w:t>
      </w:r>
      <w:r w:rsidRPr="008B0222">
        <w:rPr>
          <w:rFonts w:ascii="Arial" w:hAnsi="Arial" w:cs="Arial"/>
          <w:sz w:val="24"/>
          <w:szCs w:val="24"/>
        </w:rPr>
        <w:t>language by the</w:t>
      </w:r>
      <w:r w:rsidRPr="008B0222">
        <w:rPr>
          <w:rFonts w:ascii="Arial" w:hAnsi="Arial" w:cs="Arial"/>
          <w:spacing w:val="-5"/>
          <w:sz w:val="24"/>
          <w:szCs w:val="24"/>
        </w:rPr>
        <w:t xml:space="preserve"> </w:t>
      </w:r>
      <w:r w:rsidRPr="008B0222">
        <w:rPr>
          <w:rFonts w:ascii="Arial" w:hAnsi="Arial" w:cs="Arial"/>
          <w:sz w:val="24"/>
          <w:szCs w:val="24"/>
        </w:rPr>
        <w:t>example</w:t>
      </w:r>
      <w:r w:rsidRPr="008B0222">
        <w:rPr>
          <w:rFonts w:ascii="Arial" w:hAnsi="Arial" w:cs="Arial"/>
          <w:spacing w:val="-5"/>
          <w:sz w:val="24"/>
          <w:szCs w:val="24"/>
        </w:rPr>
        <w:t xml:space="preserve"> </w:t>
      </w:r>
      <w:r w:rsidRPr="008B0222">
        <w:rPr>
          <w:rFonts w:ascii="Arial" w:hAnsi="Arial" w:cs="Arial"/>
          <w:sz w:val="24"/>
          <w:szCs w:val="24"/>
        </w:rPr>
        <w:t xml:space="preserve">given below: </w:t>
      </w:r>
      <w:r w:rsidRPr="008B0222">
        <w:rPr>
          <w:rFonts w:ascii="Arial" w:hAnsi="Arial" w:cs="Arial"/>
          <w:spacing w:val="-2"/>
          <w:sz w:val="24"/>
          <w:szCs w:val="24"/>
        </w:rPr>
        <w:t>#include&lt;iostream.h&gt;</w:t>
      </w:r>
    </w:p>
    <w:p w14:paraId="618C37F0" w14:textId="77777777" w:rsidR="00464FF9" w:rsidRPr="008B0222" w:rsidRDefault="00000000">
      <w:pPr>
        <w:spacing w:line="234" w:lineRule="exact"/>
        <w:ind w:left="1873"/>
        <w:rPr>
          <w:rFonts w:ascii="Arial" w:hAnsi="Arial" w:cs="Arial"/>
          <w:sz w:val="20"/>
        </w:rPr>
      </w:pPr>
      <w:r w:rsidRPr="008B0222">
        <w:rPr>
          <w:rFonts w:ascii="Arial" w:hAnsi="Arial" w:cs="Arial"/>
          <w:b/>
          <w:sz w:val="20"/>
        </w:rPr>
        <w:t>void</w:t>
      </w:r>
      <w:r w:rsidRPr="008B0222">
        <w:rPr>
          <w:rFonts w:ascii="Arial" w:hAnsi="Arial" w:cs="Arial"/>
          <w:b/>
          <w:spacing w:val="-2"/>
          <w:sz w:val="20"/>
        </w:rPr>
        <w:t xml:space="preserve"> </w:t>
      </w:r>
      <w:r w:rsidRPr="008B0222">
        <w:rPr>
          <w:rFonts w:ascii="Arial" w:hAnsi="Arial" w:cs="Arial"/>
          <w:sz w:val="20"/>
        </w:rPr>
        <w:t>swap(</w:t>
      </w:r>
      <w:r w:rsidRPr="008B0222">
        <w:rPr>
          <w:rFonts w:ascii="Arial" w:hAnsi="Arial" w:cs="Arial"/>
          <w:b/>
          <w:sz w:val="20"/>
        </w:rPr>
        <w:t>int</w:t>
      </w:r>
      <w:r w:rsidRPr="008B0222">
        <w:rPr>
          <w:rFonts w:ascii="Arial" w:hAnsi="Arial" w:cs="Arial"/>
          <w:b/>
          <w:spacing w:val="-5"/>
          <w:sz w:val="20"/>
        </w:rPr>
        <w:t xml:space="preserve"> </w:t>
      </w:r>
      <w:r w:rsidRPr="008B0222">
        <w:rPr>
          <w:rFonts w:ascii="Arial" w:hAnsi="Arial" w:cs="Arial"/>
          <w:sz w:val="20"/>
        </w:rPr>
        <w:t>*x,</w:t>
      </w:r>
      <w:r w:rsidRPr="008B0222">
        <w:rPr>
          <w:rFonts w:ascii="Arial" w:hAnsi="Arial" w:cs="Arial"/>
          <w:spacing w:val="-2"/>
          <w:sz w:val="20"/>
        </w:rPr>
        <w:t xml:space="preserve"> </w:t>
      </w:r>
      <w:r w:rsidRPr="008B0222">
        <w:rPr>
          <w:rFonts w:ascii="Arial" w:hAnsi="Arial" w:cs="Arial"/>
          <w:b/>
          <w:sz w:val="20"/>
        </w:rPr>
        <w:t>int</w:t>
      </w:r>
      <w:r w:rsidRPr="008B0222">
        <w:rPr>
          <w:rFonts w:ascii="Arial" w:hAnsi="Arial" w:cs="Arial"/>
          <w:b/>
          <w:spacing w:val="-5"/>
          <w:sz w:val="20"/>
        </w:rPr>
        <w:t xml:space="preserve"> </w:t>
      </w:r>
      <w:r w:rsidRPr="008B0222">
        <w:rPr>
          <w:rFonts w:ascii="Arial" w:hAnsi="Arial" w:cs="Arial"/>
          <w:spacing w:val="-5"/>
          <w:sz w:val="20"/>
        </w:rPr>
        <w:t>*y)</w:t>
      </w:r>
    </w:p>
    <w:p w14:paraId="5B4AEC2B" w14:textId="77777777" w:rsidR="00464FF9" w:rsidRPr="008B0222" w:rsidRDefault="00000000">
      <w:pPr>
        <w:spacing w:before="74"/>
        <w:ind w:left="1873"/>
        <w:rPr>
          <w:rFonts w:ascii="Arial" w:hAnsi="Arial" w:cs="Arial"/>
          <w:sz w:val="20"/>
        </w:rPr>
      </w:pPr>
      <w:r w:rsidRPr="008B0222">
        <w:rPr>
          <w:rFonts w:ascii="Arial" w:hAnsi="Arial" w:cs="Arial"/>
          <w:spacing w:val="-10"/>
          <w:sz w:val="20"/>
        </w:rPr>
        <w:t>{</w:t>
      </w:r>
    </w:p>
    <w:p w14:paraId="645322BB" w14:textId="77777777" w:rsidR="00464FF9" w:rsidRPr="008B0222" w:rsidRDefault="00000000">
      <w:pPr>
        <w:spacing w:before="69" w:line="312" w:lineRule="auto"/>
        <w:ind w:left="1945" w:right="8150"/>
        <w:rPr>
          <w:rFonts w:ascii="Arial" w:hAnsi="Arial" w:cs="Arial"/>
          <w:sz w:val="24"/>
          <w:szCs w:val="24"/>
        </w:rPr>
      </w:pPr>
      <w:r w:rsidRPr="008B0222">
        <w:rPr>
          <w:rFonts w:ascii="Arial" w:hAnsi="Arial" w:cs="Arial"/>
          <w:b/>
          <w:sz w:val="24"/>
          <w:szCs w:val="24"/>
        </w:rPr>
        <w:t xml:space="preserve">int </w:t>
      </w:r>
      <w:r w:rsidRPr="008B0222">
        <w:rPr>
          <w:rFonts w:ascii="Arial" w:hAnsi="Arial" w:cs="Arial"/>
          <w:sz w:val="24"/>
          <w:szCs w:val="24"/>
        </w:rPr>
        <w:t xml:space="preserve">swap; </w:t>
      </w:r>
      <w:r w:rsidRPr="008B0222">
        <w:rPr>
          <w:rFonts w:ascii="Arial" w:hAnsi="Arial" w:cs="Arial"/>
          <w:spacing w:val="-2"/>
          <w:sz w:val="24"/>
          <w:szCs w:val="24"/>
        </w:rPr>
        <w:t>swap=*x;</w:t>
      </w:r>
    </w:p>
    <w:p w14:paraId="64685C76" w14:textId="77777777" w:rsidR="00464FF9" w:rsidRPr="008B0222" w:rsidRDefault="00000000">
      <w:pPr>
        <w:pStyle w:val="BodyText"/>
        <w:spacing w:before="2"/>
        <w:ind w:left="1945"/>
        <w:rPr>
          <w:rFonts w:ascii="Arial" w:hAnsi="Arial" w:cs="Arial"/>
          <w:sz w:val="24"/>
          <w:szCs w:val="24"/>
        </w:rPr>
      </w:pPr>
      <w:r w:rsidRPr="008B0222">
        <w:rPr>
          <w:rFonts w:ascii="Arial" w:hAnsi="Arial" w:cs="Arial"/>
          <w:spacing w:val="-2"/>
          <w:sz w:val="24"/>
          <w:szCs w:val="24"/>
        </w:rPr>
        <w:t>*x=*y;</w:t>
      </w:r>
    </w:p>
    <w:p w14:paraId="12B016BA" w14:textId="77777777" w:rsidR="00464FF9" w:rsidRPr="008B0222" w:rsidRDefault="00000000">
      <w:pPr>
        <w:pStyle w:val="BodyText"/>
        <w:spacing w:before="69"/>
        <w:ind w:left="1945"/>
        <w:rPr>
          <w:rFonts w:ascii="Arial" w:hAnsi="Arial" w:cs="Arial"/>
          <w:sz w:val="24"/>
          <w:szCs w:val="24"/>
        </w:rPr>
      </w:pPr>
      <w:r w:rsidRPr="008B0222">
        <w:rPr>
          <w:rFonts w:ascii="Arial" w:hAnsi="Arial" w:cs="Arial"/>
          <w:spacing w:val="-2"/>
          <w:sz w:val="24"/>
          <w:szCs w:val="24"/>
        </w:rPr>
        <w:t>*y=swap;</w:t>
      </w:r>
    </w:p>
    <w:p w14:paraId="08649AB7" w14:textId="77777777" w:rsidR="00464FF9" w:rsidRPr="008B0222" w:rsidRDefault="00000000">
      <w:pPr>
        <w:spacing w:before="73"/>
        <w:ind w:left="1873"/>
        <w:rPr>
          <w:rFonts w:ascii="Arial" w:hAnsi="Arial" w:cs="Arial"/>
          <w:sz w:val="24"/>
          <w:szCs w:val="24"/>
        </w:rPr>
      </w:pPr>
      <w:r w:rsidRPr="008B0222">
        <w:rPr>
          <w:rFonts w:ascii="Arial" w:hAnsi="Arial" w:cs="Arial"/>
          <w:spacing w:val="-10"/>
          <w:sz w:val="24"/>
          <w:szCs w:val="24"/>
        </w:rPr>
        <w:t>}</w:t>
      </w:r>
    </w:p>
    <w:p w14:paraId="16901A5A" w14:textId="77777777" w:rsidR="00464FF9" w:rsidRPr="008B0222" w:rsidRDefault="00000000">
      <w:pPr>
        <w:spacing w:before="75"/>
        <w:ind w:left="1873"/>
        <w:rPr>
          <w:rFonts w:ascii="Arial" w:hAnsi="Arial" w:cs="Arial"/>
          <w:sz w:val="24"/>
          <w:szCs w:val="24"/>
        </w:rPr>
      </w:pPr>
      <w:r w:rsidRPr="008B0222">
        <w:rPr>
          <w:rFonts w:ascii="Arial" w:hAnsi="Arial" w:cs="Arial"/>
          <w:b/>
          <w:sz w:val="24"/>
          <w:szCs w:val="24"/>
        </w:rPr>
        <w:t>int</w:t>
      </w:r>
      <w:r w:rsidRPr="008B0222">
        <w:rPr>
          <w:rFonts w:ascii="Arial" w:hAnsi="Arial" w:cs="Arial"/>
          <w:b/>
          <w:spacing w:val="-1"/>
          <w:sz w:val="24"/>
          <w:szCs w:val="24"/>
        </w:rPr>
        <w:t xml:space="preserve"> </w:t>
      </w:r>
      <w:r w:rsidRPr="008B0222">
        <w:rPr>
          <w:rFonts w:ascii="Arial" w:hAnsi="Arial" w:cs="Arial"/>
          <w:spacing w:val="-2"/>
          <w:sz w:val="24"/>
          <w:szCs w:val="24"/>
        </w:rPr>
        <w:t>main()</w:t>
      </w:r>
    </w:p>
    <w:p w14:paraId="314FA731" w14:textId="77777777" w:rsidR="00464FF9" w:rsidRPr="008B0222" w:rsidRDefault="00000000">
      <w:pPr>
        <w:spacing w:before="69"/>
        <w:ind w:left="1873"/>
        <w:rPr>
          <w:rFonts w:ascii="Arial" w:hAnsi="Arial" w:cs="Arial"/>
          <w:sz w:val="24"/>
          <w:szCs w:val="24"/>
        </w:rPr>
      </w:pPr>
      <w:r w:rsidRPr="008B0222">
        <w:rPr>
          <w:rFonts w:ascii="Arial" w:hAnsi="Arial" w:cs="Arial"/>
          <w:spacing w:val="-10"/>
          <w:sz w:val="24"/>
          <w:szCs w:val="24"/>
        </w:rPr>
        <w:t>{</w:t>
      </w:r>
    </w:p>
    <w:p w14:paraId="57CDDAFE" w14:textId="77777777" w:rsidR="00464FF9" w:rsidRPr="008B0222" w:rsidRDefault="00000000">
      <w:pPr>
        <w:spacing w:before="73"/>
        <w:ind w:left="1945"/>
        <w:rPr>
          <w:rFonts w:ascii="Arial" w:hAnsi="Arial" w:cs="Arial"/>
          <w:sz w:val="24"/>
          <w:szCs w:val="24"/>
        </w:rPr>
      </w:pPr>
      <w:r w:rsidRPr="008B0222">
        <w:rPr>
          <w:rFonts w:ascii="Arial" w:hAnsi="Arial" w:cs="Arial"/>
          <w:b/>
          <w:sz w:val="24"/>
          <w:szCs w:val="24"/>
        </w:rPr>
        <w:t>int</w:t>
      </w:r>
      <w:r w:rsidRPr="008B0222">
        <w:rPr>
          <w:rFonts w:ascii="Arial" w:hAnsi="Arial" w:cs="Arial"/>
          <w:b/>
          <w:spacing w:val="-3"/>
          <w:sz w:val="24"/>
          <w:szCs w:val="24"/>
        </w:rPr>
        <w:t xml:space="preserve"> </w:t>
      </w:r>
      <w:r w:rsidRPr="008B0222">
        <w:rPr>
          <w:rFonts w:ascii="Arial" w:hAnsi="Arial" w:cs="Arial"/>
          <w:sz w:val="24"/>
          <w:szCs w:val="24"/>
        </w:rPr>
        <w:t>x=500,</w:t>
      </w:r>
      <w:r w:rsidRPr="008B0222">
        <w:rPr>
          <w:rFonts w:ascii="Arial" w:hAnsi="Arial" w:cs="Arial"/>
          <w:spacing w:val="-4"/>
          <w:sz w:val="24"/>
          <w:szCs w:val="24"/>
        </w:rPr>
        <w:t xml:space="preserve"> </w:t>
      </w:r>
      <w:r w:rsidRPr="008B0222">
        <w:rPr>
          <w:rFonts w:ascii="Arial" w:hAnsi="Arial" w:cs="Arial"/>
          <w:spacing w:val="-2"/>
          <w:sz w:val="24"/>
          <w:szCs w:val="24"/>
        </w:rPr>
        <w:t>y=100;</w:t>
      </w:r>
    </w:p>
    <w:p w14:paraId="0F571419" w14:textId="77777777" w:rsidR="00464FF9" w:rsidRPr="008B0222" w:rsidRDefault="00000000">
      <w:pPr>
        <w:spacing w:before="69" w:line="273" w:lineRule="auto"/>
        <w:ind w:left="1945" w:right="4941"/>
        <w:rPr>
          <w:rFonts w:ascii="Arial" w:hAnsi="Arial" w:cs="Arial"/>
          <w:sz w:val="24"/>
          <w:szCs w:val="24"/>
        </w:rPr>
      </w:pPr>
      <w:r w:rsidRPr="008B0222">
        <w:rPr>
          <w:rFonts w:ascii="Arial" w:hAnsi="Arial" w:cs="Arial"/>
          <w:sz w:val="24"/>
          <w:szCs w:val="24"/>
        </w:rPr>
        <w:t>swap(&amp;x,</w:t>
      </w:r>
      <w:r w:rsidRPr="008B0222">
        <w:rPr>
          <w:rFonts w:ascii="Arial" w:hAnsi="Arial" w:cs="Arial"/>
          <w:spacing w:val="-7"/>
          <w:sz w:val="24"/>
          <w:szCs w:val="24"/>
        </w:rPr>
        <w:t xml:space="preserve"> </w:t>
      </w:r>
      <w:r w:rsidRPr="008B0222">
        <w:rPr>
          <w:rFonts w:ascii="Arial" w:hAnsi="Arial" w:cs="Arial"/>
          <w:sz w:val="24"/>
          <w:szCs w:val="24"/>
        </w:rPr>
        <w:t>&amp;y);</w:t>
      </w:r>
      <w:r w:rsidRPr="008B0222">
        <w:rPr>
          <w:rFonts w:ascii="Arial" w:hAnsi="Arial" w:cs="Arial"/>
          <w:spacing w:val="40"/>
          <w:sz w:val="24"/>
          <w:szCs w:val="24"/>
        </w:rPr>
        <w:t xml:space="preserve"> </w:t>
      </w:r>
      <w:r w:rsidRPr="008B0222">
        <w:rPr>
          <w:rFonts w:ascii="Arial" w:hAnsi="Arial" w:cs="Arial"/>
          <w:sz w:val="24"/>
          <w:szCs w:val="24"/>
        </w:rPr>
        <w:t>//</w:t>
      </w:r>
      <w:r w:rsidRPr="008B0222">
        <w:rPr>
          <w:rFonts w:ascii="Arial" w:hAnsi="Arial" w:cs="Arial"/>
          <w:spacing w:val="-2"/>
          <w:sz w:val="24"/>
          <w:szCs w:val="24"/>
        </w:rPr>
        <w:t xml:space="preserve"> </w:t>
      </w:r>
      <w:r w:rsidRPr="008B0222">
        <w:rPr>
          <w:rFonts w:ascii="Arial" w:hAnsi="Arial" w:cs="Arial"/>
          <w:sz w:val="24"/>
          <w:szCs w:val="24"/>
        </w:rPr>
        <w:t>passing</w:t>
      </w:r>
      <w:r w:rsidRPr="008B0222">
        <w:rPr>
          <w:rFonts w:ascii="Arial" w:hAnsi="Arial" w:cs="Arial"/>
          <w:spacing w:val="-7"/>
          <w:sz w:val="24"/>
          <w:szCs w:val="24"/>
        </w:rPr>
        <w:t xml:space="preserve"> </w:t>
      </w:r>
      <w:r w:rsidRPr="008B0222">
        <w:rPr>
          <w:rFonts w:ascii="Arial" w:hAnsi="Arial" w:cs="Arial"/>
          <w:sz w:val="24"/>
          <w:szCs w:val="24"/>
        </w:rPr>
        <w:t>value</w:t>
      </w:r>
      <w:r w:rsidRPr="008B0222">
        <w:rPr>
          <w:rFonts w:ascii="Arial" w:hAnsi="Arial" w:cs="Arial"/>
          <w:spacing w:val="-6"/>
          <w:sz w:val="24"/>
          <w:szCs w:val="24"/>
        </w:rPr>
        <w:t xml:space="preserve"> </w:t>
      </w:r>
      <w:r w:rsidRPr="008B0222">
        <w:rPr>
          <w:rFonts w:ascii="Arial" w:hAnsi="Arial" w:cs="Arial"/>
          <w:sz w:val="24"/>
          <w:szCs w:val="24"/>
        </w:rPr>
        <w:t>to</w:t>
      </w:r>
      <w:r w:rsidRPr="008B0222">
        <w:rPr>
          <w:rFonts w:ascii="Arial" w:hAnsi="Arial" w:cs="Arial"/>
          <w:spacing w:val="-9"/>
          <w:sz w:val="24"/>
          <w:szCs w:val="24"/>
        </w:rPr>
        <w:t xml:space="preserve"> </w:t>
      </w:r>
      <w:r w:rsidRPr="008B0222">
        <w:rPr>
          <w:rFonts w:ascii="Arial" w:hAnsi="Arial" w:cs="Arial"/>
          <w:sz w:val="24"/>
          <w:szCs w:val="24"/>
        </w:rPr>
        <w:t xml:space="preserve">function </w:t>
      </w:r>
      <w:proofErr w:type="spellStart"/>
      <w:r w:rsidRPr="008B0222">
        <w:rPr>
          <w:rFonts w:ascii="Arial" w:hAnsi="Arial" w:cs="Arial"/>
          <w:sz w:val="24"/>
          <w:szCs w:val="24"/>
        </w:rPr>
        <w:t>cout</w:t>
      </w:r>
      <w:proofErr w:type="spellEnd"/>
      <w:r w:rsidRPr="008B0222">
        <w:rPr>
          <w:rFonts w:ascii="Arial" w:hAnsi="Arial" w:cs="Arial"/>
          <w:sz w:val="24"/>
          <w:szCs w:val="24"/>
        </w:rPr>
        <w:t>&lt;&lt;"Value of x is: "&lt;&lt;x&lt;&lt;</w:t>
      </w:r>
      <w:proofErr w:type="spellStart"/>
      <w:r w:rsidRPr="008B0222">
        <w:rPr>
          <w:rFonts w:ascii="Arial" w:hAnsi="Arial" w:cs="Arial"/>
          <w:sz w:val="24"/>
          <w:szCs w:val="24"/>
        </w:rPr>
        <w:t>endl</w:t>
      </w:r>
      <w:proofErr w:type="spellEnd"/>
      <w:r w:rsidRPr="008B0222">
        <w:rPr>
          <w:rFonts w:ascii="Arial" w:hAnsi="Arial" w:cs="Arial"/>
          <w:sz w:val="24"/>
          <w:szCs w:val="24"/>
        </w:rPr>
        <w:t xml:space="preserve">; </w:t>
      </w:r>
      <w:proofErr w:type="spellStart"/>
      <w:r w:rsidRPr="008B0222">
        <w:rPr>
          <w:rFonts w:ascii="Arial" w:hAnsi="Arial" w:cs="Arial"/>
          <w:sz w:val="24"/>
          <w:szCs w:val="24"/>
        </w:rPr>
        <w:t>cout</w:t>
      </w:r>
      <w:proofErr w:type="spellEnd"/>
      <w:r w:rsidRPr="008B0222">
        <w:rPr>
          <w:rFonts w:ascii="Arial" w:hAnsi="Arial" w:cs="Arial"/>
          <w:sz w:val="24"/>
          <w:szCs w:val="24"/>
        </w:rPr>
        <w:t>&lt;&lt;"Value of y is: "&lt;&lt;y&lt;&lt;</w:t>
      </w:r>
      <w:proofErr w:type="spellStart"/>
      <w:r w:rsidRPr="008B0222">
        <w:rPr>
          <w:rFonts w:ascii="Arial" w:hAnsi="Arial" w:cs="Arial"/>
          <w:sz w:val="24"/>
          <w:szCs w:val="24"/>
        </w:rPr>
        <w:t>endl</w:t>
      </w:r>
      <w:proofErr w:type="spellEnd"/>
      <w:r w:rsidRPr="008B0222">
        <w:rPr>
          <w:rFonts w:ascii="Arial" w:hAnsi="Arial" w:cs="Arial"/>
          <w:sz w:val="24"/>
          <w:szCs w:val="24"/>
        </w:rPr>
        <w:t xml:space="preserve">; </w:t>
      </w:r>
      <w:r w:rsidRPr="008B0222">
        <w:rPr>
          <w:rFonts w:ascii="Arial" w:hAnsi="Arial" w:cs="Arial"/>
          <w:b/>
          <w:sz w:val="24"/>
          <w:szCs w:val="24"/>
        </w:rPr>
        <w:t xml:space="preserve">return </w:t>
      </w:r>
      <w:r w:rsidRPr="008B0222">
        <w:rPr>
          <w:rFonts w:ascii="Arial" w:hAnsi="Arial" w:cs="Arial"/>
          <w:sz w:val="24"/>
          <w:szCs w:val="24"/>
        </w:rPr>
        <w:t>0;</w:t>
      </w:r>
    </w:p>
    <w:p w14:paraId="1AAAC40C" w14:textId="77777777" w:rsidR="00464FF9" w:rsidRPr="008B0222" w:rsidRDefault="00000000">
      <w:pPr>
        <w:spacing w:before="44"/>
        <w:ind w:left="1873"/>
        <w:rPr>
          <w:rFonts w:ascii="Arial" w:hAnsi="Arial" w:cs="Arial"/>
          <w:sz w:val="24"/>
          <w:szCs w:val="24"/>
        </w:rPr>
      </w:pPr>
      <w:r w:rsidRPr="008B0222">
        <w:rPr>
          <w:rFonts w:ascii="Arial" w:hAnsi="Arial" w:cs="Arial"/>
          <w:spacing w:val="-10"/>
          <w:sz w:val="24"/>
          <w:szCs w:val="24"/>
        </w:rPr>
        <w:t>}</w:t>
      </w:r>
    </w:p>
    <w:p w14:paraId="242FC658" w14:textId="77777777" w:rsidR="00464FF9" w:rsidRPr="008B0222" w:rsidRDefault="00464FF9">
      <w:pPr>
        <w:pStyle w:val="BodyText"/>
        <w:spacing w:before="37"/>
        <w:rPr>
          <w:rFonts w:ascii="Arial" w:hAnsi="Arial" w:cs="Arial"/>
          <w:sz w:val="24"/>
          <w:szCs w:val="24"/>
        </w:rPr>
      </w:pPr>
    </w:p>
    <w:p w14:paraId="57D8EA78" w14:textId="77777777" w:rsidR="00464FF9" w:rsidRPr="008B0222" w:rsidRDefault="00000000">
      <w:pPr>
        <w:pStyle w:val="BodyText"/>
        <w:ind w:left="1873"/>
        <w:rPr>
          <w:rFonts w:ascii="Arial" w:hAnsi="Arial" w:cs="Arial"/>
        </w:rPr>
      </w:pPr>
      <w:r w:rsidRPr="008B0222">
        <w:rPr>
          <w:rFonts w:ascii="Arial" w:hAnsi="Arial" w:cs="Arial"/>
          <w:spacing w:val="-2"/>
        </w:rPr>
        <w:t>Output:</w:t>
      </w:r>
    </w:p>
    <w:p w14:paraId="37A7E8E4" w14:textId="77777777" w:rsidR="00464FF9" w:rsidRPr="008B0222" w:rsidRDefault="00000000">
      <w:pPr>
        <w:pStyle w:val="BodyText"/>
        <w:spacing w:before="8"/>
        <w:rPr>
          <w:rFonts w:ascii="Arial" w:hAnsi="Arial" w:cs="Arial"/>
        </w:rPr>
      </w:pPr>
      <w:r w:rsidRPr="008B0222">
        <w:rPr>
          <w:rFonts w:ascii="Arial" w:hAnsi="Arial" w:cs="Arial"/>
          <w:noProof/>
        </w:rPr>
        <mc:AlternateContent>
          <mc:Choice Requires="wps">
            <w:drawing>
              <wp:anchor distT="0" distB="0" distL="0" distR="0" simplePos="0" relativeHeight="251681792" behindDoc="1" locked="0" layoutInCell="1" allowOverlap="1" wp14:anchorId="0233F91E" wp14:editId="1EE89279">
                <wp:simplePos x="0" y="0"/>
                <wp:positionH relativeFrom="page">
                  <wp:posOffset>1628140</wp:posOffset>
                </wp:positionH>
                <wp:positionV relativeFrom="paragraph">
                  <wp:posOffset>174625</wp:posOffset>
                </wp:positionV>
                <wp:extent cx="5982335" cy="290195"/>
                <wp:effectExtent l="0" t="0" r="0" b="0"/>
                <wp:wrapTopAndBottom/>
                <wp:docPr id="56" name="Textbox 56"/>
                <wp:cNvGraphicFramePr/>
                <a:graphic xmlns:a="http://schemas.openxmlformats.org/drawingml/2006/main">
                  <a:graphicData uri="http://schemas.microsoft.com/office/word/2010/wordprocessingShape">
                    <wps:wsp>
                      <wps:cNvSpPr txBox="1"/>
                      <wps:spPr>
                        <a:xfrm>
                          <a:off x="0" y="0"/>
                          <a:ext cx="5982335" cy="290195"/>
                        </a:xfrm>
                        <a:prstGeom prst="rect">
                          <a:avLst/>
                        </a:prstGeom>
                        <a:solidFill>
                          <a:srgbClr val="F8FAF8"/>
                        </a:solidFill>
                      </wps:spPr>
                      <wps:txbx>
                        <w:txbxContent>
                          <w:p w14:paraId="2267B673" w14:textId="77777777" w:rsidR="00464FF9" w:rsidRDefault="00000000">
                            <w:pPr>
                              <w:pStyle w:val="BodyText"/>
                              <w:spacing w:before="2"/>
                              <w:ind w:left="28" w:right="7170"/>
                              <w:rPr>
                                <w:rFonts w:ascii="Courier New"/>
                                <w:color w:val="000000"/>
                              </w:rPr>
                            </w:pPr>
                            <w:r>
                              <w:rPr>
                                <w:rFonts w:ascii="Courier New"/>
                                <w:color w:val="000000"/>
                              </w:rPr>
                              <w:t>Value</w:t>
                            </w:r>
                            <w:r>
                              <w:rPr>
                                <w:rFonts w:ascii="Courier New"/>
                                <w:color w:val="000000"/>
                                <w:spacing w:val="-10"/>
                              </w:rPr>
                              <w:t xml:space="preserve"> </w:t>
                            </w:r>
                            <w:r>
                              <w:rPr>
                                <w:rFonts w:ascii="Courier New"/>
                                <w:color w:val="000000"/>
                              </w:rPr>
                              <w:t>of</w:t>
                            </w:r>
                            <w:r>
                              <w:rPr>
                                <w:rFonts w:ascii="Courier New"/>
                                <w:color w:val="000000"/>
                                <w:spacing w:val="-10"/>
                              </w:rPr>
                              <w:t xml:space="preserve"> </w:t>
                            </w:r>
                            <w:r>
                              <w:rPr>
                                <w:rFonts w:ascii="Courier New"/>
                                <w:color w:val="000000"/>
                              </w:rPr>
                              <w:t>x</w:t>
                            </w:r>
                            <w:r>
                              <w:rPr>
                                <w:rFonts w:ascii="Courier New"/>
                                <w:color w:val="000000"/>
                                <w:spacing w:val="-10"/>
                              </w:rPr>
                              <w:t xml:space="preserve"> </w:t>
                            </w:r>
                            <w:r>
                              <w:rPr>
                                <w:rFonts w:ascii="Courier New"/>
                                <w:color w:val="000000"/>
                              </w:rPr>
                              <w:t>is:</w:t>
                            </w:r>
                            <w:r>
                              <w:rPr>
                                <w:rFonts w:ascii="Courier New"/>
                                <w:color w:val="000000"/>
                                <w:spacing w:val="-10"/>
                              </w:rPr>
                              <w:t xml:space="preserve"> </w:t>
                            </w:r>
                            <w:r>
                              <w:rPr>
                                <w:rFonts w:ascii="Courier New"/>
                                <w:color w:val="000000"/>
                              </w:rPr>
                              <w:t>100 Value</w:t>
                            </w:r>
                            <w:r>
                              <w:rPr>
                                <w:rFonts w:ascii="Courier New"/>
                                <w:color w:val="000000"/>
                                <w:spacing w:val="-3"/>
                              </w:rPr>
                              <w:t xml:space="preserve"> </w:t>
                            </w:r>
                            <w:r>
                              <w:rPr>
                                <w:rFonts w:ascii="Courier New"/>
                                <w:color w:val="000000"/>
                              </w:rPr>
                              <w:t>of</w:t>
                            </w:r>
                            <w:r>
                              <w:rPr>
                                <w:rFonts w:ascii="Courier New"/>
                                <w:color w:val="000000"/>
                                <w:spacing w:val="-3"/>
                              </w:rPr>
                              <w:t xml:space="preserve"> </w:t>
                            </w:r>
                            <w:r>
                              <w:rPr>
                                <w:rFonts w:ascii="Courier New"/>
                                <w:color w:val="000000"/>
                              </w:rPr>
                              <w:t>y</w:t>
                            </w:r>
                            <w:r>
                              <w:rPr>
                                <w:rFonts w:ascii="Courier New"/>
                                <w:color w:val="000000"/>
                                <w:spacing w:val="-3"/>
                              </w:rPr>
                              <w:t xml:space="preserve"> </w:t>
                            </w:r>
                            <w:r>
                              <w:rPr>
                                <w:rFonts w:ascii="Courier New"/>
                                <w:color w:val="000000"/>
                              </w:rPr>
                              <w:t>is:</w:t>
                            </w:r>
                            <w:r>
                              <w:rPr>
                                <w:rFonts w:ascii="Courier New"/>
                                <w:color w:val="000000"/>
                                <w:spacing w:val="-2"/>
                              </w:rPr>
                              <w:t xml:space="preserve"> </w:t>
                            </w:r>
                            <w:r>
                              <w:rPr>
                                <w:rFonts w:ascii="Courier New"/>
                                <w:color w:val="000000"/>
                                <w:spacing w:val="-5"/>
                              </w:rPr>
                              <w:t>500</w:t>
                            </w:r>
                          </w:p>
                        </w:txbxContent>
                      </wps:txbx>
                      <wps:bodyPr wrap="square" lIns="0" tIns="0" rIns="0" bIns="0" rtlCol="0">
                        <a:noAutofit/>
                      </wps:bodyPr>
                    </wps:wsp>
                  </a:graphicData>
                </a:graphic>
              </wp:anchor>
            </w:drawing>
          </mc:Choice>
          <mc:Fallback>
            <w:pict>
              <v:shape w14:anchorId="0233F91E" id="Textbox 56" o:spid="_x0000_s1045" type="#_x0000_t202" style="position:absolute;margin-left:128.2pt;margin-top:13.75pt;width:471.05pt;height:22.8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" fillcolor="#f8faf8" stroked="f">
                <v:textbox inset="0,0,0,0">
                  <w:txbxContent>
                    <w:p w14:paraId="2267B673" w14:textId="77777777" w:rsidR="00464FF9" w:rsidRDefault="00000000">
                      <w:pPr>
                        <w:pStyle w:val="BodyText"/>
                        <w:spacing w:before="2"/>
                        <w:ind w:left="28" w:right="7170"/>
                        <w:rPr>
                          <w:rFonts w:ascii="Courier New"/>
                          <w:color w:val="000000"/>
                        </w:rPr>
                      </w:pPr>
                      <w:r>
                        <w:rPr>
                          <w:rFonts w:ascii="Courier New"/>
                          <w:color w:val="000000"/>
                        </w:rPr>
                        <w:t>Value</w:t>
                      </w:r>
                      <w:r>
                        <w:rPr>
                          <w:rFonts w:ascii="Courier New"/>
                          <w:color w:val="000000"/>
                          <w:spacing w:val="-10"/>
                        </w:rPr>
                        <w:t xml:space="preserve"> </w:t>
                      </w:r>
                      <w:r>
                        <w:rPr>
                          <w:rFonts w:ascii="Courier New"/>
                          <w:color w:val="000000"/>
                        </w:rPr>
                        <w:t>of</w:t>
                      </w:r>
                      <w:r>
                        <w:rPr>
                          <w:rFonts w:ascii="Courier New"/>
                          <w:color w:val="000000"/>
                          <w:spacing w:val="-10"/>
                        </w:rPr>
                        <w:t xml:space="preserve"> </w:t>
                      </w:r>
                      <w:r>
                        <w:rPr>
                          <w:rFonts w:ascii="Courier New"/>
                          <w:color w:val="000000"/>
                        </w:rPr>
                        <w:t>x</w:t>
                      </w:r>
                      <w:r>
                        <w:rPr>
                          <w:rFonts w:ascii="Courier New"/>
                          <w:color w:val="000000"/>
                          <w:spacing w:val="-10"/>
                        </w:rPr>
                        <w:t xml:space="preserve"> </w:t>
                      </w:r>
                      <w:r>
                        <w:rPr>
                          <w:rFonts w:ascii="Courier New"/>
                          <w:color w:val="000000"/>
                        </w:rPr>
                        <w:t>is:</w:t>
                      </w:r>
                      <w:r>
                        <w:rPr>
                          <w:rFonts w:ascii="Courier New"/>
                          <w:color w:val="000000"/>
                          <w:spacing w:val="-10"/>
                        </w:rPr>
                        <w:t xml:space="preserve"> </w:t>
                      </w:r>
                      <w:r>
                        <w:rPr>
                          <w:rFonts w:ascii="Courier New"/>
                          <w:color w:val="000000"/>
                        </w:rPr>
                        <w:t>100 Value</w:t>
                      </w:r>
                      <w:r>
                        <w:rPr>
                          <w:rFonts w:ascii="Courier New"/>
                          <w:color w:val="000000"/>
                          <w:spacing w:val="-3"/>
                        </w:rPr>
                        <w:t xml:space="preserve"> </w:t>
                      </w:r>
                      <w:r>
                        <w:rPr>
                          <w:rFonts w:ascii="Courier New"/>
                          <w:color w:val="000000"/>
                        </w:rPr>
                        <w:t>of</w:t>
                      </w:r>
                      <w:r>
                        <w:rPr>
                          <w:rFonts w:ascii="Courier New"/>
                          <w:color w:val="000000"/>
                          <w:spacing w:val="-3"/>
                        </w:rPr>
                        <w:t xml:space="preserve"> </w:t>
                      </w:r>
                      <w:r>
                        <w:rPr>
                          <w:rFonts w:ascii="Courier New"/>
                          <w:color w:val="000000"/>
                        </w:rPr>
                        <w:t>y</w:t>
                      </w:r>
                      <w:r>
                        <w:rPr>
                          <w:rFonts w:ascii="Courier New"/>
                          <w:color w:val="000000"/>
                          <w:spacing w:val="-3"/>
                        </w:rPr>
                        <w:t xml:space="preserve"> </w:t>
                      </w:r>
                      <w:r>
                        <w:rPr>
                          <w:rFonts w:ascii="Courier New"/>
                          <w:color w:val="000000"/>
                        </w:rPr>
                        <w:t>is:</w:t>
                      </w:r>
                      <w:r>
                        <w:rPr>
                          <w:rFonts w:ascii="Courier New"/>
                          <w:color w:val="000000"/>
                          <w:spacing w:val="-2"/>
                        </w:rPr>
                        <w:t xml:space="preserve"> </w:t>
                      </w:r>
                      <w:r>
                        <w:rPr>
                          <w:rFonts w:ascii="Courier New"/>
                          <w:color w:val="000000"/>
                          <w:spacing w:val="-5"/>
                        </w:rPr>
                        <w:t>500</w:t>
                      </w:r>
                    </w:p>
                  </w:txbxContent>
                </v:textbox>
                <w10:wrap type="topAndBottom" anchorx="page"/>
              </v:shape>
            </w:pict>
          </mc:Fallback>
        </mc:AlternateContent>
      </w:r>
    </w:p>
    <w:p w14:paraId="3F9E50DD" w14:textId="77777777" w:rsidR="00464FF9" w:rsidRPr="008B0222" w:rsidRDefault="00000000">
      <w:pPr>
        <w:spacing w:before="282"/>
        <w:ind w:left="432"/>
        <w:rPr>
          <w:rFonts w:ascii="Arial" w:hAnsi="Arial" w:cs="Arial"/>
          <w:sz w:val="38"/>
        </w:rPr>
      </w:pPr>
      <w:bookmarkStart w:id="65" w:name="Difference_between_call_by_value_and_cal"/>
      <w:bookmarkEnd w:id="65"/>
      <w:r w:rsidRPr="008B0222">
        <w:rPr>
          <w:rFonts w:ascii="Arial" w:hAnsi="Arial" w:cs="Arial"/>
          <w:sz w:val="38"/>
        </w:rPr>
        <w:t>Difference</w:t>
      </w:r>
      <w:r w:rsidRPr="008B0222">
        <w:rPr>
          <w:rFonts w:ascii="Arial" w:hAnsi="Arial" w:cs="Arial"/>
          <w:spacing w:val="-10"/>
          <w:sz w:val="38"/>
        </w:rPr>
        <w:t xml:space="preserve"> </w:t>
      </w:r>
      <w:r w:rsidRPr="008B0222">
        <w:rPr>
          <w:rFonts w:ascii="Arial" w:hAnsi="Arial" w:cs="Arial"/>
          <w:sz w:val="38"/>
        </w:rPr>
        <w:t>between</w:t>
      </w:r>
      <w:r w:rsidRPr="008B0222">
        <w:rPr>
          <w:rFonts w:ascii="Arial" w:hAnsi="Arial" w:cs="Arial"/>
          <w:spacing w:val="-12"/>
          <w:sz w:val="38"/>
        </w:rPr>
        <w:t xml:space="preserve"> </w:t>
      </w:r>
      <w:r w:rsidRPr="008B0222">
        <w:rPr>
          <w:rFonts w:ascii="Arial" w:hAnsi="Arial" w:cs="Arial"/>
          <w:sz w:val="38"/>
        </w:rPr>
        <w:t>call</w:t>
      </w:r>
      <w:r w:rsidRPr="008B0222">
        <w:rPr>
          <w:rFonts w:ascii="Arial" w:hAnsi="Arial" w:cs="Arial"/>
          <w:spacing w:val="-7"/>
          <w:sz w:val="38"/>
        </w:rPr>
        <w:t xml:space="preserve"> </w:t>
      </w:r>
      <w:r w:rsidRPr="008B0222">
        <w:rPr>
          <w:rFonts w:ascii="Arial" w:hAnsi="Arial" w:cs="Arial"/>
          <w:sz w:val="38"/>
        </w:rPr>
        <w:t>by</w:t>
      </w:r>
      <w:r w:rsidRPr="008B0222">
        <w:rPr>
          <w:rFonts w:ascii="Arial" w:hAnsi="Arial" w:cs="Arial"/>
          <w:spacing w:val="-11"/>
          <w:sz w:val="38"/>
        </w:rPr>
        <w:t xml:space="preserve"> </w:t>
      </w:r>
      <w:r w:rsidRPr="008B0222">
        <w:rPr>
          <w:rFonts w:ascii="Arial" w:hAnsi="Arial" w:cs="Arial"/>
          <w:sz w:val="38"/>
        </w:rPr>
        <w:t>value</w:t>
      </w:r>
      <w:r w:rsidRPr="008B0222">
        <w:rPr>
          <w:rFonts w:ascii="Arial" w:hAnsi="Arial" w:cs="Arial"/>
          <w:spacing w:val="-9"/>
          <w:sz w:val="38"/>
        </w:rPr>
        <w:t xml:space="preserve"> </w:t>
      </w:r>
      <w:r w:rsidRPr="008B0222">
        <w:rPr>
          <w:rFonts w:ascii="Arial" w:hAnsi="Arial" w:cs="Arial"/>
          <w:sz w:val="38"/>
        </w:rPr>
        <w:t>and</w:t>
      </w:r>
      <w:r w:rsidRPr="008B0222">
        <w:rPr>
          <w:rFonts w:ascii="Arial" w:hAnsi="Arial" w:cs="Arial"/>
          <w:spacing w:val="-10"/>
          <w:sz w:val="38"/>
        </w:rPr>
        <w:t xml:space="preserve"> </w:t>
      </w:r>
      <w:r w:rsidRPr="008B0222">
        <w:rPr>
          <w:rFonts w:ascii="Arial" w:hAnsi="Arial" w:cs="Arial"/>
          <w:sz w:val="38"/>
        </w:rPr>
        <w:t>call</w:t>
      </w:r>
      <w:r w:rsidRPr="008B0222">
        <w:rPr>
          <w:rFonts w:ascii="Arial" w:hAnsi="Arial" w:cs="Arial"/>
          <w:spacing w:val="-7"/>
          <w:sz w:val="38"/>
        </w:rPr>
        <w:t xml:space="preserve"> </w:t>
      </w:r>
      <w:r w:rsidRPr="008B0222">
        <w:rPr>
          <w:rFonts w:ascii="Arial" w:hAnsi="Arial" w:cs="Arial"/>
          <w:sz w:val="38"/>
        </w:rPr>
        <w:t>by</w:t>
      </w:r>
      <w:r w:rsidRPr="008B0222">
        <w:rPr>
          <w:rFonts w:ascii="Arial" w:hAnsi="Arial" w:cs="Arial"/>
          <w:spacing w:val="-11"/>
          <w:sz w:val="38"/>
        </w:rPr>
        <w:t xml:space="preserve"> </w:t>
      </w:r>
      <w:r w:rsidRPr="008B0222">
        <w:rPr>
          <w:rFonts w:ascii="Arial" w:hAnsi="Arial" w:cs="Arial"/>
          <w:sz w:val="38"/>
        </w:rPr>
        <w:t>reference</w:t>
      </w:r>
      <w:r w:rsidRPr="008B0222">
        <w:rPr>
          <w:rFonts w:ascii="Arial" w:hAnsi="Arial" w:cs="Arial"/>
          <w:spacing w:val="-9"/>
          <w:sz w:val="38"/>
        </w:rPr>
        <w:t xml:space="preserve"> </w:t>
      </w:r>
      <w:r w:rsidRPr="008B0222">
        <w:rPr>
          <w:rFonts w:ascii="Arial" w:hAnsi="Arial" w:cs="Arial"/>
          <w:sz w:val="38"/>
        </w:rPr>
        <w:t>in</w:t>
      </w:r>
      <w:r w:rsidRPr="008B0222">
        <w:rPr>
          <w:rFonts w:ascii="Arial" w:hAnsi="Arial" w:cs="Arial"/>
          <w:spacing w:val="-13"/>
          <w:sz w:val="38"/>
        </w:rPr>
        <w:t xml:space="preserve"> </w:t>
      </w:r>
      <w:r w:rsidRPr="008B0222">
        <w:rPr>
          <w:rFonts w:ascii="Arial" w:hAnsi="Arial" w:cs="Arial"/>
          <w:spacing w:val="-5"/>
          <w:sz w:val="38"/>
        </w:rPr>
        <w:t>C++</w:t>
      </w:r>
    </w:p>
    <w:p w14:paraId="3791068D" w14:textId="77777777" w:rsidR="00464FF9" w:rsidRPr="008B0222" w:rsidRDefault="00464FF9">
      <w:pPr>
        <w:pStyle w:val="BodyText"/>
        <w:rPr>
          <w:rFonts w:ascii="Arial" w:hAnsi="Arial" w:cs="Arial"/>
        </w:rPr>
      </w:pPr>
    </w:p>
    <w:p w14:paraId="51B52803" w14:textId="77777777" w:rsidR="00464FF9" w:rsidRPr="008B0222" w:rsidRDefault="00464FF9">
      <w:pPr>
        <w:pStyle w:val="BodyText"/>
        <w:spacing w:before="21"/>
        <w:rPr>
          <w:rFonts w:ascii="Arial" w:hAnsi="Arial" w:cs="Arial"/>
        </w:rPr>
      </w:pPr>
    </w:p>
    <w:tbl>
      <w:tblPr>
        <w:tblW w:w="0" w:type="auto"/>
        <w:tblInd w:w="389" w:type="dxa"/>
        <w:tblLayout w:type="fixed"/>
        <w:tblCellMar>
          <w:left w:w="0" w:type="dxa"/>
          <w:right w:w="0" w:type="dxa"/>
        </w:tblCellMar>
        <w:tblLook w:val="04A0" w:firstRow="1" w:lastRow="0" w:firstColumn="1" w:lastColumn="0" w:noHBand="0" w:noVBand="1"/>
      </w:tblPr>
      <w:tblGrid>
        <w:gridCol w:w="610"/>
        <w:gridCol w:w="3486"/>
        <w:gridCol w:w="3798"/>
      </w:tblGrid>
      <w:tr w:rsidR="00464FF9" w:rsidRPr="008B0222" w14:paraId="05F47D99" w14:textId="77777777">
        <w:trPr>
          <w:trHeight w:val="287"/>
        </w:trPr>
        <w:tc>
          <w:tcPr>
            <w:tcW w:w="610" w:type="dxa"/>
            <w:shd w:val="clear" w:color="auto" w:fill="C6CCBD"/>
          </w:tcPr>
          <w:p w14:paraId="2DCCDE4C" w14:textId="77777777" w:rsidR="00464FF9" w:rsidRPr="008B0222" w:rsidRDefault="00000000">
            <w:pPr>
              <w:pStyle w:val="TableParagraph"/>
              <w:spacing w:before="0" w:line="267" w:lineRule="exact"/>
              <w:ind w:left="50"/>
              <w:rPr>
                <w:rFonts w:ascii="Arial" w:hAnsi="Arial" w:cs="Arial"/>
                <w:b/>
                <w:sz w:val="26"/>
              </w:rPr>
            </w:pPr>
            <w:r w:rsidRPr="008B0222">
              <w:rPr>
                <w:rFonts w:ascii="Arial" w:hAnsi="Arial" w:cs="Arial"/>
                <w:b/>
                <w:spacing w:val="-5"/>
                <w:sz w:val="26"/>
              </w:rPr>
              <w:t>No.</w:t>
            </w:r>
          </w:p>
        </w:tc>
        <w:tc>
          <w:tcPr>
            <w:tcW w:w="3486" w:type="dxa"/>
            <w:shd w:val="clear" w:color="auto" w:fill="C6CCBD"/>
          </w:tcPr>
          <w:p w14:paraId="2778CFF8" w14:textId="77777777" w:rsidR="00464FF9" w:rsidRPr="008B0222" w:rsidRDefault="00000000">
            <w:pPr>
              <w:pStyle w:val="TableParagraph"/>
              <w:spacing w:before="0" w:line="267" w:lineRule="exact"/>
              <w:ind w:left="184"/>
              <w:rPr>
                <w:rFonts w:ascii="Arial" w:hAnsi="Arial" w:cs="Arial"/>
                <w:b/>
                <w:sz w:val="26"/>
              </w:rPr>
            </w:pPr>
            <w:r w:rsidRPr="008B0222">
              <w:rPr>
                <w:rFonts w:ascii="Arial" w:hAnsi="Arial" w:cs="Arial"/>
                <w:b/>
                <w:sz w:val="26"/>
              </w:rPr>
              <w:t>Call</w:t>
            </w:r>
            <w:r w:rsidRPr="008B0222">
              <w:rPr>
                <w:rFonts w:ascii="Arial" w:hAnsi="Arial" w:cs="Arial"/>
                <w:b/>
                <w:spacing w:val="-6"/>
                <w:sz w:val="26"/>
              </w:rPr>
              <w:t xml:space="preserve"> </w:t>
            </w:r>
            <w:r w:rsidRPr="008B0222">
              <w:rPr>
                <w:rFonts w:ascii="Arial" w:hAnsi="Arial" w:cs="Arial"/>
                <w:b/>
                <w:sz w:val="26"/>
              </w:rPr>
              <w:t>by</w:t>
            </w:r>
            <w:r w:rsidRPr="008B0222">
              <w:rPr>
                <w:rFonts w:ascii="Arial" w:hAnsi="Arial" w:cs="Arial"/>
                <w:b/>
                <w:spacing w:val="-5"/>
                <w:sz w:val="26"/>
              </w:rPr>
              <w:t xml:space="preserve"> </w:t>
            </w:r>
            <w:r w:rsidRPr="008B0222">
              <w:rPr>
                <w:rFonts w:ascii="Arial" w:hAnsi="Arial" w:cs="Arial"/>
                <w:b/>
                <w:spacing w:val="-2"/>
                <w:sz w:val="26"/>
              </w:rPr>
              <w:t>value</w:t>
            </w:r>
          </w:p>
        </w:tc>
        <w:tc>
          <w:tcPr>
            <w:tcW w:w="3798" w:type="dxa"/>
            <w:shd w:val="clear" w:color="auto" w:fill="C6CCBD"/>
          </w:tcPr>
          <w:p w14:paraId="60CF2612" w14:textId="77777777" w:rsidR="00464FF9" w:rsidRPr="008B0222" w:rsidRDefault="00000000">
            <w:pPr>
              <w:pStyle w:val="TableParagraph"/>
              <w:spacing w:before="0" w:line="267" w:lineRule="exact"/>
              <w:ind w:left="1850"/>
              <w:rPr>
                <w:rFonts w:ascii="Arial" w:hAnsi="Arial" w:cs="Arial"/>
                <w:b/>
                <w:sz w:val="26"/>
              </w:rPr>
            </w:pPr>
            <w:r w:rsidRPr="008B0222">
              <w:rPr>
                <w:rFonts w:ascii="Arial" w:hAnsi="Arial" w:cs="Arial"/>
                <w:b/>
                <w:sz w:val="26"/>
              </w:rPr>
              <w:t>Call</w:t>
            </w:r>
            <w:r w:rsidRPr="008B0222">
              <w:rPr>
                <w:rFonts w:ascii="Arial" w:hAnsi="Arial" w:cs="Arial"/>
                <w:b/>
                <w:spacing w:val="-6"/>
                <w:sz w:val="26"/>
              </w:rPr>
              <w:t xml:space="preserve"> </w:t>
            </w:r>
            <w:r w:rsidRPr="008B0222">
              <w:rPr>
                <w:rFonts w:ascii="Arial" w:hAnsi="Arial" w:cs="Arial"/>
                <w:b/>
                <w:sz w:val="26"/>
              </w:rPr>
              <w:t>by</w:t>
            </w:r>
            <w:r w:rsidRPr="008B0222">
              <w:rPr>
                <w:rFonts w:ascii="Arial" w:hAnsi="Arial" w:cs="Arial"/>
                <w:b/>
                <w:spacing w:val="-5"/>
                <w:sz w:val="26"/>
              </w:rPr>
              <w:t xml:space="preserve"> </w:t>
            </w:r>
            <w:r w:rsidRPr="008B0222">
              <w:rPr>
                <w:rFonts w:ascii="Arial" w:hAnsi="Arial" w:cs="Arial"/>
                <w:b/>
                <w:spacing w:val="-2"/>
                <w:sz w:val="26"/>
              </w:rPr>
              <w:t>reference</w:t>
            </w:r>
          </w:p>
        </w:tc>
      </w:tr>
    </w:tbl>
    <w:p w14:paraId="0F831021" w14:textId="77777777" w:rsidR="00464FF9" w:rsidRPr="008B0222" w:rsidRDefault="00464FF9">
      <w:pPr>
        <w:pStyle w:val="BodyText"/>
        <w:spacing w:before="8" w:after="1"/>
        <w:rPr>
          <w:rFonts w:ascii="Arial" w:hAnsi="Arial" w:cs="Arial"/>
          <w:sz w:val="7"/>
        </w:rPr>
      </w:pPr>
    </w:p>
    <w:tbl>
      <w:tblPr>
        <w:tblW w:w="0" w:type="auto"/>
        <w:tblInd w:w="25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4A0" w:firstRow="1" w:lastRow="0" w:firstColumn="1" w:lastColumn="0" w:noHBand="0" w:noVBand="1"/>
      </w:tblPr>
      <w:tblGrid>
        <w:gridCol w:w="744"/>
        <w:gridCol w:w="5152"/>
        <w:gridCol w:w="5013"/>
      </w:tblGrid>
      <w:tr w:rsidR="00464FF9" w:rsidRPr="008B0222" w14:paraId="4D9FB2E8" w14:textId="77777777">
        <w:trPr>
          <w:trHeight w:val="930"/>
        </w:trPr>
        <w:tc>
          <w:tcPr>
            <w:tcW w:w="744" w:type="dxa"/>
          </w:tcPr>
          <w:p w14:paraId="320E88A6" w14:textId="77777777" w:rsidR="00464FF9" w:rsidRPr="008B0222" w:rsidRDefault="00000000">
            <w:pPr>
              <w:pStyle w:val="TableParagraph"/>
              <w:ind w:left="0" w:right="169"/>
              <w:jc w:val="right"/>
              <w:rPr>
                <w:rFonts w:ascii="Arial" w:hAnsi="Arial" w:cs="Arial"/>
                <w:sz w:val="20"/>
              </w:rPr>
            </w:pPr>
            <w:r w:rsidRPr="008B0222">
              <w:rPr>
                <w:rFonts w:ascii="Arial" w:hAnsi="Arial" w:cs="Arial"/>
                <w:spacing w:val="-10"/>
                <w:sz w:val="20"/>
              </w:rPr>
              <w:t>1</w:t>
            </w:r>
          </w:p>
        </w:tc>
        <w:tc>
          <w:tcPr>
            <w:tcW w:w="5152" w:type="dxa"/>
          </w:tcPr>
          <w:p w14:paraId="729D06CB" w14:textId="77777777" w:rsidR="00464FF9" w:rsidRPr="008B0222" w:rsidRDefault="00000000">
            <w:pPr>
              <w:pStyle w:val="TableParagraph"/>
              <w:ind w:left="425"/>
              <w:rPr>
                <w:rFonts w:ascii="Arial" w:hAnsi="Arial" w:cs="Arial"/>
                <w:sz w:val="24"/>
                <w:szCs w:val="24"/>
              </w:rPr>
            </w:pPr>
            <w:r w:rsidRPr="008B0222">
              <w:rPr>
                <w:rFonts w:ascii="Arial" w:hAnsi="Arial" w:cs="Arial"/>
                <w:sz w:val="24"/>
                <w:szCs w:val="24"/>
              </w:rPr>
              <w:t>A</w:t>
            </w:r>
            <w:r w:rsidRPr="008B0222">
              <w:rPr>
                <w:rFonts w:ascii="Arial" w:hAnsi="Arial" w:cs="Arial"/>
                <w:spacing w:val="-1"/>
                <w:sz w:val="24"/>
                <w:szCs w:val="24"/>
              </w:rPr>
              <w:t xml:space="preserve"> </w:t>
            </w:r>
            <w:r w:rsidRPr="008B0222">
              <w:rPr>
                <w:rFonts w:ascii="Arial" w:hAnsi="Arial" w:cs="Arial"/>
                <w:sz w:val="24"/>
                <w:szCs w:val="24"/>
              </w:rPr>
              <w:t>copy</w:t>
            </w:r>
            <w:r w:rsidRPr="008B0222">
              <w:rPr>
                <w:rFonts w:ascii="Arial" w:hAnsi="Arial" w:cs="Arial"/>
                <w:spacing w:val="-5"/>
                <w:sz w:val="24"/>
                <w:szCs w:val="24"/>
              </w:rPr>
              <w:t xml:space="preserve"> </w:t>
            </w:r>
            <w:r w:rsidRPr="008B0222">
              <w:rPr>
                <w:rFonts w:ascii="Arial" w:hAnsi="Arial" w:cs="Arial"/>
                <w:sz w:val="24"/>
                <w:szCs w:val="24"/>
              </w:rPr>
              <w:t>of value</w:t>
            </w:r>
            <w:r w:rsidRPr="008B0222">
              <w:rPr>
                <w:rFonts w:ascii="Arial" w:hAnsi="Arial" w:cs="Arial"/>
                <w:spacing w:val="-6"/>
                <w:sz w:val="24"/>
                <w:szCs w:val="24"/>
              </w:rPr>
              <w:t xml:space="preserve"> </w:t>
            </w:r>
            <w:r w:rsidRPr="008B0222">
              <w:rPr>
                <w:rFonts w:ascii="Arial" w:hAnsi="Arial" w:cs="Arial"/>
                <w:sz w:val="24"/>
                <w:szCs w:val="24"/>
              </w:rPr>
              <w:t>is passed</w:t>
            </w:r>
            <w:r w:rsidRPr="008B0222">
              <w:rPr>
                <w:rFonts w:ascii="Arial" w:hAnsi="Arial" w:cs="Arial"/>
                <w:spacing w:val="-7"/>
                <w:sz w:val="24"/>
                <w:szCs w:val="24"/>
              </w:rPr>
              <w:t xml:space="preserve"> </w:t>
            </w:r>
            <w:r w:rsidRPr="008B0222">
              <w:rPr>
                <w:rFonts w:ascii="Arial" w:hAnsi="Arial" w:cs="Arial"/>
                <w:sz w:val="24"/>
                <w:szCs w:val="24"/>
              </w:rPr>
              <w:t>to</w:t>
            </w:r>
            <w:r w:rsidRPr="008B0222">
              <w:rPr>
                <w:rFonts w:ascii="Arial" w:hAnsi="Arial" w:cs="Arial"/>
                <w:spacing w:val="-8"/>
                <w:sz w:val="24"/>
                <w:szCs w:val="24"/>
              </w:rPr>
              <w:t xml:space="preserve"> </w:t>
            </w:r>
            <w:r w:rsidRPr="008B0222">
              <w:rPr>
                <w:rFonts w:ascii="Arial" w:hAnsi="Arial" w:cs="Arial"/>
                <w:sz w:val="24"/>
                <w:szCs w:val="24"/>
              </w:rPr>
              <w:t>the</w:t>
            </w:r>
            <w:r w:rsidRPr="008B0222">
              <w:rPr>
                <w:rFonts w:ascii="Arial" w:hAnsi="Arial" w:cs="Arial"/>
                <w:spacing w:val="-1"/>
                <w:sz w:val="24"/>
                <w:szCs w:val="24"/>
              </w:rPr>
              <w:t xml:space="preserve"> </w:t>
            </w:r>
            <w:r w:rsidRPr="008B0222">
              <w:rPr>
                <w:rFonts w:ascii="Arial" w:hAnsi="Arial" w:cs="Arial"/>
                <w:spacing w:val="-2"/>
                <w:sz w:val="24"/>
                <w:szCs w:val="24"/>
              </w:rPr>
              <w:t>function</w:t>
            </w:r>
          </w:p>
        </w:tc>
        <w:tc>
          <w:tcPr>
            <w:tcW w:w="5013" w:type="dxa"/>
          </w:tcPr>
          <w:p w14:paraId="0D1A8652" w14:textId="77777777" w:rsidR="00464FF9" w:rsidRPr="008B0222" w:rsidRDefault="00000000">
            <w:pPr>
              <w:pStyle w:val="TableParagraph"/>
              <w:spacing w:before="129" w:line="340" w:lineRule="atLeast"/>
              <w:ind w:left="425" w:right="192"/>
              <w:rPr>
                <w:rFonts w:ascii="Arial" w:hAnsi="Arial" w:cs="Arial"/>
                <w:sz w:val="24"/>
                <w:szCs w:val="24"/>
              </w:rPr>
            </w:pPr>
            <w:r w:rsidRPr="008B0222">
              <w:rPr>
                <w:rFonts w:ascii="Arial" w:hAnsi="Arial" w:cs="Arial"/>
                <w:sz w:val="24"/>
                <w:szCs w:val="24"/>
              </w:rPr>
              <w:t>An</w:t>
            </w:r>
            <w:r w:rsidRPr="008B0222">
              <w:rPr>
                <w:rFonts w:ascii="Arial" w:hAnsi="Arial" w:cs="Arial"/>
                <w:spacing w:val="-5"/>
                <w:sz w:val="24"/>
                <w:szCs w:val="24"/>
              </w:rPr>
              <w:t xml:space="preserve"> </w:t>
            </w:r>
            <w:r w:rsidRPr="008B0222">
              <w:rPr>
                <w:rFonts w:ascii="Arial" w:hAnsi="Arial" w:cs="Arial"/>
                <w:sz w:val="24"/>
                <w:szCs w:val="24"/>
              </w:rPr>
              <w:t>address</w:t>
            </w:r>
            <w:r w:rsidRPr="008B0222">
              <w:rPr>
                <w:rFonts w:ascii="Arial" w:hAnsi="Arial" w:cs="Arial"/>
                <w:spacing w:val="-1"/>
                <w:sz w:val="24"/>
                <w:szCs w:val="24"/>
              </w:rPr>
              <w:t xml:space="preserve"> </w:t>
            </w:r>
            <w:r w:rsidRPr="008B0222">
              <w:rPr>
                <w:rFonts w:ascii="Arial" w:hAnsi="Arial" w:cs="Arial"/>
                <w:sz w:val="24"/>
                <w:szCs w:val="24"/>
              </w:rPr>
              <w:t>of</w:t>
            </w:r>
            <w:r w:rsidRPr="008B0222">
              <w:rPr>
                <w:rFonts w:ascii="Arial" w:hAnsi="Arial" w:cs="Arial"/>
                <w:spacing w:val="-6"/>
                <w:sz w:val="24"/>
                <w:szCs w:val="24"/>
              </w:rPr>
              <w:t xml:space="preserve"> </w:t>
            </w:r>
            <w:r w:rsidRPr="008B0222">
              <w:rPr>
                <w:rFonts w:ascii="Arial" w:hAnsi="Arial" w:cs="Arial"/>
                <w:sz w:val="24"/>
                <w:szCs w:val="24"/>
              </w:rPr>
              <w:t>value</w:t>
            </w:r>
            <w:r w:rsidRPr="008B0222">
              <w:rPr>
                <w:rFonts w:ascii="Arial" w:hAnsi="Arial" w:cs="Arial"/>
                <w:spacing w:val="-7"/>
                <w:sz w:val="24"/>
                <w:szCs w:val="24"/>
              </w:rPr>
              <w:t xml:space="preserve"> </w:t>
            </w:r>
            <w:r w:rsidRPr="008B0222">
              <w:rPr>
                <w:rFonts w:ascii="Arial" w:hAnsi="Arial" w:cs="Arial"/>
                <w:sz w:val="24"/>
                <w:szCs w:val="24"/>
              </w:rPr>
              <w:t>is</w:t>
            </w:r>
            <w:r w:rsidRPr="008B0222">
              <w:rPr>
                <w:rFonts w:ascii="Arial" w:hAnsi="Arial" w:cs="Arial"/>
                <w:spacing w:val="-6"/>
                <w:sz w:val="24"/>
                <w:szCs w:val="24"/>
              </w:rPr>
              <w:t xml:space="preserve"> </w:t>
            </w:r>
            <w:r w:rsidRPr="008B0222">
              <w:rPr>
                <w:rFonts w:ascii="Arial" w:hAnsi="Arial" w:cs="Arial"/>
                <w:sz w:val="24"/>
                <w:szCs w:val="24"/>
              </w:rPr>
              <w:t>passed</w:t>
            </w:r>
            <w:r w:rsidRPr="008B0222">
              <w:rPr>
                <w:rFonts w:ascii="Arial" w:hAnsi="Arial" w:cs="Arial"/>
                <w:spacing w:val="-8"/>
                <w:sz w:val="24"/>
                <w:szCs w:val="24"/>
              </w:rPr>
              <w:t xml:space="preserve"> </w:t>
            </w:r>
            <w:r w:rsidRPr="008B0222">
              <w:rPr>
                <w:rFonts w:ascii="Arial" w:hAnsi="Arial" w:cs="Arial"/>
                <w:sz w:val="24"/>
                <w:szCs w:val="24"/>
              </w:rPr>
              <w:t>to</w:t>
            </w:r>
            <w:r w:rsidRPr="008B0222">
              <w:rPr>
                <w:rFonts w:ascii="Arial" w:hAnsi="Arial" w:cs="Arial"/>
                <w:spacing w:val="-9"/>
                <w:sz w:val="24"/>
                <w:szCs w:val="24"/>
              </w:rPr>
              <w:t xml:space="preserve"> </w:t>
            </w:r>
            <w:r w:rsidRPr="008B0222">
              <w:rPr>
                <w:rFonts w:ascii="Arial" w:hAnsi="Arial" w:cs="Arial"/>
                <w:sz w:val="24"/>
                <w:szCs w:val="24"/>
              </w:rPr>
              <w:t xml:space="preserve">the </w:t>
            </w:r>
            <w:r w:rsidRPr="008B0222">
              <w:rPr>
                <w:rFonts w:ascii="Arial" w:hAnsi="Arial" w:cs="Arial"/>
                <w:spacing w:val="-2"/>
                <w:sz w:val="24"/>
                <w:szCs w:val="24"/>
              </w:rPr>
              <w:t>function</w:t>
            </w:r>
          </w:p>
        </w:tc>
      </w:tr>
      <w:tr w:rsidR="00464FF9" w:rsidRPr="008B0222" w14:paraId="4C2D63DB" w14:textId="77777777">
        <w:trPr>
          <w:trHeight w:val="931"/>
        </w:trPr>
        <w:tc>
          <w:tcPr>
            <w:tcW w:w="744" w:type="dxa"/>
            <w:shd w:val="clear" w:color="auto" w:fill="EEF0EB"/>
          </w:tcPr>
          <w:p w14:paraId="029F5430" w14:textId="77777777" w:rsidR="00464FF9" w:rsidRPr="008B0222" w:rsidRDefault="00000000">
            <w:pPr>
              <w:pStyle w:val="TableParagraph"/>
              <w:ind w:left="0" w:right="169"/>
              <w:jc w:val="right"/>
              <w:rPr>
                <w:rFonts w:ascii="Arial" w:hAnsi="Arial" w:cs="Arial"/>
                <w:sz w:val="20"/>
              </w:rPr>
            </w:pPr>
            <w:r w:rsidRPr="008B0222">
              <w:rPr>
                <w:rFonts w:ascii="Arial" w:hAnsi="Arial" w:cs="Arial"/>
                <w:spacing w:val="-10"/>
                <w:sz w:val="20"/>
              </w:rPr>
              <w:t>2</w:t>
            </w:r>
          </w:p>
        </w:tc>
        <w:tc>
          <w:tcPr>
            <w:tcW w:w="5152" w:type="dxa"/>
            <w:shd w:val="clear" w:color="auto" w:fill="EEF0EB"/>
          </w:tcPr>
          <w:p w14:paraId="356D6A1D" w14:textId="77777777" w:rsidR="00464FF9" w:rsidRPr="008B0222" w:rsidRDefault="00000000">
            <w:pPr>
              <w:pStyle w:val="TableParagraph"/>
              <w:spacing w:before="129" w:line="340" w:lineRule="atLeast"/>
              <w:ind w:left="425"/>
              <w:rPr>
                <w:rFonts w:ascii="Arial" w:hAnsi="Arial" w:cs="Arial"/>
                <w:sz w:val="24"/>
                <w:szCs w:val="24"/>
              </w:rPr>
            </w:pPr>
            <w:r w:rsidRPr="008B0222">
              <w:rPr>
                <w:rFonts w:ascii="Arial" w:hAnsi="Arial" w:cs="Arial"/>
                <w:sz w:val="24"/>
                <w:szCs w:val="24"/>
              </w:rPr>
              <w:t>Changes</w:t>
            </w:r>
            <w:r w:rsidRPr="008B0222">
              <w:rPr>
                <w:rFonts w:ascii="Arial" w:hAnsi="Arial" w:cs="Arial"/>
                <w:spacing w:val="-6"/>
                <w:sz w:val="24"/>
                <w:szCs w:val="24"/>
              </w:rPr>
              <w:t xml:space="preserve"> </w:t>
            </w:r>
            <w:r w:rsidRPr="008B0222">
              <w:rPr>
                <w:rFonts w:ascii="Arial" w:hAnsi="Arial" w:cs="Arial"/>
                <w:sz w:val="24"/>
                <w:szCs w:val="24"/>
              </w:rPr>
              <w:t>made</w:t>
            </w:r>
            <w:r w:rsidRPr="008B0222">
              <w:rPr>
                <w:rFonts w:ascii="Arial" w:hAnsi="Arial" w:cs="Arial"/>
                <w:spacing w:val="-7"/>
                <w:sz w:val="24"/>
                <w:szCs w:val="24"/>
              </w:rPr>
              <w:t xml:space="preserve"> </w:t>
            </w:r>
            <w:r w:rsidRPr="008B0222">
              <w:rPr>
                <w:rFonts w:ascii="Arial" w:hAnsi="Arial" w:cs="Arial"/>
                <w:sz w:val="24"/>
                <w:szCs w:val="24"/>
              </w:rPr>
              <w:t>inside</w:t>
            </w:r>
            <w:r w:rsidRPr="008B0222">
              <w:rPr>
                <w:rFonts w:ascii="Arial" w:hAnsi="Arial" w:cs="Arial"/>
                <w:spacing w:val="-7"/>
                <w:sz w:val="24"/>
                <w:szCs w:val="24"/>
              </w:rPr>
              <w:t xml:space="preserve"> </w:t>
            </w:r>
            <w:r w:rsidRPr="008B0222">
              <w:rPr>
                <w:rFonts w:ascii="Arial" w:hAnsi="Arial" w:cs="Arial"/>
                <w:sz w:val="24"/>
                <w:szCs w:val="24"/>
              </w:rPr>
              <w:t>the</w:t>
            </w:r>
            <w:r w:rsidRPr="008B0222">
              <w:rPr>
                <w:rFonts w:ascii="Arial" w:hAnsi="Arial" w:cs="Arial"/>
                <w:spacing w:val="-7"/>
                <w:sz w:val="24"/>
                <w:szCs w:val="24"/>
              </w:rPr>
              <w:t xml:space="preserve"> </w:t>
            </w:r>
            <w:r w:rsidRPr="008B0222">
              <w:rPr>
                <w:rFonts w:ascii="Arial" w:hAnsi="Arial" w:cs="Arial"/>
                <w:sz w:val="24"/>
                <w:szCs w:val="24"/>
              </w:rPr>
              <w:t>function</w:t>
            </w:r>
            <w:r w:rsidRPr="008B0222">
              <w:rPr>
                <w:rFonts w:ascii="Arial" w:hAnsi="Arial" w:cs="Arial"/>
                <w:spacing w:val="-5"/>
                <w:sz w:val="24"/>
                <w:szCs w:val="24"/>
              </w:rPr>
              <w:t xml:space="preserve"> </w:t>
            </w:r>
            <w:r w:rsidRPr="008B0222">
              <w:rPr>
                <w:rFonts w:ascii="Arial" w:hAnsi="Arial" w:cs="Arial"/>
                <w:sz w:val="24"/>
                <w:szCs w:val="24"/>
              </w:rPr>
              <w:t>is</w:t>
            </w:r>
            <w:r w:rsidRPr="008B0222">
              <w:rPr>
                <w:rFonts w:ascii="Arial" w:hAnsi="Arial" w:cs="Arial"/>
                <w:spacing w:val="-6"/>
                <w:sz w:val="24"/>
                <w:szCs w:val="24"/>
              </w:rPr>
              <w:t xml:space="preserve"> </w:t>
            </w:r>
            <w:r w:rsidRPr="008B0222">
              <w:rPr>
                <w:rFonts w:ascii="Arial" w:hAnsi="Arial" w:cs="Arial"/>
                <w:sz w:val="24"/>
                <w:szCs w:val="24"/>
              </w:rPr>
              <w:t>not reflected on other functions</w:t>
            </w:r>
          </w:p>
        </w:tc>
        <w:tc>
          <w:tcPr>
            <w:tcW w:w="5013" w:type="dxa"/>
            <w:shd w:val="clear" w:color="auto" w:fill="EEF0EB"/>
          </w:tcPr>
          <w:p w14:paraId="418CA89D" w14:textId="77777777" w:rsidR="00464FF9" w:rsidRPr="008B0222" w:rsidRDefault="00000000">
            <w:pPr>
              <w:pStyle w:val="TableParagraph"/>
              <w:spacing w:before="129" w:line="340" w:lineRule="atLeast"/>
              <w:ind w:left="425" w:right="192"/>
              <w:rPr>
                <w:rFonts w:ascii="Arial" w:hAnsi="Arial" w:cs="Arial"/>
                <w:sz w:val="24"/>
                <w:szCs w:val="24"/>
              </w:rPr>
            </w:pPr>
            <w:r w:rsidRPr="008B0222">
              <w:rPr>
                <w:rFonts w:ascii="Arial" w:hAnsi="Arial" w:cs="Arial"/>
                <w:sz w:val="24"/>
                <w:szCs w:val="24"/>
              </w:rPr>
              <w:t>Changes</w:t>
            </w:r>
            <w:r w:rsidRPr="008B0222">
              <w:rPr>
                <w:rFonts w:ascii="Arial" w:hAnsi="Arial" w:cs="Arial"/>
                <w:spacing w:val="-7"/>
                <w:sz w:val="24"/>
                <w:szCs w:val="24"/>
              </w:rPr>
              <w:t xml:space="preserve"> </w:t>
            </w:r>
            <w:r w:rsidRPr="008B0222">
              <w:rPr>
                <w:rFonts w:ascii="Arial" w:hAnsi="Arial" w:cs="Arial"/>
                <w:sz w:val="24"/>
                <w:szCs w:val="24"/>
              </w:rPr>
              <w:t>made</w:t>
            </w:r>
            <w:r w:rsidRPr="008B0222">
              <w:rPr>
                <w:rFonts w:ascii="Arial" w:hAnsi="Arial" w:cs="Arial"/>
                <w:spacing w:val="-8"/>
                <w:sz w:val="24"/>
                <w:szCs w:val="24"/>
              </w:rPr>
              <w:t xml:space="preserve"> </w:t>
            </w:r>
            <w:r w:rsidRPr="008B0222">
              <w:rPr>
                <w:rFonts w:ascii="Arial" w:hAnsi="Arial" w:cs="Arial"/>
                <w:sz w:val="24"/>
                <w:szCs w:val="24"/>
              </w:rPr>
              <w:t>inside</w:t>
            </w:r>
            <w:r w:rsidRPr="008B0222">
              <w:rPr>
                <w:rFonts w:ascii="Arial" w:hAnsi="Arial" w:cs="Arial"/>
                <w:spacing w:val="-8"/>
                <w:sz w:val="24"/>
                <w:szCs w:val="24"/>
              </w:rPr>
              <w:t xml:space="preserve"> </w:t>
            </w:r>
            <w:r w:rsidRPr="008B0222">
              <w:rPr>
                <w:rFonts w:ascii="Arial" w:hAnsi="Arial" w:cs="Arial"/>
                <w:sz w:val="24"/>
                <w:szCs w:val="24"/>
              </w:rPr>
              <w:t>the</w:t>
            </w:r>
            <w:r w:rsidRPr="008B0222">
              <w:rPr>
                <w:rFonts w:ascii="Arial" w:hAnsi="Arial" w:cs="Arial"/>
                <w:spacing w:val="-8"/>
                <w:sz w:val="24"/>
                <w:szCs w:val="24"/>
              </w:rPr>
              <w:t xml:space="preserve"> </w:t>
            </w:r>
            <w:r w:rsidRPr="008B0222">
              <w:rPr>
                <w:rFonts w:ascii="Arial" w:hAnsi="Arial" w:cs="Arial"/>
                <w:sz w:val="24"/>
                <w:szCs w:val="24"/>
              </w:rPr>
              <w:t>function</w:t>
            </w:r>
            <w:r w:rsidRPr="008B0222">
              <w:rPr>
                <w:rFonts w:ascii="Arial" w:hAnsi="Arial" w:cs="Arial"/>
                <w:spacing w:val="-6"/>
                <w:sz w:val="24"/>
                <w:szCs w:val="24"/>
              </w:rPr>
              <w:t xml:space="preserve"> </w:t>
            </w:r>
            <w:r w:rsidRPr="008B0222">
              <w:rPr>
                <w:rFonts w:ascii="Arial" w:hAnsi="Arial" w:cs="Arial"/>
                <w:sz w:val="24"/>
                <w:szCs w:val="24"/>
              </w:rPr>
              <w:t>is reflected outside the function also</w:t>
            </w:r>
          </w:p>
        </w:tc>
      </w:tr>
      <w:tr w:rsidR="00464FF9" w:rsidRPr="008B0222" w14:paraId="6680AFEC" w14:textId="77777777">
        <w:trPr>
          <w:trHeight w:val="930"/>
        </w:trPr>
        <w:tc>
          <w:tcPr>
            <w:tcW w:w="744" w:type="dxa"/>
          </w:tcPr>
          <w:p w14:paraId="045C93B7" w14:textId="77777777" w:rsidR="00464FF9" w:rsidRPr="008B0222" w:rsidRDefault="00000000">
            <w:pPr>
              <w:pStyle w:val="TableParagraph"/>
              <w:ind w:left="0" w:right="169"/>
              <w:jc w:val="right"/>
              <w:rPr>
                <w:rFonts w:ascii="Arial" w:hAnsi="Arial" w:cs="Arial"/>
                <w:sz w:val="20"/>
              </w:rPr>
            </w:pPr>
            <w:r w:rsidRPr="008B0222">
              <w:rPr>
                <w:rFonts w:ascii="Arial" w:hAnsi="Arial" w:cs="Arial"/>
                <w:spacing w:val="-10"/>
                <w:sz w:val="20"/>
              </w:rPr>
              <w:t>3</w:t>
            </w:r>
          </w:p>
        </w:tc>
        <w:tc>
          <w:tcPr>
            <w:tcW w:w="5152" w:type="dxa"/>
          </w:tcPr>
          <w:p w14:paraId="6E9B8E12" w14:textId="77777777" w:rsidR="00464FF9" w:rsidRPr="008B0222" w:rsidRDefault="00000000">
            <w:pPr>
              <w:pStyle w:val="TableParagraph"/>
              <w:spacing w:before="129" w:line="340" w:lineRule="atLeast"/>
              <w:ind w:left="425" w:right="126"/>
              <w:rPr>
                <w:rFonts w:ascii="Arial" w:hAnsi="Arial" w:cs="Arial"/>
                <w:sz w:val="24"/>
                <w:szCs w:val="24"/>
              </w:rPr>
            </w:pPr>
            <w:r w:rsidRPr="008B0222">
              <w:rPr>
                <w:rFonts w:ascii="Arial" w:hAnsi="Arial" w:cs="Arial"/>
                <w:sz w:val="24"/>
                <w:szCs w:val="24"/>
              </w:rPr>
              <w:t>Actual</w:t>
            </w:r>
            <w:r w:rsidRPr="008B0222">
              <w:rPr>
                <w:rFonts w:ascii="Arial" w:hAnsi="Arial" w:cs="Arial"/>
                <w:spacing w:val="-4"/>
                <w:sz w:val="24"/>
                <w:szCs w:val="24"/>
              </w:rPr>
              <w:t xml:space="preserve"> </w:t>
            </w:r>
            <w:r w:rsidRPr="008B0222">
              <w:rPr>
                <w:rFonts w:ascii="Arial" w:hAnsi="Arial" w:cs="Arial"/>
                <w:sz w:val="24"/>
                <w:szCs w:val="24"/>
              </w:rPr>
              <w:t>and</w:t>
            </w:r>
            <w:r w:rsidRPr="008B0222">
              <w:rPr>
                <w:rFonts w:ascii="Arial" w:hAnsi="Arial" w:cs="Arial"/>
                <w:spacing w:val="-7"/>
                <w:sz w:val="24"/>
                <w:szCs w:val="24"/>
              </w:rPr>
              <w:t xml:space="preserve"> </w:t>
            </w:r>
            <w:r w:rsidRPr="008B0222">
              <w:rPr>
                <w:rFonts w:ascii="Arial" w:hAnsi="Arial" w:cs="Arial"/>
                <w:sz w:val="24"/>
                <w:szCs w:val="24"/>
              </w:rPr>
              <w:t>formal</w:t>
            </w:r>
            <w:r w:rsidRPr="008B0222">
              <w:rPr>
                <w:rFonts w:ascii="Arial" w:hAnsi="Arial" w:cs="Arial"/>
                <w:spacing w:val="-9"/>
                <w:sz w:val="24"/>
                <w:szCs w:val="24"/>
              </w:rPr>
              <w:t xml:space="preserve"> </w:t>
            </w:r>
            <w:r w:rsidRPr="008B0222">
              <w:rPr>
                <w:rFonts w:ascii="Arial" w:hAnsi="Arial" w:cs="Arial"/>
                <w:sz w:val="24"/>
                <w:szCs w:val="24"/>
              </w:rPr>
              <w:t>arguments</w:t>
            </w:r>
            <w:r w:rsidRPr="008B0222">
              <w:rPr>
                <w:rFonts w:ascii="Arial" w:hAnsi="Arial" w:cs="Arial"/>
                <w:spacing w:val="-5"/>
                <w:sz w:val="24"/>
                <w:szCs w:val="24"/>
              </w:rPr>
              <w:t xml:space="preserve"> </w:t>
            </w:r>
            <w:r w:rsidRPr="008B0222">
              <w:rPr>
                <w:rFonts w:ascii="Arial" w:hAnsi="Arial" w:cs="Arial"/>
                <w:sz w:val="24"/>
                <w:szCs w:val="24"/>
              </w:rPr>
              <w:t>will</w:t>
            </w:r>
            <w:r w:rsidRPr="008B0222">
              <w:rPr>
                <w:rFonts w:ascii="Arial" w:hAnsi="Arial" w:cs="Arial"/>
                <w:spacing w:val="-4"/>
                <w:sz w:val="24"/>
                <w:szCs w:val="24"/>
              </w:rPr>
              <w:t xml:space="preserve"> </w:t>
            </w:r>
            <w:r w:rsidRPr="008B0222">
              <w:rPr>
                <w:rFonts w:ascii="Arial" w:hAnsi="Arial" w:cs="Arial"/>
                <w:sz w:val="24"/>
                <w:szCs w:val="24"/>
              </w:rPr>
              <w:t>be</w:t>
            </w:r>
            <w:r w:rsidRPr="008B0222">
              <w:rPr>
                <w:rFonts w:ascii="Arial" w:hAnsi="Arial" w:cs="Arial"/>
                <w:spacing w:val="-11"/>
                <w:sz w:val="24"/>
                <w:szCs w:val="24"/>
              </w:rPr>
              <w:t xml:space="preserve"> </w:t>
            </w:r>
            <w:r w:rsidRPr="008B0222">
              <w:rPr>
                <w:rFonts w:ascii="Arial" w:hAnsi="Arial" w:cs="Arial"/>
                <w:sz w:val="24"/>
                <w:szCs w:val="24"/>
              </w:rPr>
              <w:t>created in different memory location</w:t>
            </w:r>
          </w:p>
        </w:tc>
        <w:tc>
          <w:tcPr>
            <w:tcW w:w="5013" w:type="dxa"/>
          </w:tcPr>
          <w:p w14:paraId="60A64A63" w14:textId="77777777" w:rsidR="00464FF9" w:rsidRPr="008B0222" w:rsidRDefault="00000000">
            <w:pPr>
              <w:pStyle w:val="TableParagraph"/>
              <w:spacing w:before="129" w:line="340" w:lineRule="atLeast"/>
              <w:ind w:left="425"/>
              <w:rPr>
                <w:rFonts w:ascii="Arial" w:hAnsi="Arial" w:cs="Arial"/>
                <w:sz w:val="24"/>
                <w:szCs w:val="24"/>
              </w:rPr>
            </w:pPr>
            <w:r w:rsidRPr="008B0222">
              <w:rPr>
                <w:rFonts w:ascii="Arial" w:hAnsi="Arial" w:cs="Arial"/>
                <w:sz w:val="24"/>
                <w:szCs w:val="24"/>
              </w:rPr>
              <w:t>Actual</w:t>
            </w:r>
            <w:r w:rsidRPr="008B0222">
              <w:rPr>
                <w:rFonts w:ascii="Arial" w:hAnsi="Arial" w:cs="Arial"/>
                <w:spacing w:val="-4"/>
                <w:sz w:val="24"/>
                <w:szCs w:val="24"/>
              </w:rPr>
              <w:t xml:space="preserve"> </w:t>
            </w:r>
            <w:r w:rsidRPr="008B0222">
              <w:rPr>
                <w:rFonts w:ascii="Arial" w:hAnsi="Arial" w:cs="Arial"/>
                <w:sz w:val="24"/>
                <w:szCs w:val="24"/>
              </w:rPr>
              <w:t>and</w:t>
            </w:r>
            <w:r w:rsidRPr="008B0222">
              <w:rPr>
                <w:rFonts w:ascii="Arial" w:hAnsi="Arial" w:cs="Arial"/>
                <w:spacing w:val="-7"/>
                <w:sz w:val="24"/>
                <w:szCs w:val="24"/>
              </w:rPr>
              <w:t xml:space="preserve"> </w:t>
            </w:r>
            <w:r w:rsidRPr="008B0222">
              <w:rPr>
                <w:rFonts w:ascii="Arial" w:hAnsi="Arial" w:cs="Arial"/>
                <w:sz w:val="24"/>
                <w:szCs w:val="24"/>
              </w:rPr>
              <w:t>formal</w:t>
            </w:r>
            <w:r w:rsidRPr="008B0222">
              <w:rPr>
                <w:rFonts w:ascii="Arial" w:hAnsi="Arial" w:cs="Arial"/>
                <w:spacing w:val="-9"/>
                <w:sz w:val="24"/>
                <w:szCs w:val="24"/>
              </w:rPr>
              <w:t xml:space="preserve"> </w:t>
            </w:r>
            <w:r w:rsidRPr="008B0222">
              <w:rPr>
                <w:rFonts w:ascii="Arial" w:hAnsi="Arial" w:cs="Arial"/>
                <w:sz w:val="24"/>
                <w:szCs w:val="24"/>
              </w:rPr>
              <w:t>arguments</w:t>
            </w:r>
            <w:r w:rsidRPr="008B0222">
              <w:rPr>
                <w:rFonts w:ascii="Arial" w:hAnsi="Arial" w:cs="Arial"/>
                <w:spacing w:val="-5"/>
                <w:sz w:val="24"/>
                <w:szCs w:val="24"/>
              </w:rPr>
              <w:t xml:space="preserve"> </w:t>
            </w:r>
            <w:r w:rsidRPr="008B0222">
              <w:rPr>
                <w:rFonts w:ascii="Arial" w:hAnsi="Arial" w:cs="Arial"/>
                <w:sz w:val="24"/>
                <w:szCs w:val="24"/>
              </w:rPr>
              <w:t>will</w:t>
            </w:r>
            <w:r w:rsidRPr="008B0222">
              <w:rPr>
                <w:rFonts w:ascii="Arial" w:hAnsi="Arial" w:cs="Arial"/>
                <w:spacing w:val="-4"/>
                <w:sz w:val="24"/>
                <w:szCs w:val="24"/>
              </w:rPr>
              <w:t xml:space="preserve"> </w:t>
            </w:r>
            <w:r w:rsidRPr="008B0222">
              <w:rPr>
                <w:rFonts w:ascii="Arial" w:hAnsi="Arial" w:cs="Arial"/>
                <w:sz w:val="24"/>
                <w:szCs w:val="24"/>
              </w:rPr>
              <w:t>be</w:t>
            </w:r>
            <w:r w:rsidRPr="008B0222">
              <w:rPr>
                <w:rFonts w:ascii="Arial" w:hAnsi="Arial" w:cs="Arial"/>
                <w:spacing w:val="-11"/>
                <w:sz w:val="24"/>
                <w:szCs w:val="24"/>
              </w:rPr>
              <w:t xml:space="preserve"> </w:t>
            </w:r>
            <w:r w:rsidRPr="008B0222">
              <w:rPr>
                <w:rFonts w:ascii="Arial" w:hAnsi="Arial" w:cs="Arial"/>
                <w:sz w:val="24"/>
                <w:szCs w:val="24"/>
              </w:rPr>
              <w:t>created in same memory location</w:t>
            </w:r>
          </w:p>
        </w:tc>
      </w:tr>
    </w:tbl>
    <w:p w14:paraId="16D522A4" w14:textId="4DF2B85A" w:rsidR="00464FF9" w:rsidRPr="008B0222" w:rsidRDefault="00000000" w:rsidP="001D1914">
      <w:pPr>
        <w:pStyle w:val="Heading1"/>
        <w:spacing w:before="73"/>
        <w:rPr>
          <w:rFonts w:ascii="Arial" w:hAnsi="Arial" w:cs="Arial"/>
          <w:sz w:val="17"/>
        </w:rPr>
      </w:pPr>
      <w:bookmarkStart w:id="66" w:name="C++_Recursion"/>
      <w:bookmarkEnd w:id="66"/>
      <w:r w:rsidRPr="008B0222">
        <w:rPr>
          <w:rFonts w:ascii="Arial" w:hAnsi="Arial" w:cs="Arial"/>
          <w:spacing w:val="1"/>
        </w:rPr>
        <w:t xml:space="preserve"> </w:t>
      </w:r>
    </w:p>
    <w:p w14:paraId="099EAA0D" w14:textId="77777777" w:rsidR="00464FF9" w:rsidRPr="008B0222" w:rsidRDefault="00000000">
      <w:pPr>
        <w:rPr>
          <w:rFonts w:ascii="Arial" w:hAnsi="Arial" w:cs="Arial"/>
          <w:b/>
          <w:bCs/>
          <w:sz w:val="28"/>
          <w:szCs w:val="28"/>
        </w:rPr>
      </w:pPr>
      <w:bookmarkStart w:id="67" w:name="C++_Storage_Classes"/>
      <w:bookmarkEnd w:id="67"/>
      <w:r w:rsidRPr="008B0222">
        <w:rPr>
          <w:rFonts w:ascii="Arial" w:hAnsi="Arial" w:cs="Arial"/>
          <w:b/>
          <w:bCs/>
          <w:sz w:val="28"/>
          <w:szCs w:val="28"/>
        </w:rPr>
        <w:t>Default arguments in C++</w:t>
      </w:r>
    </w:p>
    <w:p w14:paraId="26EE583E" w14:textId="77777777" w:rsidR="00464FF9" w:rsidRPr="008B0222" w:rsidRDefault="00464FF9">
      <w:pPr>
        <w:rPr>
          <w:rFonts w:ascii="Arial" w:hAnsi="Arial" w:cs="Arial"/>
          <w:sz w:val="20"/>
          <w:szCs w:val="20"/>
        </w:rPr>
      </w:pPr>
    </w:p>
    <w:p w14:paraId="20BBF9BF" w14:textId="77777777" w:rsidR="00464FF9" w:rsidRPr="008B0222" w:rsidRDefault="00000000">
      <w:pPr>
        <w:rPr>
          <w:rFonts w:ascii="Arial" w:hAnsi="Arial" w:cs="Arial"/>
          <w:sz w:val="24"/>
          <w:szCs w:val="24"/>
        </w:rPr>
      </w:pPr>
      <w:r w:rsidRPr="008B0222">
        <w:rPr>
          <w:rFonts w:ascii="Arial" w:hAnsi="Arial" w:cs="Arial"/>
          <w:sz w:val="24"/>
          <w:szCs w:val="24"/>
        </w:rPr>
        <w:t>In a function, arguments are defined as the values passed when a function is called. Values passed are the source, and the receiving function is the destination.</w:t>
      </w:r>
    </w:p>
    <w:p w14:paraId="6668E934" w14:textId="77777777" w:rsidR="00464FF9" w:rsidRPr="008B0222" w:rsidRDefault="00000000">
      <w:pPr>
        <w:rPr>
          <w:rFonts w:ascii="Arial" w:hAnsi="Arial" w:cs="Arial"/>
          <w:b/>
          <w:bCs/>
          <w:sz w:val="24"/>
          <w:szCs w:val="24"/>
        </w:rPr>
      </w:pPr>
      <w:r w:rsidRPr="008B0222">
        <w:rPr>
          <w:rFonts w:ascii="Arial" w:hAnsi="Arial" w:cs="Arial"/>
          <w:b/>
          <w:bCs/>
          <w:sz w:val="24"/>
          <w:szCs w:val="24"/>
        </w:rPr>
        <w:lastRenderedPageBreak/>
        <w:t>Definition</w:t>
      </w:r>
    </w:p>
    <w:p w14:paraId="61C76168" w14:textId="77777777" w:rsidR="00464FF9" w:rsidRPr="008B0222" w:rsidRDefault="00464FF9">
      <w:pPr>
        <w:rPr>
          <w:rFonts w:ascii="Arial" w:hAnsi="Arial" w:cs="Arial"/>
          <w:b/>
          <w:bCs/>
          <w:sz w:val="24"/>
          <w:szCs w:val="24"/>
        </w:rPr>
      </w:pPr>
    </w:p>
    <w:p w14:paraId="38F0B3BD" w14:textId="77777777" w:rsidR="00464FF9" w:rsidRPr="008B0222" w:rsidRDefault="00000000">
      <w:pPr>
        <w:rPr>
          <w:rFonts w:ascii="Arial" w:hAnsi="Arial" w:cs="Arial"/>
          <w:sz w:val="20"/>
          <w:szCs w:val="20"/>
        </w:rPr>
      </w:pPr>
      <w:r w:rsidRPr="008B0222">
        <w:rPr>
          <w:rFonts w:ascii="Arial" w:hAnsi="Arial" w:cs="Arial"/>
          <w:sz w:val="24"/>
          <w:szCs w:val="24"/>
        </w:rPr>
        <w:t>A default argument is a value in the function declaration automatically assigned by the compiler if the calling function does not pass any value to that argumen</w:t>
      </w:r>
      <w:r w:rsidRPr="008B0222">
        <w:rPr>
          <w:rFonts w:ascii="Arial" w:hAnsi="Arial" w:cs="Arial"/>
          <w:sz w:val="20"/>
          <w:szCs w:val="20"/>
        </w:rPr>
        <w:t>t.</w:t>
      </w:r>
    </w:p>
    <w:p w14:paraId="052C3527" w14:textId="77777777" w:rsidR="00464FF9" w:rsidRPr="008B0222" w:rsidRDefault="00464FF9">
      <w:pPr>
        <w:rPr>
          <w:rFonts w:ascii="Arial" w:hAnsi="Arial" w:cs="Arial"/>
          <w:sz w:val="20"/>
          <w:szCs w:val="20"/>
        </w:rPr>
      </w:pPr>
    </w:p>
    <w:p w14:paraId="0BFFC455" w14:textId="77777777" w:rsidR="00464FF9" w:rsidRPr="008B0222" w:rsidRDefault="00000000">
      <w:pPr>
        <w:rPr>
          <w:rFonts w:ascii="Arial" w:hAnsi="Arial" w:cs="Arial"/>
          <w:b/>
          <w:bCs/>
          <w:sz w:val="28"/>
          <w:szCs w:val="28"/>
        </w:rPr>
      </w:pPr>
      <w:r w:rsidRPr="008B0222">
        <w:rPr>
          <w:rFonts w:ascii="Arial" w:hAnsi="Arial" w:cs="Arial"/>
          <w:b/>
          <w:bCs/>
          <w:sz w:val="28"/>
          <w:szCs w:val="28"/>
        </w:rPr>
        <w:t>Characteristics for defining the default arguments</w:t>
      </w:r>
    </w:p>
    <w:p w14:paraId="6E1B95F7" w14:textId="77777777" w:rsidR="00464FF9" w:rsidRPr="008B0222" w:rsidRDefault="00464FF9">
      <w:pPr>
        <w:rPr>
          <w:rFonts w:ascii="Arial" w:hAnsi="Arial" w:cs="Arial"/>
          <w:b/>
          <w:bCs/>
          <w:sz w:val="28"/>
          <w:szCs w:val="28"/>
        </w:rPr>
      </w:pPr>
    </w:p>
    <w:p w14:paraId="33552190" w14:textId="77777777" w:rsidR="00464FF9" w:rsidRPr="008B0222" w:rsidRDefault="00000000">
      <w:pPr>
        <w:rPr>
          <w:rFonts w:ascii="Arial" w:hAnsi="Arial" w:cs="Arial"/>
          <w:sz w:val="24"/>
          <w:szCs w:val="24"/>
        </w:rPr>
      </w:pPr>
      <w:r w:rsidRPr="008B0222">
        <w:rPr>
          <w:rFonts w:ascii="Arial" w:hAnsi="Arial" w:cs="Arial"/>
          <w:sz w:val="24"/>
          <w:szCs w:val="24"/>
        </w:rPr>
        <w:t>Following are the rules of declaring default arguments -</w:t>
      </w:r>
    </w:p>
    <w:p w14:paraId="63F55C77" w14:textId="77777777" w:rsidR="00464FF9" w:rsidRPr="008B0222" w:rsidRDefault="00000000">
      <w:pPr>
        <w:numPr>
          <w:ilvl w:val="0"/>
          <w:numId w:val="9"/>
        </w:numPr>
        <w:rPr>
          <w:rFonts w:ascii="Arial" w:hAnsi="Arial" w:cs="Arial"/>
          <w:sz w:val="24"/>
          <w:szCs w:val="24"/>
        </w:rPr>
      </w:pPr>
      <w:r w:rsidRPr="008B0222">
        <w:rPr>
          <w:rFonts w:ascii="Arial" w:hAnsi="Arial" w:cs="Arial"/>
          <w:sz w:val="24"/>
          <w:szCs w:val="24"/>
        </w:rPr>
        <w:t>The values passed in the default arguments are not constant. These values can be overwritten if the value is passed to the function. If not, the previously declared value retains.</w:t>
      </w:r>
    </w:p>
    <w:p w14:paraId="56E92230" w14:textId="77777777" w:rsidR="00464FF9" w:rsidRPr="008B0222" w:rsidRDefault="00000000">
      <w:pPr>
        <w:numPr>
          <w:ilvl w:val="0"/>
          <w:numId w:val="10"/>
        </w:numPr>
        <w:rPr>
          <w:rFonts w:ascii="Arial" w:hAnsi="Arial" w:cs="Arial"/>
          <w:sz w:val="24"/>
          <w:szCs w:val="24"/>
        </w:rPr>
      </w:pPr>
      <w:r w:rsidRPr="008B0222">
        <w:rPr>
          <w:rFonts w:ascii="Arial" w:hAnsi="Arial" w:cs="Arial"/>
          <w:sz w:val="24"/>
          <w:szCs w:val="24"/>
        </w:rPr>
        <w:t>During the calling of function, the values are copied from left to right.</w:t>
      </w:r>
    </w:p>
    <w:p w14:paraId="48D166ED" w14:textId="77777777" w:rsidR="00464FF9" w:rsidRPr="008B0222" w:rsidRDefault="00000000">
      <w:pPr>
        <w:numPr>
          <w:ilvl w:val="0"/>
          <w:numId w:val="11"/>
        </w:numPr>
        <w:rPr>
          <w:rFonts w:ascii="Arial" w:hAnsi="Arial" w:cs="Arial"/>
          <w:sz w:val="24"/>
          <w:szCs w:val="24"/>
        </w:rPr>
      </w:pPr>
      <w:r w:rsidRPr="008B0222">
        <w:rPr>
          <w:rFonts w:ascii="Arial" w:hAnsi="Arial" w:cs="Arial"/>
          <w:sz w:val="24"/>
          <w:szCs w:val="24"/>
        </w:rPr>
        <w:t>All the values that will be given default value will be on the right.</w:t>
      </w:r>
    </w:p>
    <w:p w14:paraId="2466639F" w14:textId="77777777" w:rsidR="00464FF9" w:rsidRPr="008B0222" w:rsidRDefault="00464FF9">
      <w:pPr>
        <w:ind w:left="360"/>
        <w:rPr>
          <w:rFonts w:ascii="Arial" w:hAnsi="Arial" w:cs="Arial"/>
          <w:sz w:val="24"/>
          <w:szCs w:val="24"/>
        </w:rPr>
      </w:pPr>
    </w:p>
    <w:p w14:paraId="07089638" w14:textId="77777777" w:rsidR="00464FF9" w:rsidRPr="008B0222" w:rsidRDefault="00000000">
      <w:pPr>
        <w:rPr>
          <w:rFonts w:ascii="Arial" w:hAnsi="Arial" w:cs="Arial"/>
          <w:b/>
          <w:bCs/>
          <w:sz w:val="28"/>
          <w:szCs w:val="28"/>
        </w:rPr>
      </w:pPr>
      <w:r w:rsidRPr="008B0222">
        <w:rPr>
          <w:rFonts w:ascii="Arial" w:hAnsi="Arial" w:cs="Arial"/>
          <w:b/>
          <w:bCs/>
          <w:sz w:val="28"/>
          <w:szCs w:val="28"/>
        </w:rPr>
        <w:t>Example</w:t>
      </w:r>
    </w:p>
    <w:p w14:paraId="6F779272" w14:textId="77777777" w:rsidR="00464FF9" w:rsidRPr="008B0222" w:rsidRDefault="00464FF9">
      <w:pPr>
        <w:rPr>
          <w:rFonts w:ascii="Arial" w:hAnsi="Arial" w:cs="Arial"/>
          <w:b/>
          <w:bCs/>
          <w:sz w:val="20"/>
          <w:szCs w:val="20"/>
        </w:rPr>
      </w:pPr>
    </w:p>
    <w:p w14:paraId="593A10C8" w14:textId="77777777" w:rsidR="00464FF9" w:rsidRPr="008B0222" w:rsidRDefault="00000000">
      <w:pPr>
        <w:rPr>
          <w:rFonts w:ascii="Arial" w:hAnsi="Arial" w:cs="Arial"/>
          <w:sz w:val="24"/>
          <w:szCs w:val="24"/>
        </w:rPr>
      </w:pPr>
      <w:r w:rsidRPr="008B0222">
        <w:rPr>
          <w:rFonts w:ascii="Arial" w:hAnsi="Arial" w:cs="Arial"/>
          <w:sz w:val="24"/>
          <w:szCs w:val="24"/>
        </w:rPr>
        <w:t>void function(int x, int y, int z = 0)</w:t>
      </w:r>
    </w:p>
    <w:p w14:paraId="23A29BC1" w14:textId="77777777" w:rsidR="00464FF9" w:rsidRPr="008B0222" w:rsidRDefault="00000000">
      <w:pPr>
        <w:rPr>
          <w:rFonts w:ascii="Arial" w:hAnsi="Arial" w:cs="Arial"/>
          <w:sz w:val="24"/>
          <w:szCs w:val="24"/>
        </w:rPr>
      </w:pPr>
      <w:r w:rsidRPr="008B0222">
        <w:rPr>
          <w:rFonts w:ascii="Arial" w:hAnsi="Arial" w:cs="Arial"/>
          <w:sz w:val="24"/>
          <w:szCs w:val="24"/>
        </w:rPr>
        <w:t>Explanation - The above function is valid.</w:t>
      </w:r>
    </w:p>
    <w:p w14:paraId="303DFF73" w14:textId="77777777" w:rsidR="00464FF9" w:rsidRPr="008B0222" w:rsidRDefault="00000000">
      <w:pPr>
        <w:rPr>
          <w:rFonts w:ascii="Arial" w:hAnsi="Arial" w:cs="Arial"/>
          <w:sz w:val="24"/>
          <w:szCs w:val="24"/>
        </w:rPr>
      </w:pPr>
      <w:r w:rsidRPr="008B0222">
        <w:rPr>
          <w:rFonts w:ascii="Arial" w:hAnsi="Arial" w:cs="Arial"/>
          <w:sz w:val="24"/>
          <w:szCs w:val="24"/>
        </w:rPr>
        <w:t xml:space="preserve"> Here z is the value that is predefined as a part of the default argument.</w:t>
      </w:r>
    </w:p>
    <w:p w14:paraId="557DAB6E" w14:textId="77777777" w:rsidR="00464FF9" w:rsidRPr="008B0222" w:rsidRDefault="00464FF9">
      <w:pPr>
        <w:rPr>
          <w:rFonts w:ascii="Arial" w:hAnsi="Arial" w:cs="Arial"/>
          <w:sz w:val="24"/>
          <w:szCs w:val="24"/>
        </w:rPr>
      </w:pPr>
    </w:p>
    <w:p w14:paraId="51266DD5" w14:textId="77777777" w:rsidR="00464FF9" w:rsidRPr="008B0222" w:rsidRDefault="00000000">
      <w:pPr>
        <w:rPr>
          <w:rFonts w:ascii="Arial" w:hAnsi="Arial" w:cs="Arial"/>
          <w:sz w:val="24"/>
          <w:szCs w:val="24"/>
        </w:rPr>
      </w:pPr>
      <w:r w:rsidRPr="008B0222">
        <w:rPr>
          <w:rFonts w:ascii="Arial" w:hAnsi="Arial" w:cs="Arial"/>
          <w:sz w:val="24"/>
          <w:szCs w:val="24"/>
        </w:rPr>
        <w:t>Void function(int x, int z = 0, int y)</w:t>
      </w:r>
    </w:p>
    <w:p w14:paraId="4A505A2C" w14:textId="77777777" w:rsidR="00464FF9" w:rsidRPr="008B0222" w:rsidRDefault="00000000">
      <w:pPr>
        <w:rPr>
          <w:rFonts w:ascii="Arial" w:hAnsi="Arial" w:cs="Arial"/>
          <w:sz w:val="24"/>
          <w:szCs w:val="24"/>
        </w:rPr>
      </w:pPr>
      <w:r w:rsidRPr="008B0222">
        <w:rPr>
          <w:rFonts w:ascii="Arial" w:hAnsi="Arial" w:cs="Arial"/>
          <w:sz w:val="24"/>
          <w:szCs w:val="24"/>
        </w:rPr>
        <w:t xml:space="preserve">Explanation - The above function is invalid. </w:t>
      </w:r>
    </w:p>
    <w:p w14:paraId="07A02301" w14:textId="77777777" w:rsidR="00464FF9" w:rsidRPr="008B0222" w:rsidRDefault="00000000">
      <w:pPr>
        <w:rPr>
          <w:rFonts w:ascii="Arial" w:hAnsi="Arial" w:cs="Arial"/>
          <w:sz w:val="24"/>
          <w:szCs w:val="24"/>
        </w:rPr>
      </w:pPr>
      <w:r w:rsidRPr="008B0222">
        <w:rPr>
          <w:rFonts w:ascii="Arial" w:hAnsi="Arial" w:cs="Arial"/>
          <w:sz w:val="24"/>
          <w:szCs w:val="24"/>
        </w:rPr>
        <w:t>Here z is the value defined in between, and it is not accepted.</w:t>
      </w:r>
    </w:p>
    <w:p w14:paraId="256B88C0" w14:textId="77777777" w:rsidR="00464FF9" w:rsidRPr="008B0222" w:rsidRDefault="00464FF9">
      <w:pPr>
        <w:rPr>
          <w:rFonts w:ascii="Arial" w:hAnsi="Arial" w:cs="Arial"/>
          <w:sz w:val="24"/>
          <w:szCs w:val="24"/>
        </w:rPr>
      </w:pPr>
    </w:p>
    <w:p w14:paraId="2969E7BF" w14:textId="77777777" w:rsidR="00464FF9" w:rsidRPr="008B0222" w:rsidRDefault="00464FF9">
      <w:pPr>
        <w:rPr>
          <w:rFonts w:ascii="Arial" w:hAnsi="Arial" w:cs="Arial"/>
          <w:sz w:val="24"/>
          <w:szCs w:val="24"/>
        </w:rPr>
      </w:pPr>
    </w:p>
    <w:p w14:paraId="5EEC547D" w14:textId="77777777" w:rsidR="00464FF9" w:rsidRPr="008B0222" w:rsidRDefault="00000000">
      <w:pPr>
        <w:rPr>
          <w:rFonts w:ascii="Arial" w:hAnsi="Arial" w:cs="Arial"/>
          <w:sz w:val="24"/>
          <w:szCs w:val="24"/>
        </w:rPr>
      </w:pPr>
      <w:r w:rsidRPr="008B0222">
        <w:rPr>
          <w:rFonts w:ascii="Arial" w:hAnsi="Arial" w:cs="Arial"/>
          <w:sz w:val="24"/>
          <w:szCs w:val="24"/>
        </w:rPr>
        <w:t xml:space="preserve">#include&lt;iostream&gt;  </w:t>
      </w:r>
    </w:p>
    <w:p w14:paraId="2B7231E7" w14:textId="77777777" w:rsidR="00464FF9" w:rsidRPr="008B0222" w:rsidRDefault="00000000">
      <w:pPr>
        <w:rPr>
          <w:rFonts w:ascii="Arial" w:hAnsi="Arial" w:cs="Arial"/>
          <w:sz w:val="24"/>
          <w:szCs w:val="24"/>
        </w:rPr>
      </w:pPr>
      <w:r w:rsidRPr="008B0222">
        <w:rPr>
          <w:rFonts w:ascii="Arial" w:hAnsi="Arial" w:cs="Arial"/>
          <w:sz w:val="24"/>
          <w:szCs w:val="24"/>
        </w:rPr>
        <w:t xml:space="preserve">using namespace std;  </w:t>
      </w:r>
    </w:p>
    <w:p w14:paraId="56F1335F" w14:textId="77777777" w:rsidR="00464FF9" w:rsidRPr="008B0222" w:rsidRDefault="00000000">
      <w:pPr>
        <w:rPr>
          <w:rFonts w:ascii="Arial" w:hAnsi="Arial" w:cs="Arial"/>
          <w:sz w:val="24"/>
          <w:szCs w:val="24"/>
        </w:rPr>
      </w:pPr>
      <w:r w:rsidRPr="008B0222">
        <w:rPr>
          <w:rFonts w:ascii="Arial" w:hAnsi="Arial" w:cs="Arial"/>
          <w:sz w:val="24"/>
          <w:szCs w:val="24"/>
        </w:rPr>
        <w:t xml:space="preserve">int sum(int x, int y, int z=0, int w=0) // Here there are two values in the default arguments   </w:t>
      </w:r>
    </w:p>
    <w:p w14:paraId="7E4CB626" w14:textId="77777777" w:rsidR="00464FF9" w:rsidRPr="008B0222" w:rsidRDefault="00000000">
      <w:pPr>
        <w:rPr>
          <w:rFonts w:ascii="Arial" w:hAnsi="Arial" w:cs="Arial"/>
          <w:sz w:val="24"/>
          <w:szCs w:val="24"/>
        </w:rPr>
      </w:pPr>
      <w:r w:rsidRPr="008B0222">
        <w:rPr>
          <w:rFonts w:ascii="Arial" w:hAnsi="Arial" w:cs="Arial"/>
          <w:sz w:val="24"/>
          <w:szCs w:val="24"/>
        </w:rPr>
        <w:t xml:space="preserve">{ // Both z and </w:t>
      </w:r>
      <w:proofErr w:type="spellStart"/>
      <w:r w:rsidRPr="008B0222">
        <w:rPr>
          <w:rFonts w:ascii="Arial" w:hAnsi="Arial" w:cs="Arial"/>
          <w:sz w:val="24"/>
          <w:szCs w:val="24"/>
        </w:rPr>
        <w:t>w</w:t>
      </w:r>
      <w:proofErr w:type="spellEnd"/>
      <w:r w:rsidRPr="008B0222">
        <w:rPr>
          <w:rFonts w:ascii="Arial" w:hAnsi="Arial" w:cs="Arial"/>
          <w:sz w:val="24"/>
          <w:szCs w:val="24"/>
        </w:rPr>
        <w:t xml:space="preserve"> are </w:t>
      </w:r>
      <w:proofErr w:type="spellStart"/>
      <w:r w:rsidRPr="008B0222">
        <w:rPr>
          <w:rFonts w:ascii="Arial" w:hAnsi="Arial" w:cs="Arial"/>
          <w:sz w:val="24"/>
          <w:szCs w:val="24"/>
        </w:rPr>
        <w:t>initialised</w:t>
      </w:r>
      <w:proofErr w:type="spellEnd"/>
      <w:r w:rsidRPr="008B0222">
        <w:rPr>
          <w:rFonts w:ascii="Arial" w:hAnsi="Arial" w:cs="Arial"/>
          <w:sz w:val="24"/>
          <w:szCs w:val="24"/>
        </w:rPr>
        <w:t xml:space="preserve"> to zero   </w:t>
      </w:r>
    </w:p>
    <w:p w14:paraId="5FF4CC8F" w14:textId="77777777" w:rsidR="00464FF9" w:rsidRPr="008B0222" w:rsidRDefault="00000000">
      <w:pPr>
        <w:rPr>
          <w:rFonts w:ascii="Arial" w:hAnsi="Arial" w:cs="Arial"/>
          <w:sz w:val="24"/>
          <w:szCs w:val="24"/>
        </w:rPr>
      </w:pPr>
      <w:r w:rsidRPr="008B0222">
        <w:rPr>
          <w:rFonts w:ascii="Arial" w:hAnsi="Arial" w:cs="Arial"/>
          <w:sz w:val="24"/>
          <w:szCs w:val="24"/>
        </w:rPr>
        <w:t xml:space="preserve">    return (x + y + z + w); // return sum of all parameter values  </w:t>
      </w:r>
    </w:p>
    <w:p w14:paraId="4D58746C" w14:textId="77777777" w:rsidR="00464FF9" w:rsidRPr="008B0222" w:rsidRDefault="00000000">
      <w:pPr>
        <w:rPr>
          <w:rFonts w:ascii="Arial" w:hAnsi="Arial" w:cs="Arial"/>
          <w:sz w:val="24"/>
          <w:szCs w:val="24"/>
        </w:rPr>
      </w:pPr>
      <w:r w:rsidRPr="008B0222">
        <w:rPr>
          <w:rFonts w:ascii="Arial" w:hAnsi="Arial" w:cs="Arial"/>
          <w:sz w:val="24"/>
          <w:szCs w:val="24"/>
        </w:rPr>
        <w:t xml:space="preserve">}  </w:t>
      </w:r>
    </w:p>
    <w:p w14:paraId="55773158" w14:textId="77777777" w:rsidR="00464FF9" w:rsidRPr="008B0222" w:rsidRDefault="00000000">
      <w:pPr>
        <w:rPr>
          <w:rFonts w:ascii="Arial" w:hAnsi="Arial" w:cs="Arial"/>
          <w:sz w:val="24"/>
          <w:szCs w:val="24"/>
        </w:rPr>
      </w:pPr>
      <w:r w:rsidRPr="008B0222">
        <w:rPr>
          <w:rFonts w:ascii="Arial" w:hAnsi="Arial" w:cs="Arial"/>
          <w:sz w:val="24"/>
          <w:szCs w:val="24"/>
        </w:rPr>
        <w:t xml:space="preserve">int main()  </w:t>
      </w:r>
    </w:p>
    <w:p w14:paraId="58ACDC34" w14:textId="77777777" w:rsidR="00464FF9" w:rsidRPr="008B0222" w:rsidRDefault="00000000">
      <w:pPr>
        <w:rPr>
          <w:rFonts w:ascii="Arial" w:hAnsi="Arial" w:cs="Arial"/>
          <w:sz w:val="24"/>
          <w:szCs w:val="24"/>
        </w:rPr>
      </w:pPr>
      <w:r w:rsidRPr="008B0222">
        <w:rPr>
          <w:rFonts w:ascii="Arial" w:hAnsi="Arial" w:cs="Arial"/>
          <w:sz w:val="24"/>
          <w:szCs w:val="24"/>
        </w:rPr>
        <w:t xml:space="preserve">{  </w:t>
      </w:r>
    </w:p>
    <w:p w14:paraId="7A888B8E" w14:textId="77777777" w:rsidR="00464FF9" w:rsidRPr="008B0222" w:rsidRDefault="00000000">
      <w:pPr>
        <w:rPr>
          <w:rFonts w:ascii="Arial" w:hAnsi="Arial" w:cs="Arial"/>
          <w:sz w:val="24"/>
          <w:szCs w:val="24"/>
        </w:rPr>
      </w:pPr>
      <w:r w:rsidRPr="008B0222">
        <w:rPr>
          <w:rFonts w:ascii="Arial" w:hAnsi="Arial" w:cs="Arial"/>
          <w:sz w:val="24"/>
          <w:szCs w:val="24"/>
        </w:rPr>
        <w:t xml:space="preserve">    </w:t>
      </w:r>
      <w:proofErr w:type="spellStart"/>
      <w:r w:rsidRPr="008B0222">
        <w:rPr>
          <w:rFonts w:ascii="Arial" w:hAnsi="Arial" w:cs="Arial"/>
          <w:sz w:val="24"/>
          <w:szCs w:val="24"/>
        </w:rPr>
        <w:t>cout</w:t>
      </w:r>
      <w:proofErr w:type="spellEnd"/>
      <w:r w:rsidRPr="008B0222">
        <w:rPr>
          <w:rFonts w:ascii="Arial" w:hAnsi="Arial" w:cs="Arial"/>
          <w:sz w:val="24"/>
          <w:szCs w:val="24"/>
        </w:rPr>
        <w:t xml:space="preserve"> &lt;&lt; sum(10, 15) &lt;&lt; </w:t>
      </w:r>
      <w:proofErr w:type="spellStart"/>
      <w:r w:rsidRPr="008B0222">
        <w:rPr>
          <w:rFonts w:ascii="Arial" w:hAnsi="Arial" w:cs="Arial"/>
          <w:sz w:val="24"/>
          <w:szCs w:val="24"/>
        </w:rPr>
        <w:t>endl</w:t>
      </w:r>
      <w:proofErr w:type="spellEnd"/>
      <w:r w:rsidRPr="008B0222">
        <w:rPr>
          <w:rFonts w:ascii="Arial" w:hAnsi="Arial" w:cs="Arial"/>
          <w:sz w:val="24"/>
          <w:szCs w:val="24"/>
        </w:rPr>
        <w:t xml:space="preserve">; // x = 10, y = 15, z = 0, w = 0  </w:t>
      </w:r>
    </w:p>
    <w:p w14:paraId="635ED087" w14:textId="77777777" w:rsidR="00464FF9" w:rsidRPr="008B0222" w:rsidRDefault="00000000">
      <w:pPr>
        <w:rPr>
          <w:rFonts w:ascii="Arial" w:hAnsi="Arial" w:cs="Arial"/>
          <w:sz w:val="24"/>
          <w:szCs w:val="24"/>
        </w:rPr>
      </w:pPr>
      <w:r w:rsidRPr="008B0222">
        <w:rPr>
          <w:rFonts w:ascii="Arial" w:hAnsi="Arial" w:cs="Arial"/>
          <w:sz w:val="24"/>
          <w:szCs w:val="24"/>
        </w:rPr>
        <w:t xml:space="preserve">    </w:t>
      </w:r>
      <w:proofErr w:type="spellStart"/>
      <w:r w:rsidRPr="008B0222">
        <w:rPr>
          <w:rFonts w:ascii="Arial" w:hAnsi="Arial" w:cs="Arial"/>
          <w:sz w:val="24"/>
          <w:szCs w:val="24"/>
        </w:rPr>
        <w:t>cout</w:t>
      </w:r>
      <w:proofErr w:type="spellEnd"/>
      <w:r w:rsidRPr="008B0222">
        <w:rPr>
          <w:rFonts w:ascii="Arial" w:hAnsi="Arial" w:cs="Arial"/>
          <w:sz w:val="24"/>
          <w:szCs w:val="24"/>
        </w:rPr>
        <w:t xml:space="preserve"> &lt;&lt; sum(10, 15, 25) &lt;&lt; </w:t>
      </w:r>
      <w:proofErr w:type="spellStart"/>
      <w:r w:rsidRPr="008B0222">
        <w:rPr>
          <w:rFonts w:ascii="Arial" w:hAnsi="Arial" w:cs="Arial"/>
          <w:sz w:val="24"/>
          <w:szCs w:val="24"/>
        </w:rPr>
        <w:t>endl</w:t>
      </w:r>
      <w:proofErr w:type="spellEnd"/>
      <w:r w:rsidRPr="008B0222">
        <w:rPr>
          <w:rFonts w:ascii="Arial" w:hAnsi="Arial" w:cs="Arial"/>
          <w:sz w:val="24"/>
          <w:szCs w:val="24"/>
        </w:rPr>
        <w:t xml:space="preserve">; // x = 10, y = 15, z = 25, w = 0  </w:t>
      </w:r>
    </w:p>
    <w:p w14:paraId="4772B451" w14:textId="77777777" w:rsidR="00464FF9" w:rsidRPr="008B0222" w:rsidRDefault="00000000">
      <w:pPr>
        <w:rPr>
          <w:rFonts w:ascii="Arial" w:hAnsi="Arial" w:cs="Arial"/>
          <w:sz w:val="24"/>
          <w:szCs w:val="24"/>
        </w:rPr>
      </w:pPr>
      <w:r w:rsidRPr="008B0222">
        <w:rPr>
          <w:rFonts w:ascii="Arial" w:hAnsi="Arial" w:cs="Arial"/>
          <w:sz w:val="24"/>
          <w:szCs w:val="24"/>
        </w:rPr>
        <w:t xml:space="preserve">    </w:t>
      </w:r>
      <w:proofErr w:type="spellStart"/>
      <w:r w:rsidRPr="008B0222">
        <w:rPr>
          <w:rFonts w:ascii="Arial" w:hAnsi="Arial" w:cs="Arial"/>
          <w:sz w:val="24"/>
          <w:szCs w:val="24"/>
        </w:rPr>
        <w:t>cout</w:t>
      </w:r>
      <w:proofErr w:type="spellEnd"/>
      <w:r w:rsidRPr="008B0222">
        <w:rPr>
          <w:rFonts w:ascii="Arial" w:hAnsi="Arial" w:cs="Arial"/>
          <w:sz w:val="24"/>
          <w:szCs w:val="24"/>
        </w:rPr>
        <w:t xml:space="preserve"> &lt;&lt; sum(10, 15, 25, 30) &lt;&lt; </w:t>
      </w:r>
      <w:proofErr w:type="spellStart"/>
      <w:r w:rsidRPr="008B0222">
        <w:rPr>
          <w:rFonts w:ascii="Arial" w:hAnsi="Arial" w:cs="Arial"/>
          <w:sz w:val="24"/>
          <w:szCs w:val="24"/>
        </w:rPr>
        <w:t>endl</w:t>
      </w:r>
      <w:proofErr w:type="spellEnd"/>
      <w:r w:rsidRPr="008B0222">
        <w:rPr>
          <w:rFonts w:ascii="Arial" w:hAnsi="Arial" w:cs="Arial"/>
          <w:sz w:val="24"/>
          <w:szCs w:val="24"/>
        </w:rPr>
        <w:t xml:space="preserve">; // x = 10, y = 15, z = 25, w = 30  </w:t>
      </w:r>
    </w:p>
    <w:p w14:paraId="167C6923" w14:textId="77777777" w:rsidR="00464FF9" w:rsidRPr="008B0222" w:rsidRDefault="00000000">
      <w:pPr>
        <w:rPr>
          <w:rFonts w:ascii="Arial" w:hAnsi="Arial" w:cs="Arial"/>
          <w:sz w:val="24"/>
          <w:szCs w:val="24"/>
        </w:rPr>
      </w:pPr>
      <w:r w:rsidRPr="008B0222">
        <w:rPr>
          <w:rFonts w:ascii="Arial" w:hAnsi="Arial" w:cs="Arial"/>
          <w:sz w:val="24"/>
          <w:szCs w:val="24"/>
        </w:rPr>
        <w:t xml:space="preserve">    return 0;  </w:t>
      </w:r>
    </w:p>
    <w:p w14:paraId="3DDA11CC" w14:textId="77777777" w:rsidR="00464FF9" w:rsidRDefault="00000000">
      <w:pPr>
        <w:rPr>
          <w:rFonts w:ascii="Arial" w:hAnsi="Arial" w:cs="Arial"/>
          <w:sz w:val="24"/>
          <w:szCs w:val="24"/>
        </w:rPr>
      </w:pPr>
      <w:r w:rsidRPr="008B0222">
        <w:rPr>
          <w:rFonts w:ascii="Arial" w:hAnsi="Arial" w:cs="Arial"/>
          <w:sz w:val="24"/>
          <w:szCs w:val="24"/>
        </w:rPr>
        <w:t xml:space="preserve">}  </w:t>
      </w:r>
    </w:p>
    <w:p w14:paraId="4C507CE1" w14:textId="77777777" w:rsidR="006F5DD1" w:rsidRDefault="006F5DD1">
      <w:pPr>
        <w:rPr>
          <w:rFonts w:ascii="Arial" w:hAnsi="Arial" w:cs="Arial"/>
          <w:sz w:val="24"/>
          <w:szCs w:val="24"/>
        </w:rPr>
      </w:pPr>
    </w:p>
    <w:p w14:paraId="7A2B2F30" w14:textId="0A9F5C92" w:rsidR="008641C3" w:rsidRPr="00CE63A7" w:rsidRDefault="008641C3" w:rsidP="008641C3">
      <w:pPr>
        <w:pStyle w:val="Title"/>
        <w:ind w:left="0"/>
        <w:rPr>
          <w:sz w:val="24"/>
          <w:szCs w:val="24"/>
        </w:rPr>
      </w:pPr>
      <w:r w:rsidRPr="00CE63A7">
        <w:rPr>
          <w:sz w:val="24"/>
          <w:szCs w:val="24"/>
        </w:rPr>
        <w:t xml:space="preserve"> Templates in C++</w:t>
      </w:r>
    </w:p>
    <w:p w14:paraId="503C4F3D" w14:textId="77777777" w:rsidR="008641C3" w:rsidRPr="00CE63A7" w:rsidRDefault="008641C3" w:rsidP="008641C3">
      <w:pPr>
        <w:rPr>
          <w:rFonts w:ascii="Arial" w:hAnsi="Arial" w:cs="Arial"/>
          <w:sz w:val="24"/>
          <w:szCs w:val="24"/>
        </w:rPr>
      </w:pPr>
      <w:r w:rsidRPr="00CE63A7">
        <w:rPr>
          <w:rFonts w:ascii="Arial" w:hAnsi="Arial" w:cs="Arial"/>
          <w:sz w:val="24"/>
          <w:szCs w:val="24"/>
        </w:rPr>
        <w:br/>
      </w:r>
    </w:p>
    <w:p w14:paraId="34B8A8FC"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1. </w:t>
      </w:r>
      <w:r w:rsidRPr="00B457DC">
        <w:rPr>
          <w:rFonts w:ascii="Arial" w:hAnsi="Arial" w:cs="Arial"/>
          <w:b/>
          <w:bCs/>
          <w:sz w:val="24"/>
          <w:szCs w:val="24"/>
        </w:rPr>
        <w:t>Introduction to Templates</w:t>
      </w:r>
    </w:p>
    <w:p w14:paraId="2B378C83" w14:textId="77777777" w:rsidR="008641C3" w:rsidRPr="00CE63A7" w:rsidRDefault="008641C3" w:rsidP="008641C3">
      <w:pPr>
        <w:rPr>
          <w:rFonts w:ascii="Arial" w:hAnsi="Arial" w:cs="Arial"/>
          <w:sz w:val="24"/>
          <w:szCs w:val="24"/>
        </w:rPr>
      </w:pPr>
      <w:r w:rsidRPr="00CE63A7">
        <w:rPr>
          <w:rFonts w:ascii="Arial" w:hAnsi="Arial" w:cs="Arial"/>
          <w:sz w:val="24"/>
          <w:szCs w:val="24"/>
        </w:rPr>
        <w:t>Templates in C++ support Generic Programming. They allow writing functions and classes that work with any data type without rewriting code for each type.</w:t>
      </w:r>
    </w:p>
    <w:p w14:paraId="0D164394"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2. </w:t>
      </w:r>
      <w:r w:rsidRPr="00B457DC">
        <w:rPr>
          <w:rFonts w:ascii="Arial" w:hAnsi="Arial" w:cs="Arial"/>
          <w:b/>
          <w:bCs/>
          <w:sz w:val="24"/>
          <w:szCs w:val="24"/>
        </w:rPr>
        <w:t>Need for Templates</w:t>
      </w:r>
    </w:p>
    <w:p w14:paraId="2A2B2AE8" w14:textId="77777777" w:rsidR="008641C3" w:rsidRPr="00CE63A7" w:rsidRDefault="008641C3" w:rsidP="008641C3">
      <w:pPr>
        <w:rPr>
          <w:rFonts w:ascii="Arial" w:hAnsi="Arial" w:cs="Arial"/>
          <w:sz w:val="24"/>
          <w:szCs w:val="24"/>
        </w:rPr>
      </w:pPr>
      <w:r w:rsidRPr="00CE63A7">
        <w:rPr>
          <w:rFonts w:ascii="Arial" w:hAnsi="Arial" w:cs="Arial"/>
          <w:sz w:val="24"/>
          <w:szCs w:val="24"/>
        </w:rPr>
        <w:t>Without templates, separate functions/classes must be written for each data type. Templates reduce code duplication and improve maintainability.</w:t>
      </w:r>
    </w:p>
    <w:p w14:paraId="5519CB37" w14:textId="77777777" w:rsidR="008641C3" w:rsidRPr="00CE63A7" w:rsidRDefault="008641C3" w:rsidP="008641C3">
      <w:pPr>
        <w:rPr>
          <w:rFonts w:ascii="Arial" w:hAnsi="Arial" w:cs="Arial"/>
          <w:sz w:val="24"/>
          <w:szCs w:val="24"/>
        </w:rPr>
      </w:pPr>
      <w:r w:rsidRPr="00CE63A7">
        <w:rPr>
          <w:rFonts w:ascii="Arial" w:hAnsi="Arial" w:cs="Arial"/>
          <w:sz w:val="24"/>
          <w:szCs w:val="24"/>
        </w:rPr>
        <w:t>int add(int a, int b) { return a + b; }</w:t>
      </w:r>
    </w:p>
    <w:p w14:paraId="5995DB04" w14:textId="77777777" w:rsidR="008641C3" w:rsidRPr="00CE63A7" w:rsidRDefault="008641C3" w:rsidP="008641C3">
      <w:pPr>
        <w:rPr>
          <w:rFonts w:ascii="Arial" w:hAnsi="Arial" w:cs="Arial"/>
          <w:sz w:val="24"/>
          <w:szCs w:val="24"/>
        </w:rPr>
      </w:pPr>
      <w:r w:rsidRPr="00CE63A7">
        <w:rPr>
          <w:rFonts w:ascii="Arial" w:hAnsi="Arial" w:cs="Arial"/>
          <w:sz w:val="24"/>
          <w:szCs w:val="24"/>
        </w:rPr>
        <w:t>double add(double a, double b) { return a + b; }</w:t>
      </w:r>
    </w:p>
    <w:p w14:paraId="650000B7" w14:textId="77777777" w:rsidR="008641C3" w:rsidRDefault="008641C3" w:rsidP="008641C3">
      <w:pPr>
        <w:rPr>
          <w:rFonts w:ascii="Arial" w:hAnsi="Arial" w:cs="Arial"/>
          <w:sz w:val="24"/>
          <w:szCs w:val="24"/>
        </w:rPr>
      </w:pPr>
      <w:r w:rsidRPr="00CE63A7">
        <w:rPr>
          <w:rFonts w:ascii="Arial" w:hAnsi="Arial" w:cs="Arial"/>
          <w:sz w:val="24"/>
          <w:szCs w:val="24"/>
        </w:rPr>
        <w:t>Using templates avoids duplication.</w:t>
      </w:r>
    </w:p>
    <w:p w14:paraId="761466F2" w14:textId="77777777" w:rsidR="00B457DC" w:rsidRPr="00CE63A7" w:rsidRDefault="00B457DC" w:rsidP="008641C3">
      <w:pPr>
        <w:rPr>
          <w:rFonts w:ascii="Arial" w:hAnsi="Arial" w:cs="Arial"/>
          <w:sz w:val="24"/>
          <w:szCs w:val="24"/>
        </w:rPr>
      </w:pPr>
    </w:p>
    <w:p w14:paraId="4C286BA2"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lastRenderedPageBreak/>
        <w:t xml:space="preserve">3. </w:t>
      </w:r>
      <w:r w:rsidRPr="00B457DC">
        <w:rPr>
          <w:rFonts w:ascii="Arial" w:hAnsi="Arial" w:cs="Arial"/>
          <w:b/>
          <w:bCs/>
          <w:sz w:val="24"/>
          <w:szCs w:val="24"/>
        </w:rPr>
        <w:t>Types of Templates in C++</w:t>
      </w:r>
    </w:p>
    <w:p w14:paraId="45B6090E" w14:textId="77777777" w:rsidR="008641C3" w:rsidRPr="00CE63A7" w:rsidRDefault="008641C3" w:rsidP="008641C3">
      <w:pPr>
        <w:rPr>
          <w:rFonts w:ascii="Arial" w:hAnsi="Arial" w:cs="Arial"/>
          <w:sz w:val="24"/>
          <w:szCs w:val="24"/>
        </w:rPr>
      </w:pPr>
      <w:r w:rsidRPr="00CE63A7">
        <w:rPr>
          <w:rFonts w:ascii="Arial" w:hAnsi="Arial" w:cs="Arial"/>
          <w:sz w:val="24"/>
          <w:szCs w:val="24"/>
        </w:rPr>
        <w:t>C++ supports the following types of templates:</w:t>
      </w:r>
    </w:p>
    <w:p w14:paraId="73864ACE" w14:textId="77777777" w:rsidR="008641C3" w:rsidRPr="00CE63A7" w:rsidRDefault="008641C3" w:rsidP="008641C3">
      <w:pPr>
        <w:rPr>
          <w:rFonts w:ascii="Arial" w:hAnsi="Arial" w:cs="Arial"/>
          <w:sz w:val="24"/>
          <w:szCs w:val="24"/>
        </w:rPr>
      </w:pPr>
      <w:r w:rsidRPr="00CE63A7">
        <w:rPr>
          <w:rFonts w:ascii="Arial" w:hAnsi="Arial" w:cs="Arial"/>
          <w:sz w:val="24"/>
          <w:szCs w:val="24"/>
        </w:rPr>
        <w:t>• Function Templates</w:t>
      </w:r>
    </w:p>
    <w:p w14:paraId="01F0B02F" w14:textId="77777777" w:rsidR="008641C3" w:rsidRPr="00CE63A7" w:rsidRDefault="008641C3" w:rsidP="008641C3">
      <w:pPr>
        <w:rPr>
          <w:rFonts w:ascii="Arial" w:hAnsi="Arial" w:cs="Arial"/>
          <w:sz w:val="24"/>
          <w:szCs w:val="24"/>
        </w:rPr>
      </w:pPr>
      <w:r w:rsidRPr="00CE63A7">
        <w:rPr>
          <w:rFonts w:ascii="Arial" w:hAnsi="Arial" w:cs="Arial"/>
          <w:sz w:val="24"/>
          <w:szCs w:val="24"/>
        </w:rPr>
        <w:t>• Class Templates</w:t>
      </w:r>
    </w:p>
    <w:p w14:paraId="09A3AB8E" w14:textId="77777777" w:rsidR="008641C3" w:rsidRPr="00CE63A7" w:rsidRDefault="008641C3" w:rsidP="008641C3">
      <w:pPr>
        <w:rPr>
          <w:rFonts w:ascii="Arial" w:hAnsi="Arial" w:cs="Arial"/>
          <w:sz w:val="24"/>
          <w:szCs w:val="24"/>
        </w:rPr>
      </w:pPr>
      <w:r w:rsidRPr="00CE63A7">
        <w:rPr>
          <w:rFonts w:ascii="Arial" w:hAnsi="Arial" w:cs="Arial"/>
          <w:sz w:val="24"/>
          <w:szCs w:val="24"/>
        </w:rPr>
        <w:t>• Template Specialization (Full &amp; Partial)</w:t>
      </w:r>
    </w:p>
    <w:p w14:paraId="66F92E11" w14:textId="77777777" w:rsidR="008641C3" w:rsidRPr="00CE63A7" w:rsidRDefault="008641C3" w:rsidP="008641C3">
      <w:pPr>
        <w:rPr>
          <w:rFonts w:ascii="Arial" w:hAnsi="Arial" w:cs="Arial"/>
          <w:sz w:val="24"/>
          <w:szCs w:val="24"/>
        </w:rPr>
      </w:pPr>
      <w:r w:rsidRPr="00CE63A7">
        <w:rPr>
          <w:rFonts w:ascii="Arial" w:hAnsi="Arial" w:cs="Arial"/>
          <w:sz w:val="24"/>
          <w:szCs w:val="24"/>
        </w:rPr>
        <w:t>• Non-Type Template Parameters</w:t>
      </w:r>
    </w:p>
    <w:p w14:paraId="00693DF4" w14:textId="77777777" w:rsidR="008641C3" w:rsidRPr="00CE63A7" w:rsidRDefault="008641C3" w:rsidP="008641C3">
      <w:pPr>
        <w:rPr>
          <w:rFonts w:ascii="Arial" w:hAnsi="Arial" w:cs="Arial"/>
          <w:sz w:val="24"/>
          <w:szCs w:val="24"/>
        </w:rPr>
      </w:pPr>
      <w:r w:rsidRPr="00CE63A7">
        <w:rPr>
          <w:rFonts w:ascii="Arial" w:hAnsi="Arial" w:cs="Arial"/>
          <w:sz w:val="24"/>
          <w:szCs w:val="24"/>
        </w:rPr>
        <w:t>• Default Template Arguments</w:t>
      </w:r>
    </w:p>
    <w:p w14:paraId="607A6087" w14:textId="77777777" w:rsidR="008641C3" w:rsidRPr="00CE63A7" w:rsidRDefault="008641C3" w:rsidP="008641C3">
      <w:pPr>
        <w:rPr>
          <w:rFonts w:ascii="Arial" w:hAnsi="Arial" w:cs="Arial"/>
          <w:sz w:val="24"/>
          <w:szCs w:val="24"/>
        </w:rPr>
      </w:pPr>
      <w:r w:rsidRPr="00CE63A7">
        <w:rPr>
          <w:rFonts w:ascii="Arial" w:hAnsi="Arial" w:cs="Arial"/>
          <w:sz w:val="24"/>
          <w:szCs w:val="24"/>
        </w:rPr>
        <w:t>• Member Function Templates</w:t>
      </w:r>
    </w:p>
    <w:p w14:paraId="51D5FF4C" w14:textId="77777777" w:rsidR="008641C3" w:rsidRPr="00CE63A7" w:rsidRDefault="008641C3" w:rsidP="008641C3">
      <w:pPr>
        <w:rPr>
          <w:rFonts w:ascii="Arial" w:hAnsi="Arial" w:cs="Arial"/>
          <w:sz w:val="24"/>
          <w:szCs w:val="24"/>
        </w:rPr>
      </w:pPr>
      <w:r w:rsidRPr="00CE63A7">
        <w:rPr>
          <w:rFonts w:ascii="Arial" w:hAnsi="Arial" w:cs="Arial"/>
          <w:sz w:val="24"/>
          <w:szCs w:val="24"/>
        </w:rPr>
        <w:t>• Variadic Templates</w:t>
      </w:r>
    </w:p>
    <w:p w14:paraId="19AFF030"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4</w:t>
      </w:r>
      <w:r w:rsidRPr="00B457DC">
        <w:rPr>
          <w:rFonts w:ascii="Arial" w:hAnsi="Arial" w:cs="Arial"/>
          <w:b/>
          <w:bCs/>
          <w:sz w:val="24"/>
          <w:szCs w:val="24"/>
        </w:rPr>
        <w:t>. Function Templates</w:t>
      </w:r>
    </w:p>
    <w:p w14:paraId="0D9E124B" w14:textId="77777777" w:rsidR="008641C3" w:rsidRPr="00CE63A7" w:rsidRDefault="008641C3" w:rsidP="008641C3">
      <w:pPr>
        <w:rPr>
          <w:rFonts w:ascii="Arial" w:hAnsi="Arial" w:cs="Arial"/>
          <w:sz w:val="24"/>
          <w:szCs w:val="24"/>
        </w:rPr>
      </w:pPr>
      <w:r w:rsidRPr="00CE63A7">
        <w:rPr>
          <w:rFonts w:ascii="Arial" w:hAnsi="Arial" w:cs="Arial"/>
          <w:sz w:val="24"/>
          <w:szCs w:val="24"/>
        </w:rPr>
        <w:t>template &lt;</w:t>
      </w:r>
      <w:proofErr w:type="spellStart"/>
      <w:r w:rsidRPr="00CE63A7">
        <w:rPr>
          <w:rFonts w:ascii="Arial" w:hAnsi="Arial" w:cs="Arial"/>
          <w:sz w:val="24"/>
          <w:szCs w:val="24"/>
        </w:rPr>
        <w:t>typename</w:t>
      </w:r>
      <w:proofErr w:type="spellEnd"/>
      <w:r w:rsidRPr="00CE63A7">
        <w:rPr>
          <w:rFonts w:ascii="Arial" w:hAnsi="Arial" w:cs="Arial"/>
          <w:sz w:val="24"/>
          <w:szCs w:val="24"/>
        </w:rPr>
        <w:t xml:space="preserve"> T&gt;</w:t>
      </w:r>
    </w:p>
    <w:p w14:paraId="04308B36" w14:textId="77777777" w:rsidR="008641C3" w:rsidRPr="00CE63A7" w:rsidRDefault="008641C3" w:rsidP="008641C3">
      <w:pPr>
        <w:rPr>
          <w:rFonts w:ascii="Arial" w:hAnsi="Arial" w:cs="Arial"/>
          <w:sz w:val="24"/>
          <w:szCs w:val="24"/>
        </w:rPr>
      </w:pPr>
      <w:r w:rsidRPr="00CE63A7">
        <w:rPr>
          <w:rFonts w:ascii="Arial" w:hAnsi="Arial" w:cs="Arial"/>
          <w:sz w:val="24"/>
          <w:szCs w:val="24"/>
        </w:rPr>
        <w:t>T add(T a, T b) {</w:t>
      </w:r>
    </w:p>
    <w:p w14:paraId="5559406D"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return a + b;</w:t>
      </w:r>
    </w:p>
    <w:p w14:paraId="5C097D12"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731015D2" w14:textId="77777777" w:rsidR="008641C3" w:rsidRPr="00CE63A7" w:rsidRDefault="008641C3" w:rsidP="008641C3">
      <w:pPr>
        <w:rPr>
          <w:rFonts w:ascii="Arial" w:hAnsi="Arial" w:cs="Arial"/>
          <w:sz w:val="24"/>
          <w:szCs w:val="24"/>
        </w:rPr>
      </w:pPr>
      <w:r w:rsidRPr="00CE63A7">
        <w:rPr>
          <w:rFonts w:ascii="Arial" w:hAnsi="Arial" w:cs="Arial"/>
          <w:sz w:val="24"/>
          <w:szCs w:val="24"/>
        </w:rPr>
        <w:t>Usage:</w:t>
      </w:r>
    </w:p>
    <w:p w14:paraId="4B2203E9" w14:textId="77777777" w:rsidR="008641C3" w:rsidRPr="00CE63A7" w:rsidRDefault="008641C3" w:rsidP="008641C3">
      <w:pPr>
        <w:rPr>
          <w:rFonts w:ascii="Arial" w:hAnsi="Arial" w:cs="Arial"/>
          <w:sz w:val="24"/>
          <w:szCs w:val="24"/>
        </w:rPr>
      </w:pPr>
      <w:r w:rsidRPr="00CE63A7">
        <w:rPr>
          <w:rFonts w:ascii="Arial" w:hAnsi="Arial" w:cs="Arial"/>
          <w:sz w:val="24"/>
          <w:szCs w:val="24"/>
        </w:rPr>
        <w:t>int x = add(5, 10);</w:t>
      </w:r>
    </w:p>
    <w:p w14:paraId="72FCEDC3" w14:textId="77777777" w:rsidR="008641C3" w:rsidRPr="00CE63A7" w:rsidRDefault="008641C3" w:rsidP="008641C3">
      <w:pPr>
        <w:rPr>
          <w:rFonts w:ascii="Arial" w:hAnsi="Arial" w:cs="Arial"/>
          <w:sz w:val="24"/>
          <w:szCs w:val="24"/>
        </w:rPr>
      </w:pPr>
      <w:r w:rsidRPr="00CE63A7">
        <w:rPr>
          <w:rFonts w:ascii="Arial" w:hAnsi="Arial" w:cs="Arial"/>
          <w:sz w:val="24"/>
          <w:szCs w:val="24"/>
        </w:rPr>
        <w:t>double y = add(2.5, 3.5);</w:t>
      </w:r>
    </w:p>
    <w:p w14:paraId="6C3A5629"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5. </w:t>
      </w:r>
      <w:r w:rsidRPr="00B457DC">
        <w:rPr>
          <w:rFonts w:ascii="Arial" w:hAnsi="Arial" w:cs="Arial"/>
          <w:b/>
          <w:bCs/>
          <w:sz w:val="24"/>
          <w:szCs w:val="24"/>
        </w:rPr>
        <w:t>Class Templates</w:t>
      </w:r>
    </w:p>
    <w:p w14:paraId="15085AB5" w14:textId="77777777" w:rsidR="008641C3" w:rsidRPr="00CE63A7" w:rsidRDefault="008641C3" w:rsidP="008641C3">
      <w:pPr>
        <w:rPr>
          <w:rFonts w:ascii="Arial" w:hAnsi="Arial" w:cs="Arial"/>
          <w:sz w:val="24"/>
          <w:szCs w:val="24"/>
        </w:rPr>
      </w:pPr>
      <w:r w:rsidRPr="00CE63A7">
        <w:rPr>
          <w:rFonts w:ascii="Arial" w:hAnsi="Arial" w:cs="Arial"/>
          <w:sz w:val="24"/>
          <w:szCs w:val="24"/>
        </w:rPr>
        <w:t>template &lt;</w:t>
      </w:r>
      <w:proofErr w:type="spellStart"/>
      <w:r w:rsidRPr="00CE63A7">
        <w:rPr>
          <w:rFonts w:ascii="Arial" w:hAnsi="Arial" w:cs="Arial"/>
          <w:sz w:val="24"/>
          <w:szCs w:val="24"/>
        </w:rPr>
        <w:t>typename</w:t>
      </w:r>
      <w:proofErr w:type="spellEnd"/>
      <w:r w:rsidRPr="00CE63A7">
        <w:rPr>
          <w:rFonts w:ascii="Arial" w:hAnsi="Arial" w:cs="Arial"/>
          <w:sz w:val="24"/>
          <w:szCs w:val="24"/>
        </w:rPr>
        <w:t xml:space="preserve"> T&gt;</w:t>
      </w:r>
    </w:p>
    <w:p w14:paraId="7C8C964F" w14:textId="77777777" w:rsidR="008641C3" w:rsidRPr="00CE63A7" w:rsidRDefault="008641C3" w:rsidP="008641C3">
      <w:pPr>
        <w:rPr>
          <w:rFonts w:ascii="Arial" w:hAnsi="Arial" w:cs="Arial"/>
          <w:sz w:val="24"/>
          <w:szCs w:val="24"/>
        </w:rPr>
      </w:pPr>
      <w:r w:rsidRPr="00CE63A7">
        <w:rPr>
          <w:rFonts w:ascii="Arial" w:hAnsi="Arial" w:cs="Arial"/>
          <w:sz w:val="24"/>
          <w:szCs w:val="24"/>
        </w:rPr>
        <w:t>class Box {</w:t>
      </w:r>
    </w:p>
    <w:p w14:paraId="386F5C9F"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T value;</w:t>
      </w:r>
    </w:p>
    <w:p w14:paraId="2341066C" w14:textId="77777777" w:rsidR="008641C3" w:rsidRPr="00CE63A7" w:rsidRDefault="008641C3" w:rsidP="008641C3">
      <w:pPr>
        <w:rPr>
          <w:rFonts w:ascii="Arial" w:hAnsi="Arial" w:cs="Arial"/>
          <w:sz w:val="24"/>
          <w:szCs w:val="24"/>
        </w:rPr>
      </w:pPr>
      <w:r w:rsidRPr="00CE63A7">
        <w:rPr>
          <w:rFonts w:ascii="Arial" w:hAnsi="Arial" w:cs="Arial"/>
          <w:sz w:val="24"/>
          <w:szCs w:val="24"/>
        </w:rPr>
        <w:t>public:</w:t>
      </w:r>
    </w:p>
    <w:p w14:paraId="10A01BBA"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Box(T v) : value(v) {}</w:t>
      </w:r>
    </w:p>
    <w:p w14:paraId="695474C7"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T </w:t>
      </w:r>
      <w:proofErr w:type="spellStart"/>
      <w:r w:rsidRPr="00CE63A7">
        <w:rPr>
          <w:rFonts w:ascii="Arial" w:hAnsi="Arial" w:cs="Arial"/>
          <w:sz w:val="24"/>
          <w:szCs w:val="24"/>
        </w:rPr>
        <w:t>getValue</w:t>
      </w:r>
      <w:proofErr w:type="spellEnd"/>
      <w:r w:rsidRPr="00CE63A7">
        <w:rPr>
          <w:rFonts w:ascii="Arial" w:hAnsi="Arial" w:cs="Arial"/>
          <w:sz w:val="24"/>
          <w:szCs w:val="24"/>
        </w:rPr>
        <w:t>() { return value; }</w:t>
      </w:r>
    </w:p>
    <w:p w14:paraId="6810D7B3"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692FCCF6" w14:textId="77777777" w:rsidR="008641C3" w:rsidRPr="00CE63A7" w:rsidRDefault="008641C3" w:rsidP="008641C3">
      <w:pPr>
        <w:rPr>
          <w:rFonts w:ascii="Arial" w:hAnsi="Arial" w:cs="Arial"/>
          <w:sz w:val="24"/>
          <w:szCs w:val="24"/>
        </w:rPr>
      </w:pPr>
      <w:r w:rsidRPr="00CE63A7">
        <w:rPr>
          <w:rFonts w:ascii="Arial" w:hAnsi="Arial" w:cs="Arial"/>
          <w:sz w:val="24"/>
          <w:szCs w:val="24"/>
        </w:rPr>
        <w:t>Box&lt;int&gt; obj1(10);</w:t>
      </w:r>
    </w:p>
    <w:p w14:paraId="69D6D886" w14:textId="77777777" w:rsidR="008641C3" w:rsidRPr="00CE63A7" w:rsidRDefault="008641C3" w:rsidP="008641C3">
      <w:pPr>
        <w:rPr>
          <w:rFonts w:ascii="Arial" w:hAnsi="Arial" w:cs="Arial"/>
          <w:sz w:val="24"/>
          <w:szCs w:val="24"/>
        </w:rPr>
      </w:pPr>
      <w:r w:rsidRPr="00CE63A7">
        <w:rPr>
          <w:rFonts w:ascii="Arial" w:hAnsi="Arial" w:cs="Arial"/>
          <w:sz w:val="24"/>
          <w:szCs w:val="24"/>
        </w:rPr>
        <w:t>Box&lt;double&gt; obj2(3.14);</w:t>
      </w:r>
    </w:p>
    <w:p w14:paraId="723D80BE"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6. </w:t>
      </w:r>
      <w:r w:rsidRPr="00B457DC">
        <w:rPr>
          <w:rFonts w:ascii="Arial" w:hAnsi="Arial" w:cs="Arial"/>
          <w:b/>
          <w:bCs/>
          <w:sz w:val="24"/>
          <w:szCs w:val="24"/>
        </w:rPr>
        <w:t>Template Specialization</w:t>
      </w:r>
    </w:p>
    <w:p w14:paraId="3C80E0BA" w14:textId="77777777" w:rsidR="008641C3" w:rsidRPr="00CE63A7" w:rsidRDefault="008641C3" w:rsidP="008641C3">
      <w:pPr>
        <w:rPr>
          <w:rFonts w:ascii="Arial" w:hAnsi="Arial" w:cs="Arial"/>
          <w:sz w:val="24"/>
          <w:szCs w:val="24"/>
        </w:rPr>
      </w:pPr>
      <w:r w:rsidRPr="00CE63A7">
        <w:rPr>
          <w:rFonts w:ascii="Arial" w:hAnsi="Arial" w:cs="Arial"/>
          <w:sz w:val="24"/>
          <w:szCs w:val="24"/>
        </w:rPr>
        <w:t>A specialized implementation for a specific data type.</w:t>
      </w:r>
    </w:p>
    <w:p w14:paraId="373A0208" w14:textId="77777777" w:rsidR="008641C3" w:rsidRPr="00CE63A7" w:rsidRDefault="008641C3" w:rsidP="008641C3">
      <w:pPr>
        <w:rPr>
          <w:rFonts w:ascii="Arial" w:hAnsi="Arial" w:cs="Arial"/>
          <w:sz w:val="24"/>
          <w:szCs w:val="24"/>
        </w:rPr>
      </w:pPr>
      <w:r w:rsidRPr="00CE63A7">
        <w:rPr>
          <w:rFonts w:ascii="Arial" w:hAnsi="Arial" w:cs="Arial"/>
          <w:sz w:val="24"/>
          <w:szCs w:val="24"/>
        </w:rPr>
        <w:t>Full Specialization Example:</w:t>
      </w:r>
    </w:p>
    <w:p w14:paraId="476CCB2A" w14:textId="77777777" w:rsidR="008641C3" w:rsidRPr="00CE63A7" w:rsidRDefault="008641C3" w:rsidP="008641C3">
      <w:pPr>
        <w:rPr>
          <w:rFonts w:ascii="Arial" w:hAnsi="Arial" w:cs="Arial"/>
          <w:sz w:val="24"/>
          <w:szCs w:val="24"/>
        </w:rPr>
      </w:pPr>
      <w:r w:rsidRPr="00CE63A7">
        <w:rPr>
          <w:rFonts w:ascii="Arial" w:hAnsi="Arial" w:cs="Arial"/>
          <w:sz w:val="24"/>
          <w:szCs w:val="24"/>
        </w:rPr>
        <w:t>template &lt;&gt;</w:t>
      </w:r>
    </w:p>
    <w:p w14:paraId="33BAF76E" w14:textId="77777777" w:rsidR="008641C3" w:rsidRPr="00CE63A7" w:rsidRDefault="008641C3" w:rsidP="008641C3">
      <w:pPr>
        <w:rPr>
          <w:rFonts w:ascii="Arial" w:hAnsi="Arial" w:cs="Arial"/>
          <w:sz w:val="24"/>
          <w:szCs w:val="24"/>
        </w:rPr>
      </w:pPr>
      <w:r w:rsidRPr="00CE63A7">
        <w:rPr>
          <w:rFonts w:ascii="Arial" w:hAnsi="Arial" w:cs="Arial"/>
          <w:sz w:val="24"/>
          <w:szCs w:val="24"/>
        </w:rPr>
        <w:t>class Box&lt;char&gt; {</w:t>
      </w:r>
    </w:p>
    <w:p w14:paraId="26B30364"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char value;</w:t>
      </w:r>
    </w:p>
    <w:p w14:paraId="3C95D14B" w14:textId="77777777" w:rsidR="008641C3" w:rsidRPr="00CE63A7" w:rsidRDefault="008641C3" w:rsidP="008641C3">
      <w:pPr>
        <w:rPr>
          <w:rFonts w:ascii="Arial" w:hAnsi="Arial" w:cs="Arial"/>
          <w:sz w:val="24"/>
          <w:szCs w:val="24"/>
        </w:rPr>
      </w:pPr>
      <w:r w:rsidRPr="00CE63A7">
        <w:rPr>
          <w:rFonts w:ascii="Arial" w:hAnsi="Arial" w:cs="Arial"/>
          <w:sz w:val="24"/>
          <w:szCs w:val="24"/>
        </w:rPr>
        <w:t>public:</w:t>
      </w:r>
    </w:p>
    <w:p w14:paraId="5A8B0C67"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Box(char v) : value(v) {}</w:t>
      </w:r>
    </w:p>
    <w:p w14:paraId="2367A350"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59F0EA02" w14:textId="77777777" w:rsidR="008641C3" w:rsidRPr="00CE63A7" w:rsidRDefault="008641C3" w:rsidP="008641C3">
      <w:pPr>
        <w:rPr>
          <w:rFonts w:ascii="Arial" w:hAnsi="Arial" w:cs="Arial"/>
          <w:sz w:val="24"/>
          <w:szCs w:val="24"/>
        </w:rPr>
      </w:pPr>
      <w:r w:rsidRPr="00CE63A7">
        <w:rPr>
          <w:rFonts w:ascii="Arial" w:hAnsi="Arial" w:cs="Arial"/>
          <w:sz w:val="24"/>
          <w:szCs w:val="24"/>
        </w:rPr>
        <w:t>Partial Specialization Example:</w:t>
      </w:r>
    </w:p>
    <w:p w14:paraId="0A4E468A" w14:textId="77777777" w:rsidR="008641C3" w:rsidRPr="00CE63A7" w:rsidRDefault="008641C3" w:rsidP="008641C3">
      <w:pPr>
        <w:rPr>
          <w:rFonts w:ascii="Arial" w:hAnsi="Arial" w:cs="Arial"/>
          <w:sz w:val="24"/>
          <w:szCs w:val="24"/>
        </w:rPr>
      </w:pPr>
      <w:r w:rsidRPr="00CE63A7">
        <w:rPr>
          <w:rFonts w:ascii="Arial" w:hAnsi="Arial" w:cs="Arial"/>
          <w:sz w:val="24"/>
          <w:szCs w:val="24"/>
        </w:rPr>
        <w:t>template &lt;</w:t>
      </w:r>
      <w:proofErr w:type="spellStart"/>
      <w:r w:rsidRPr="00CE63A7">
        <w:rPr>
          <w:rFonts w:ascii="Arial" w:hAnsi="Arial" w:cs="Arial"/>
          <w:sz w:val="24"/>
          <w:szCs w:val="24"/>
        </w:rPr>
        <w:t>typename</w:t>
      </w:r>
      <w:proofErr w:type="spellEnd"/>
      <w:r w:rsidRPr="00CE63A7">
        <w:rPr>
          <w:rFonts w:ascii="Arial" w:hAnsi="Arial" w:cs="Arial"/>
          <w:sz w:val="24"/>
          <w:szCs w:val="24"/>
        </w:rPr>
        <w:t xml:space="preserve"> T&gt;</w:t>
      </w:r>
    </w:p>
    <w:p w14:paraId="77F4E09D" w14:textId="77777777" w:rsidR="008641C3" w:rsidRPr="00CE63A7" w:rsidRDefault="008641C3" w:rsidP="008641C3">
      <w:pPr>
        <w:rPr>
          <w:rFonts w:ascii="Arial" w:hAnsi="Arial" w:cs="Arial"/>
          <w:sz w:val="24"/>
          <w:szCs w:val="24"/>
        </w:rPr>
      </w:pPr>
      <w:r w:rsidRPr="00CE63A7">
        <w:rPr>
          <w:rFonts w:ascii="Arial" w:hAnsi="Arial" w:cs="Arial"/>
          <w:sz w:val="24"/>
          <w:szCs w:val="24"/>
        </w:rPr>
        <w:t>class Box&lt;T*&gt; {</w:t>
      </w:r>
    </w:p>
    <w:p w14:paraId="0859E7FE"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T* value;</w:t>
      </w:r>
    </w:p>
    <w:p w14:paraId="7C259F9C"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4A69278C"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7. </w:t>
      </w:r>
      <w:r w:rsidRPr="00B457DC">
        <w:rPr>
          <w:rFonts w:ascii="Arial" w:hAnsi="Arial" w:cs="Arial"/>
          <w:b/>
          <w:bCs/>
          <w:sz w:val="24"/>
          <w:szCs w:val="24"/>
        </w:rPr>
        <w:t>Non-Type Template Parameters</w:t>
      </w:r>
    </w:p>
    <w:p w14:paraId="3F1EF3B6" w14:textId="77777777" w:rsidR="008641C3" w:rsidRPr="00CE63A7" w:rsidRDefault="008641C3" w:rsidP="008641C3">
      <w:pPr>
        <w:rPr>
          <w:rFonts w:ascii="Arial" w:hAnsi="Arial" w:cs="Arial"/>
          <w:sz w:val="24"/>
          <w:szCs w:val="24"/>
        </w:rPr>
      </w:pPr>
      <w:r w:rsidRPr="00CE63A7">
        <w:rPr>
          <w:rFonts w:ascii="Arial" w:hAnsi="Arial" w:cs="Arial"/>
          <w:sz w:val="24"/>
          <w:szCs w:val="24"/>
        </w:rPr>
        <w:t>template &lt;</w:t>
      </w:r>
      <w:proofErr w:type="spellStart"/>
      <w:r w:rsidRPr="00CE63A7">
        <w:rPr>
          <w:rFonts w:ascii="Arial" w:hAnsi="Arial" w:cs="Arial"/>
          <w:sz w:val="24"/>
          <w:szCs w:val="24"/>
        </w:rPr>
        <w:t>typename</w:t>
      </w:r>
      <w:proofErr w:type="spellEnd"/>
      <w:r w:rsidRPr="00CE63A7">
        <w:rPr>
          <w:rFonts w:ascii="Arial" w:hAnsi="Arial" w:cs="Arial"/>
          <w:sz w:val="24"/>
          <w:szCs w:val="24"/>
        </w:rPr>
        <w:t xml:space="preserve"> T, int size&gt;</w:t>
      </w:r>
    </w:p>
    <w:p w14:paraId="21785C65" w14:textId="77777777" w:rsidR="008641C3" w:rsidRPr="00CE63A7" w:rsidRDefault="008641C3" w:rsidP="008641C3">
      <w:pPr>
        <w:rPr>
          <w:rFonts w:ascii="Arial" w:hAnsi="Arial" w:cs="Arial"/>
          <w:sz w:val="24"/>
          <w:szCs w:val="24"/>
        </w:rPr>
      </w:pPr>
      <w:r w:rsidRPr="00CE63A7">
        <w:rPr>
          <w:rFonts w:ascii="Arial" w:hAnsi="Arial" w:cs="Arial"/>
          <w:sz w:val="24"/>
          <w:szCs w:val="24"/>
        </w:rPr>
        <w:t>class Array {</w:t>
      </w:r>
    </w:p>
    <w:p w14:paraId="217D48EA"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T </w:t>
      </w:r>
      <w:proofErr w:type="spellStart"/>
      <w:r w:rsidRPr="00CE63A7">
        <w:rPr>
          <w:rFonts w:ascii="Arial" w:hAnsi="Arial" w:cs="Arial"/>
          <w:sz w:val="24"/>
          <w:szCs w:val="24"/>
        </w:rPr>
        <w:t>arr</w:t>
      </w:r>
      <w:proofErr w:type="spellEnd"/>
      <w:r w:rsidRPr="00CE63A7">
        <w:rPr>
          <w:rFonts w:ascii="Arial" w:hAnsi="Arial" w:cs="Arial"/>
          <w:sz w:val="24"/>
          <w:szCs w:val="24"/>
        </w:rPr>
        <w:t>[size];</w:t>
      </w:r>
    </w:p>
    <w:p w14:paraId="5E62F1A7"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14DD79CC"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8. </w:t>
      </w:r>
      <w:r w:rsidRPr="00B457DC">
        <w:rPr>
          <w:rFonts w:ascii="Arial" w:hAnsi="Arial" w:cs="Arial"/>
          <w:b/>
          <w:bCs/>
          <w:sz w:val="24"/>
          <w:szCs w:val="24"/>
        </w:rPr>
        <w:t>Default Template Arguments</w:t>
      </w:r>
    </w:p>
    <w:p w14:paraId="0F9650B1" w14:textId="77777777" w:rsidR="008641C3" w:rsidRPr="00CE63A7" w:rsidRDefault="008641C3" w:rsidP="008641C3">
      <w:pPr>
        <w:rPr>
          <w:rFonts w:ascii="Arial" w:hAnsi="Arial" w:cs="Arial"/>
          <w:sz w:val="24"/>
          <w:szCs w:val="24"/>
        </w:rPr>
      </w:pPr>
      <w:r w:rsidRPr="00CE63A7">
        <w:rPr>
          <w:rFonts w:ascii="Arial" w:hAnsi="Arial" w:cs="Arial"/>
          <w:sz w:val="24"/>
          <w:szCs w:val="24"/>
        </w:rPr>
        <w:t>template &lt;</w:t>
      </w:r>
      <w:proofErr w:type="spellStart"/>
      <w:r w:rsidRPr="00CE63A7">
        <w:rPr>
          <w:rFonts w:ascii="Arial" w:hAnsi="Arial" w:cs="Arial"/>
          <w:sz w:val="24"/>
          <w:szCs w:val="24"/>
        </w:rPr>
        <w:t>typename</w:t>
      </w:r>
      <w:proofErr w:type="spellEnd"/>
      <w:r w:rsidRPr="00CE63A7">
        <w:rPr>
          <w:rFonts w:ascii="Arial" w:hAnsi="Arial" w:cs="Arial"/>
          <w:sz w:val="24"/>
          <w:szCs w:val="24"/>
        </w:rPr>
        <w:t xml:space="preserve"> T = int&gt;</w:t>
      </w:r>
    </w:p>
    <w:p w14:paraId="14A25804" w14:textId="77777777" w:rsidR="008641C3" w:rsidRPr="00CE63A7" w:rsidRDefault="008641C3" w:rsidP="008641C3">
      <w:pPr>
        <w:rPr>
          <w:rFonts w:ascii="Arial" w:hAnsi="Arial" w:cs="Arial"/>
          <w:sz w:val="24"/>
          <w:szCs w:val="24"/>
        </w:rPr>
      </w:pPr>
      <w:r w:rsidRPr="00CE63A7">
        <w:rPr>
          <w:rFonts w:ascii="Arial" w:hAnsi="Arial" w:cs="Arial"/>
          <w:sz w:val="24"/>
          <w:szCs w:val="24"/>
        </w:rPr>
        <w:t>class Sample {</w:t>
      </w:r>
    </w:p>
    <w:p w14:paraId="33175065"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T data;</w:t>
      </w:r>
    </w:p>
    <w:p w14:paraId="2073FC59"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1CA4AB04"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lastRenderedPageBreak/>
        <w:t xml:space="preserve">9. </w:t>
      </w:r>
      <w:r w:rsidRPr="00B457DC">
        <w:rPr>
          <w:rFonts w:ascii="Arial" w:hAnsi="Arial" w:cs="Arial"/>
          <w:b/>
          <w:bCs/>
          <w:sz w:val="24"/>
          <w:szCs w:val="24"/>
        </w:rPr>
        <w:t>Member Function Templates</w:t>
      </w:r>
    </w:p>
    <w:p w14:paraId="74417345"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class </w:t>
      </w:r>
      <w:proofErr w:type="spellStart"/>
      <w:r w:rsidRPr="00CE63A7">
        <w:rPr>
          <w:rFonts w:ascii="Arial" w:hAnsi="Arial" w:cs="Arial"/>
          <w:sz w:val="24"/>
          <w:szCs w:val="24"/>
        </w:rPr>
        <w:t>MyClass</w:t>
      </w:r>
      <w:proofErr w:type="spellEnd"/>
      <w:r w:rsidRPr="00CE63A7">
        <w:rPr>
          <w:rFonts w:ascii="Arial" w:hAnsi="Arial" w:cs="Arial"/>
          <w:sz w:val="24"/>
          <w:szCs w:val="24"/>
        </w:rPr>
        <w:t xml:space="preserve"> {</w:t>
      </w:r>
    </w:p>
    <w:p w14:paraId="0DF00E76" w14:textId="77777777" w:rsidR="008641C3" w:rsidRPr="00CE63A7" w:rsidRDefault="008641C3" w:rsidP="008641C3">
      <w:pPr>
        <w:rPr>
          <w:rFonts w:ascii="Arial" w:hAnsi="Arial" w:cs="Arial"/>
          <w:sz w:val="24"/>
          <w:szCs w:val="24"/>
        </w:rPr>
      </w:pPr>
      <w:r w:rsidRPr="00CE63A7">
        <w:rPr>
          <w:rFonts w:ascii="Arial" w:hAnsi="Arial" w:cs="Arial"/>
          <w:sz w:val="24"/>
          <w:szCs w:val="24"/>
        </w:rPr>
        <w:t>public:</w:t>
      </w:r>
    </w:p>
    <w:p w14:paraId="4D678A07"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template &lt;</w:t>
      </w:r>
      <w:proofErr w:type="spellStart"/>
      <w:r w:rsidRPr="00CE63A7">
        <w:rPr>
          <w:rFonts w:ascii="Arial" w:hAnsi="Arial" w:cs="Arial"/>
          <w:sz w:val="24"/>
          <w:szCs w:val="24"/>
        </w:rPr>
        <w:t>typename</w:t>
      </w:r>
      <w:proofErr w:type="spellEnd"/>
      <w:r w:rsidRPr="00CE63A7">
        <w:rPr>
          <w:rFonts w:ascii="Arial" w:hAnsi="Arial" w:cs="Arial"/>
          <w:sz w:val="24"/>
          <w:szCs w:val="24"/>
        </w:rPr>
        <w:t xml:space="preserve"> T&gt;</w:t>
      </w:r>
    </w:p>
    <w:p w14:paraId="1826FB1F"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void display(T value) {</w:t>
      </w:r>
    </w:p>
    <w:p w14:paraId="2A7CA02A"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w:t>
      </w:r>
      <w:proofErr w:type="spellStart"/>
      <w:r w:rsidRPr="00CE63A7">
        <w:rPr>
          <w:rFonts w:ascii="Arial" w:hAnsi="Arial" w:cs="Arial"/>
          <w:sz w:val="24"/>
          <w:szCs w:val="24"/>
        </w:rPr>
        <w:t>cout</w:t>
      </w:r>
      <w:proofErr w:type="spellEnd"/>
      <w:r w:rsidRPr="00CE63A7">
        <w:rPr>
          <w:rFonts w:ascii="Arial" w:hAnsi="Arial" w:cs="Arial"/>
          <w:sz w:val="24"/>
          <w:szCs w:val="24"/>
        </w:rPr>
        <w:t xml:space="preserve"> &lt;&lt; value;</w:t>
      </w:r>
    </w:p>
    <w:p w14:paraId="0A19452D"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w:t>
      </w:r>
    </w:p>
    <w:p w14:paraId="067F81A1"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649CAC64"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10. </w:t>
      </w:r>
      <w:r w:rsidRPr="00B457DC">
        <w:rPr>
          <w:rFonts w:ascii="Arial" w:hAnsi="Arial" w:cs="Arial"/>
          <w:b/>
          <w:bCs/>
          <w:sz w:val="24"/>
          <w:szCs w:val="24"/>
        </w:rPr>
        <w:t>Variadic Templates (Advanced)</w:t>
      </w:r>
    </w:p>
    <w:p w14:paraId="698E6D4A" w14:textId="77777777" w:rsidR="008641C3" w:rsidRPr="00CE63A7" w:rsidRDefault="008641C3" w:rsidP="008641C3">
      <w:pPr>
        <w:rPr>
          <w:rFonts w:ascii="Arial" w:hAnsi="Arial" w:cs="Arial"/>
          <w:sz w:val="24"/>
          <w:szCs w:val="24"/>
        </w:rPr>
      </w:pPr>
      <w:r w:rsidRPr="00CE63A7">
        <w:rPr>
          <w:rFonts w:ascii="Arial" w:hAnsi="Arial" w:cs="Arial"/>
          <w:sz w:val="24"/>
          <w:szCs w:val="24"/>
        </w:rPr>
        <w:t>template&lt;</w:t>
      </w:r>
      <w:proofErr w:type="spellStart"/>
      <w:r w:rsidRPr="00CE63A7">
        <w:rPr>
          <w:rFonts w:ascii="Arial" w:hAnsi="Arial" w:cs="Arial"/>
          <w:sz w:val="24"/>
          <w:szCs w:val="24"/>
        </w:rPr>
        <w:t>typename</w:t>
      </w:r>
      <w:proofErr w:type="spellEnd"/>
      <w:r w:rsidRPr="00CE63A7">
        <w:rPr>
          <w:rFonts w:ascii="Arial" w:hAnsi="Arial" w:cs="Arial"/>
          <w:sz w:val="24"/>
          <w:szCs w:val="24"/>
        </w:rPr>
        <w:t xml:space="preserve">... </w:t>
      </w:r>
      <w:proofErr w:type="spellStart"/>
      <w:r w:rsidRPr="00CE63A7">
        <w:rPr>
          <w:rFonts w:ascii="Arial" w:hAnsi="Arial" w:cs="Arial"/>
          <w:sz w:val="24"/>
          <w:szCs w:val="24"/>
        </w:rPr>
        <w:t>Args</w:t>
      </w:r>
      <w:proofErr w:type="spellEnd"/>
      <w:r w:rsidRPr="00CE63A7">
        <w:rPr>
          <w:rFonts w:ascii="Arial" w:hAnsi="Arial" w:cs="Arial"/>
          <w:sz w:val="24"/>
          <w:szCs w:val="24"/>
        </w:rPr>
        <w:t>&gt;</w:t>
      </w:r>
    </w:p>
    <w:p w14:paraId="18039E7B" w14:textId="77777777" w:rsidR="008641C3" w:rsidRPr="00CE63A7" w:rsidRDefault="008641C3" w:rsidP="008641C3">
      <w:pPr>
        <w:rPr>
          <w:rFonts w:ascii="Arial" w:hAnsi="Arial" w:cs="Arial"/>
          <w:sz w:val="24"/>
          <w:szCs w:val="24"/>
        </w:rPr>
      </w:pPr>
      <w:r w:rsidRPr="00CE63A7">
        <w:rPr>
          <w:rFonts w:ascii="Arial" w:hAnsi="Arial" w:cs="Arial"/>
          <w:sz w:val="24"/>
          <w:szCs w:val="24"/>
        </w:rPr>
        <w:t>void print(</w:t>
      </w:r>
      <w:proofErr w:type="spellStart"/>
      <w:r w:rsidRPr="00CE63A7">
        <w:rPr>
          <w:rFonts w:ascii="Arial" w:hAnsi="Arial" w:cs="Arial"/>
          <w:sz w:val="24"/>
          <w:szCs w:val="24"/>
        </w:rPr>
        <w:t>Args</w:t>
      </w:r>
      <w:proofErr w:type="spellEnd"/>
      <w:r w:rsidRPr="00CE63A7">
        <w:rPr>
          <w:rFonts w:ascii="Arial" w:hAnsi="Arial" w:cs="Arial"/>
          <w:sz w:val="24"/>
          <w:szCs w:val="24"/>
        </w:rPr>
        <w:t xml:space="preserve">... </w:t>
      </w:r>
      <w:proofErr w:type="spellStart"/>
      <w:r w:rsidRPr="00CE63A7">
        <w:rPr>
          <w:rFonts w:ascii="Arial" w:hAnsi="Arial" w:cs="Arial"/>
          <w:sz w:val="24"/>
          <w:szCs w:val="24"/>
        </w:rPr>
        <w:t>args</w:t>
      </w:r>
      <w:proofErr w:type="spellEnd"/>
      <w:r w:rsidRPr="00CE63A7">
        <w:rPr>
          <w:rFonts w:ascii="Arial" w:hAnsi="Arial" w:cs="Arial"/>
          <w:sz w:val="24"/>
          <w:szCs w:val="24"/>
        </w:rPr>
        <w:t>) {</w:t>
      </w:r>
    </w:p>
    <w:p w14:paraId="5DE38C0E" w14:textId="77777777" w:rsidR="008641C3" w:rsidRPr="00CE63A7" w:rsidRDefault="008641C3" w:rsidP="008641C3">
      <w:pPr>
        <w:rPr>
          <w:rFonts w:ascii="Arial" w:hAnsi="Arial" w:cs="Arial"/>
          <w:sz w:val="24"/>
          <w:szCs w:val="24"/>
        </w:rPr>
      </w:pPr>
      <w:r w:rsidRPr="00CE63A7">
        <w:rPr>
          <w:rFonts w:ascii="Arial" w:hAnsi="Arial" w:cs="Arial"/>
          <w:sz w:val="24"/>
          <w:szCs w:val="24"/>
        </w:rPr>
        <w:t xml:space="preserve">    // handle multiple arguments</w:t>
      </w:r>
    </w:p>
    <w:p w14:paraId="7D80D7D7" w14:textId="77777777" w:rsidR="008641C3" w:rsidRPr="00CE63A7" w:rsidRDefault="008641C3" w:rsidP="008641C3">
      <w:pPr>
        <w:rPr>
          <w:rFonts w:ascii="Arial" w:hAnsi="Arial" w:cs="Arial"/>
          <w:sz w:val="24"/>
          <w:szCs w:val="24"/>
        </w:rPr>
      </w:pPr>
      <w:r w:rsidRPr="00CE63A7">
        <w:rPr>
          <w:rFonts w:ascii="Arial" w:hAnsi="Arial" w:cs="Arial"/>
          <w:sz w:val="24"/>
          <w:szCs w:val="24"/>
        </w:rPr>
        <w:t>}</w:t>
      </w:r>
    </w:p>
    <w:p w14:paraId="52E53C61"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11. </w:t>
      </w:r>
      <w:r w:rsidRPr="00B457DC">
        <w:rPr>
          <w:rFonts w:ascii="Arial" w:hAnsi="Arial" w:cs="Arial"/>
          <w:b/>
          <w:bCs/>
          <w:sz w:val="24"/>
          <w:szCs w:val="24"/>
        </w:rPr>
        <w:t>Advantages of Templates</w:t>
      </w:r>
    </w:p>
    <w:p w14:paraId="3F4A3705" w14:textId="77777777" w:rsidR="008641C3" w:rsidRPr="00CE63A7" w:rsidRDefault="008641C3" w:rsidP="008641C3">
      <w:pPr>
        <w:rPr>
          <w:rFonts w:ascii="Arial" w:hAnsi="Arial" w:cs="Arial"/>
          <w:sz w:val="24"/>
          <w:szCs w:val="24"/>
        </w:rPr>
      </w:pPr>
      <w:r w:rsidRPr="00CE63A7">
        <w:rPr>
          <w:rFonts w:ascii="Arial" w:hAnsi="Arial" w:cs="Arial"/>
          <w:sz w:val="24"/>
          <w:szCs w:val="24"/>
        </w:rPr>
        <w:t>• Code Reusability</w:t>
      </w:r>
    </w:p>
    <w:p w14:paraId="1D2D963B" w14:textId="77777777" w:rsidR="008641C3" w:rsidRPr="00CE63A7" w:rsidRDefault="008641C3" w:rsidP="008641C3">
      <w:pPr>
        <w:rPr>
          <w:rFonts w:ascii="Arial" w:hAnsi="Arial" w:cs="Arial"/>
          <w:sz w:val="24"/>
          <w:szCs w:val="24"/>
        </w:rPr>
      </w:pPr>
      <w:r w:rsidRPr="00CE63A7">
        <w:rPr>
          <w:rFonts w:ascii="Arial" w:hAnsi="Arial" w:cs="Arial"/>
          <w:sz w:val="24"/>
          <w:szCs w:val="24"/>
        </w:rPr>
        <w:t>• Type Safety</w:t>
      </w:r>
    </w:p>
    <w:p w14:paraId="78E91FFC" w14:textId="77777777" w:rsidR="008641C3" w:rsidRPr="00CE63A7" w:rsidRDefault="008641C3" w:rsidP="008641C3">
      <w:pPr>
        <w:rPr>
          <w:rFonts w:ascii="Arial" w:hAnsi="Arial" w:cs="Arial"/>
          <w:sz w:val="24"/>
          <w:szCs w:val="24"/>
        </w:rPr>
      </w:pPr>
      <w:r w:rsidRPr="00CE63A7">
        <w:rPr>
          <w:rFonts w:ascii="Arial" w:hAnsi="Arial" w:cs="Arial"/>
          <w:sz w:val="24"/>
          <w:szCs w:val="24"/>
        </w:rPr>
        <w:t>• Compile-time Polymorphism</w:t>
      </w:r>
    </w:p>
    <w:p w14:paraId="227CFC7C" w14:textId="77777777" w:rsidR="008641C3" w:rsidRPr="00CE63A7" w:rsidRDefault="008641C3" w:rsidP="008641C3">
      <w:pPr>
        <w:rPr>
          <w:rFonts w:ascii="Arial" w:hAnsi="Arial" w:cs="Arial"/>
          <w:sz w:val="24"/>
          <w:szCs w:val="24"/>
        </w:rPr>
      </w:pPr>
      <w:r w:rsidRPr="00CE63A7">
        <w:rPr>
          <w:rFonts w:ascii="Arial" w:hAnsi="Arial" w:cs="Arial"/>
          <w:sz w:val="24"/>
          <w:szCs w:val="24"/>
        </w:rPr>
        <w:t>• Better Maintainability</w:t>
      </w:r>
    </w:p>
    <w:p w14:paraId="2FEEF74A" w14:textId="77777777" w:rsidR="008641C3" w:rsidRPr="00CE63A7" w:rsidRDefault="008641C3" w:rsidP="008641C3">
      <w:pPr>
        <w:pStyle w:val="Heading1"/>
        <w:rPr>
          <w:rFonts w:ascii="Arial" w:hAnsi="Arial" w:cs="Arial"/>
          <w:sz w:val="24"/>
          <w:szCs w:val="24"/>
        </w:rPr>
      </w:pPr>
      <w:r w:rsidRPr="00CE63A7">
        <w:rPr>
          <w:rFonts w:ascii="Arial" w:hAnsi="Arial" w:cs="Arial"/>
          <w:sz w:val="24"/>
          <w:szCs w:val="24"/>
        </w:rPr>
        <w:t xml:space="preserve">12. </w:t>
      </w:r>
      <w:r w:rsidRPr="00B457DC">
        <w:rPr>
          <w:rFonts w:ascii="Arial" w:hAnsi="Arial" w:cs="Arial"/>
          <w:b/>
          <w:bCs/>
          <w:sz w:val="24"/>
          <w:szCs w:val="24"/>
        </w:rPr>
        <w:t>Templates vs Macros</w:t>
      </w:r>
    </w:p>
    <w:p w14:paraId="7D91AE57" w14:textId="77777777" w:rsidR="008641C3" w:rsidRPr="00CE63A7" w:rsidRDefault="008641C3" w:rsidP="008641C3">
      <w:pPr>
        <w:rPr>
          <w:rFonts w:ascii="Arial" w:hAnsi="Arial" w:cs="Arial"/>
          <w:sz w:val="24"/>
          <w:szCs w:val="24"/>
        </w:rPr>
      </w:pPr>
      <w:r w:rsidRPr="00CE63A7">
        <w:rPr>
          <w:rFonts w:ascii="Arial" w:hAnsi="Arial" w:cs="Arial"/>
          <w:sz w:val="24"/>
          <w:szCs w:val="24"/>
        </w:rPr>
        <w:t>Templates are type-safe and checked by the compiler. Macros are preprocessor directives and are not type-safe.</w:t>
      </w:r>
    </w:p>
    <w:p w14:paraId="2BC5B632" w14:textId="77777777" w:rsidR="00B457DC" w:rsidRDefault="00B457DC" w:rsidP="008641C3">
      <w:pPr>
        <w:rPr>
          <w:rFonts w:ascii="Arial" w:hAnsi="Arial" w:cs="Arial"/>
          <w:sz w:val="24"/>
          <w:szCs w:val="24"/>
        </w:rPr>
      </w:pPr>
    </w:p>
    <w:p w14:paraId="23EC41CC" w14:textId="07BE54BE" w:rsidR="008641C3" w:rsidRPr="00CE63A7" w:rsidRDefault="008641C3" w:rsidP="008641C3">
      <w:pPr>
        <w:rPr>
          <w:rFonts w:ascii="Arial" w:hAnsi="Arial" w:cs="Arial"/>
          <w:sz w:val="24"/>
          <w:szCs w:val="24"/>
        </w:rPr>
      </w:pPr>
      <w:r w:rsidRPr="00CE63A7">
        <w:rPr>
          <w:rFonts w:ascii="Arial" w:hAnsi="Arial" w:cs="Arial"/>
          <w:sz w:val="24"/>
          <w:szCs w:val="24"/>
        </w:rPr>
        <w:t>Templates enable generic programming in C++. They allow writing reusable and flexible code that works with multiple data types efficiently.</w:t>
      </w:r>
    </w:p>
    <w:p w14:paraId="39A506DA" w14:textId="77777777" w:rsidR="008641C3" w:rsidRPr="00CE63A7" w:rsidRDefault="008641C3" w:rsidP="008641C3">
      <w:pPr>
        <w:rPr>
          <w:rFonts w:ascii="Arial" w:hAnsi="Arial" w:cs="Arial"/>
          <w:sz w:val="24"/>
          <w:szCs w:val="24"/>
        </w:rPr>
      </w:pPr>
    </w:p>
    <w:p w14:paraId="3F1D4AC4" w14:textId="77777777" w:rsidR="006F5DD1" w:rsidRDefault="006F5DD1">
      <w:pPr>
        <w:rPr>
          <w:rFonts w:ascii="Arial" w:hAnsi="Arial" w:cs="Arial"/>
          <w:sz w:val="24"/>
          <w:szCs w:val="24"/>
        </w:rPr>
      </w:pPr>
    </w:p>
    <w:p w14:paraId="21094BD8" w14:textId="77777777" w:rsidR="006F5DD1" w:rsidRPr="008B0222" w:rsidRDefault="006F5DD1">
      <w:pPr>
        <w:rPr>
          <w:rFonts w:ascii="Arial" w:hAnsi="Arial" w:cs="Arial"/>
          <w:sz w:val="24"/>
          <w:szCs w:val="24"/>
        </w:rPr>
      </w:pPr>
    </w:p>
    <w:p w14:paraId="71E98DC8" w14:textId="77777777" w:rsidR="00464FF9" w:rsidRPr="008B0222" w:rsidRDefault="00464FF9">
      <w:pPr>
        <w:rPr>
          <w:rFonts w:ascii="Arial" w:hAnsi="Arial" w:cs="Arial"/>
          <w:sz w:val="24"/>
          <w:szCs w:val="24"/>
        </w:rPr>
      </w:pPr>
    </w:p>
    <w:p w14:paraId="27F12738" w14:textId="77777777" w:rsidR="00464FF9" w:rsidRPr="008B0222" w:rsidRDefault="00000000">
      <w:pPr>
        <w:widowControl/>
        <w:rPr>
          <w:rFonts w:ascii="Arial" w:eastAsia="SimSun" w:hAnsi="Arial" w:cs="Arial"/>
          <w:b/>
          <w:bCs/>
          <w:color w:val="000000"/>
          <w:sz w:val="32"/>
          <w:szCs w:val="32"/>
          <w:lang w:eastAsia="zh-CN" w:bidi="ar"/>
        </w:rPr>
      </w:pPr>
      <w:r w:rsidRPr="008B0222">
        <w:rPr>
          <w:rFonts w:ascii="Arial" w:eastAsia="SimSun" w:hAnsi="Arial" w:cs="Arial"/>
          <w:b/>
          <w:bCs/>
          <w:color w:val="000000"/>
          <w:sz w:val="32"/>
          <w:szCs w:val="32"/>
          <w:lang w:eastAsia="zh-CN" w:bidi="ar"/>
        </w:rPr>
        <w:t xml:space="preserve">Classes </w:t>
      </w:r>
    </w:p>
    <w:p w14:paraId="697A6908" w14:textId="77777777" w:rsidR="00464FF9" w:rsidRPr="008B0222" w:rsidRDefault="00464FF9">
      <w:pPr>
        <w:widowControl/>
        <w:rPr>
          <w:rFonts w:ascii="Arial" w:eastAsia="SimSun" w:hAnsi="Arial" w:cs="Arial"/>
          <w:b/>
          <w:bCs/>
          <w:color w:val="000000"/>
          <w:sz w:val="32"/>
          <w:szCs w:val="32"/>
          <w:lang w:eastAsia="zh-CN" w:bidi="ar"/>
        </w:rPr>
      </w:pPr>
    </w:p>
    <w:p w14:paraId="181C4202"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Classes are created using the keyword </w:t>
      </w:r>
      <w:r w:rsidRPr="008B0222">
        <w:rPr>
          <w:rFonts w:ascii="Arial" w:eastAsia="SimSun" w:hAnsi="Arial" w:cs="Arial"/>
          <w:b/>
          <w:bCs/>
          <w:color w:val="000000"/>
          <w:sz w:val="24"/>
          <w:szCs w:val="24"/>
          <w:lang w:eastAsia="zh-CN" w:bidi="ar"/>
        </w:rPr>
        <w:t>class</w:t>
      </w:r>
      <w:r w:rsidRPr="008B0222">
        <w:rPr>
          <w:rFonts w:ascii="Arial" w:eastAsia="SimSun" w:hAnsi="Arial" w:cs="Arial"/>
          <w:color w:val="000000"/>
          <w:sz w:val="24"/>
          <w:szCs w:val="24"/>
          <w:lang w:eastAsia="zh-CN" w:bidi="ar"/>
        </w:rPr>
        <w:t xml:space="preserve">. A class declaration defines a new type that links code and </w:t>
      </w:r>
    </w:p>
    <w:p w14:paraId="0F1D0200"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data. This new type is then used to declare objects of that class. Thus, a class is a logical abstraction, but an </w:t>
      </w:r>
    </w:p>
    <w:p w14:paraId="66E2611C"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object has physical existence. In other words, an object is an </w:t>
      </w:r>
      <w:r w:rsidRPr="008B0222">
        <w:rPr>
          <w:rFonts w:ascii="Arial" w:eastAsia="SimSun" w:hAnsi="Arial" w:cs="Arial"/>
          <w:i/>
          <w:iCs/>
          <w:color w:val="000000"/>
          <w:sz w:val="24"/>
          <w:szCs w:val="24"/>
          <w:lang w:eastAsia="zh-CN" w:bidi="ar"/>
        </w:rPr>
        <w:t xml:space="preserve">instance </w:t>
      </w:r>
      <w:r w:rsidRPr="008B0222">
        <w:rPr>
          <w:rFonts w:ascii="Arial" w:eastAsia="SimSun" w:hAnsi="Arial" w:cs="Arial"/>
          <w:color w:val="000000"/>
          <w:sz w:val="24"/>
          <w:szCs w:val="24"/>
          <w:lang w:eastAsia="zh-CN" w:bidi="ar"/>
        </w:rPr>
        <w:t xml:space="preserve">of a class. </w:t>
      </w:r>
    </w:p>
    <w:p w14:paraId="15B46855"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A class declaration is similar syntactically to a structure. Here is the entire general form of a </w:t>
      </w:r>
    </w:p>
    <w:p w14:paraId="451353B4"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declaration that does not inherit any other class. </w:t>
      </w:r>
    </w:p>
    <w:p w14:paraId="117EFD88"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class-name { </w:t>
      </w:r>
    </w:p>
    <w:p w14:paraId="4FD0F56A"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private data and functions </w:t>
      </w:r>
    </w:p>
    <w:p w14:paraId="1E63C764"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access-specifier: </w:t>
      </w:r>
    </w:p>
    <w:p w14:paraId="74E4FFAC"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data and functions </w:t>
      </w:r>
    </w:p>
    <w:p w14:paraId="10315A1B"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access-specifier: </w:t>
      </w:r>
    </w:p>
    <w:p w14:paraId="505A719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data and functions </w:t>
      </w:r>
    </w:p>
    <w:p w14:paraId="38C44EAD"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 ... </w:t>
      </w:r>
    </w:p>
    <w:p w14:paraId="5E0B0BC0"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access-specifier: </w:t>
      </w:r>
    </w:p>
    <w:p w14:paraId="68CEBAD6"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data and functions </w:t>
      </w:r>
    </w:p>
    <w:p w14:paraId="5DE287C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 object-list; </w:t>
      </w:r>
    </w:p>
    <w:p w14:paraId="567F7D36" w14:textId="77777777" w:rsidR="00464FF9" w:rsidRPr="008B0222"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The object-list is optional.</w:t>
      </w:r>
    </w:p>
    <w:p w14:paraId="73F368F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If present, it declares objects of the class. Here, access-specifier is one of these </w:t>
      </w:r>
    </w:p>
    <w:p w14:paraId="5C0FB31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three C++ keywords: </w:t>
      </w:r>
    </w:p>
    <w:p w14:paraId="61563286"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lastRenderedPageBreak/>
        <w:t xml:space="preserve">public </w:t>
      </w:r>
    </w:p>
    <w:p w14:paraId="42DD2F39"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private </w:t>
      </w:r>
    </w:p>
    <w:p w14:paraId="3A6970CE" w14:textId="77777777" w:rsidR="00464FF9" w:rsidRPr="008B0222" w:rsidRDefault="00000000">
      <w:pPr>
        <w:widowControl/>
        <w:rPr>
          <w:rFonts w:ascii="Arial" w:eastAsia="SimSun" w:hAnsi="Arial" w:cs="Arial"/>
          <w:b/>
          <w:bCs/>
          <w:color w:val="000000"/>
          <w:sz w:val="24"/>
          <w:szCs w:val="24"/>
          <w:lang w:eastAsia="zh-CN" w:bidi="ar"/>
        </w:rPr>
      </w:pPr>
      <w:r w:rsidRPr="008B0222">
        <w:rPr>
          <w:rFonts w:ascii="Arial" w:eastAsia="SimSun" w:hAnsi="Arial" w:cs="Arial"/>
          <w:b/>
          <w:bCs/>
          <w:color w:val="000000"/>
          <w:sz w:val="24"/>
          <w:szCs w:val="24"/>
          <w:lang w:eastAsia="zh-CN" w:bidi="ar"/>
        </w:rPr>
        <w:t xml:space="preserve">protected </w:t>
      </w:r>
    </w:p>
    <w:p w14:paraId="7A19532B" w14:textId="77777777" w:rsidR="00464FF9" w:rsidRPr="008B0222" w:rsidRDefault="00464FF9">
      <w:pPr>
        <w:widowControl/>
        <w:rPr>
          <w:rFonts w:ascii="Arial" w:eastAsia="SimSun" w:hAnsi="Arial" w:cs="Arial"/>
          <w:b/>
          <w:bCs/>
          <w:color w:val="000000"/>
          <w:sz w:val="24"/>
          <w:szCs w:val="24"/>
          <w:lang w:eastAsia="zh-CN" w:bidi="ar"/>
        </w:rPr>
      </w:pPr>
    </w:p>
    <w:p w14:paraId="38988BA3"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By default, functions and data declared within a class are private to that class and may be accessed only by </w:t>
      </w:r>
    </w:p>
    <w:p w14:paraId="4F31BF2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other members of the class. The </w:t>
      </w:r>
      <w:r w:rsidRPr="008B0222">
        <w:rPr>
          <w:rFonts w:ascii="Arial" w:eastAsia="SimSun" w:hAnsi="Arial" w:cs="Arial"/>
          <w:b/>
          <w:bCs/>
          <w:color w:val="000000"/>
          <w:sz w:val="24"/>
          <w:szCs w:val="24"/>
          <w:lang w:eastAsia="zh-CN" w:bidi="ar"/>
        </w:rPr>
        <w:t xml:space="preserve">public </w:t>
      </w:r>
      <w:r w:rsidRPr="008B0222">
        <w:rPr>
          <w:rFonts w:ascii="Arial" w:eastAsia="SimSun" w:hAnsi="Arial" w:cs="Arial"/>
          <w:color w:val="000000"/>
          <w:sz w:val="24"/>
          <w:szCs w:val="24"/>
          <w:lang w:eastAsia="zh-CN" w:bidi="ar"/>
        </w:rPr>
        <w:t xml:space="preserve">access specifier allows functions or data to be accessible to other </w:t>
      </w:r>
    </w:p>
    <w:p w14:paraId="427F64A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parts of your program. The </w:t>
      </w:r>
      <w:r w:rsidRPr="008B0222">
        <w:rPr>
          <w:rFonts w:ascii="Arial" w:eastAsia="SimSun" w:hAnsi="Arial" w:cs="Arial"/>
          <w:b/>
          <w:bCs/>
          <w:color w:val="000000"/>
          <w:sz w:val="24"/>
          <w:szCs w:val="24"/>
          <w:lang w:eastAsia="zh-CN" w:bidi="ar"/>
        </w:rPr>
        <w:t xml:space="preserve">protected </w:t>
      </w:r>
      <w:r w:rsidRPr="008B0222">
        <w:rPr>
          <w:rFonts w:ascii="Arial" w:eastAsia="SimSun" w:hAnsi="Arial" w:cs="Arial"/>
          <w:color w:val="000000"/>
          <w:sz w:val="24"/>
          <w:szCs w:val="24"/>
          <w:lang w:eastAsia="zh-CN" w:bidi="ar"/>
        </w:rPr>
        <w:t xml:space="preserve">access specifier is needed only when inheritance is involved. Once </w:t>
      </w:r>
    </w:p>
    <w:p w14:paraId="2C4555E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an access specifier has been </w:t>
      </w:r>
      <w:proofErr w:type="gramStart"/>
      <w:r w:rsidRPr="008B0222">
        <w:rPr>
          <w:rFonts w:ascii="Arial" w:eastAsia="SimSun" w:hAnsi="Arial" w:cs="Arial"/>
          <w:color w:val="000000"/>
          <w:sz w:val="24"/>
          <w:szCs w:val="24"/>
          <w:lang w:eastAsia="zh-CN" w:bidi="ar"/>
        </w:rPr>
        <w:t>used,</w:t>
      </w:r>
      <w:proofErr w:type="gramEnd"/>
      <w:r w:rsidRPr="008B0222">
        <w:rPr>
          <w:rFonts w:ascii="Arial" w:eastAsia="SimSun" w:hAnsi="Arial" w:cs="Arial"/>
          <w:color w:val="000000"/>
          <w:sz w:val="24"/>
          <w:szCs w:val="24"/>
          <w:lang w:eastAsia="zh-CN" w:bidi="ar"/>
        </w:rPr>
        <w:t xml:space="preserve"> it remains in effect until either another access specifier is encountered or </w:t>
      </w:r>
    </w:p>
    <w:p w14:paraId="7AFE373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the end of the class declaration is reached. </w:t>
      </w:r>
    </w:p>
    <w:p w14:paraId="05993C2F"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You may change access specifications as often as you like within a </w:t>
      </w: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declaration. For example, you </w:t>
      </w:r>
    </w:p>
    <w:p w14:paraId="62A68CA5"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may switch to </w:t>
      </w:r>
      <w:r w:rsidRPr="008B0222">
        <w:rPr>
          <w:rFonts w:ascii="Arial" w:eastAsia="SimSun" w:hAnsi="Arial" w:cs="Arial"/>
          <w:b/>
          <w:bCs/>
          <w:color w:val="000000"/>
          <w:sz w:val="24"/>
          <w:szCs w:val="24"/>
          <w:lang w:eastAsia="zh-CN" w:bidi="ar"/>
        </w:rPr>
        <w:t xml:space="preserve">public </w:t>
      </w:r>
      <w:r w:rsidRPr="008B0222">
        <w:rPr>
          <w:rFonts w:ascii="Arial" w:eastAsia="SimSun" w:hAnsi="Arial" w:cs="Arial"/>
          <w:color w:val="000000"/>
          <w:sz w:val="24"/>
          <w:szCs w:val="24"/>
          <w:lang w:eastAsia="zh-CN" w:bidi="ar"/>
        </w:rPr>
        <w:t xml:space="preserve">for some declarations and then switch back to </w:t>
      </w:r>
      <w:r w:rsidRPr="008B0222">
        <w:rPr>
          <w:rFonts w:ascii="Arial" w:eastAsia="SimSun" w:hAnsi="Arial" w:cs="Arial"/>
          <w:b/>
          <w:bCs/>
          <w:color w:val="000000"/>
          <w:sz w:val="24"/>
          <w:szCs w:val="24"/>
          <w:lang w:eastAsia="zh-CN" w:bidi="ar"/>
        </w:rPr>
        <w:t xml:space="preserve">private </w:t>
      </w:r>
      <w:r w:rsidRPr="008B0222">
        <w:rPr>
          <w:rFonts w:ascii="Arial" w:eastAsia="SimSun" w:hAnsi="Arial" w:cs="Arial"/>
          <w:color w:val="000000"/>
          <w:sz w:val="24"/>
          <w:szCs w:val="24"/>
          <w:lang w:eastAsia="zh-CN" w:bidi="ar"/>
        </w:rPr>
        <w:t xml:space="preserve">again. The class declaration in </w:t>
      </w:r>
    </w:p>
    <w:p w14:paraId="2A6E9146"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the following example illustrates this feature: </w:t>
      </w:r>
    </w:p>
    <w:p w14:paraId="6EC80384" w14:textId="77777777" w:rsidR="00464FF9" w:rsidRPr="008B0222" w:rsidRDefault="00000000">
      <w:pPr>
        <w:widowControl/>
        <w:spacing w:line="360" w:lineRule="auto"/>
        <w:rPr>
          <w:rFonts w:ascii="Arial" w:hAnsi="Arial" w:cs="Arial"/>
          <w:sz w:val="24"/>
          <w:szCs w:val="24"/>
        </w:rPr>
      </w:pPr>
      <w:r w:rsidRPr="008B0222">
        <w:rPr>
          <w:rFonts w:ascii="Arial" w:eastAsia="Helvetica" w:hAnsi="Arial" w:cs="Arial"/>
          <w:color w:val="000000"/>
          <w:sz w:val="24"/>
          <w:szCs w:val="24"/>
          <w:lang w:eastAsia="zh-CN" w:bidi="ar"/>
        </w:rPr>
        <w:t xml:space="preserve">C++ Class </w:t>
      </w:r>
    </w:p>
    <w:p w14:paraId="0A3BDE09"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In C++, object is a group of similar objects. It is a template from which objects are created. It can </w:t>
      </w:r>
    </w:p>
    <w:p w14:paraId="35C1B525"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have fields, methods, constructors etc. </w:t>
      </w:r>
    </w:p>
    <w:p w14:paraId="634F16EB" w14:textId="77777777" w:rsidR="00464FF9" w:rsidRPr="008B0222" w:rsidRDefault="00000000">
      <w:pPr>
        <w:widowControl/>
        <w:rPr>
          <w:rFonts w:ascii="Arial" w:hAnsi="Arial" w:cs="Arial"/>
          <w:b/>
          <w:bCs/>
          <w:sz w:val="24"/>
          <w:szCs w:val="24"/>
        </w:rPr>
      </w:pPr>
      <w:r w:rsidRPr="008B0222">
        <w:rPr>
          <w:rFonts w:ascii="Arial" w:eastAsia="SimSun" w:hAnsi="Arial" w:cs="Arial"/>
          <w:b/>
          <w:bCs/>
          <w:color w:val="000000"/>
          <w:sz w:val="24"/>
          <w:szCs w:val="24"/>
          <w:lang w:eastAsia="zh-CN" w:bidi="ar"/>
        </w:rPr>
        <w:t xml:space="preserve">Let's see an example of C++ class that has three fields only. </w:t>
      </w:r>
    </w:p>
    <w:p w14:paraId="6C2F2456"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Student </w:t>
      </w:r>
    </w:p>
    <w:p w14:paraId="6791F7D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5DD0170"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6A8D10D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id; //field or data member </w:t>
      </w:r>
    </w:p>
    <w:p w14:paraId="40CBB1D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float </w:t>
      </w:r>
      <w:r w:rsidRPr="008B0222">
        <w:rPr>
          <w:rFonts w:ascii="Arial" w:eastAsia="SimSun" w:hAnsi="Arial" w:cs="Arial"/>
          <w:color w:val="000000"/>
          <w:sz w:val="24"/>
          <w:szCs w:val="24"/>
          <w:lang w:eastAsia="zh-CN" w:bidi="ar"/>
        </w:rPr>
        <w:t xml:space="preserve">salary; //field or data member </w:t>
      </w:r>
    </w:p>
    <w:p w14:paraId="6172659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String name;//field or data member </w:t>
      </w:r>
    </w:p>
    <w:p w14:paraId="7CB11013"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2FC29327" w14:textId="77777777" w:rsidR="00464FF9" w:rsidRPr="008B0222" w:rsidRDefault="00000000">
      <w:pPr>
        <w:widowControl/>
        <w:rPr>
          <w:rFonts w:ascii="Arial" w:eastAsia="Helvetica" w:hAnsi="Arial" w:cs="Arial"/>
          <w:b/>
          <w:bCs/>
          <w:color w:val="000000"/>
          <w:sz w:val="32"/>
          <w:szCs w:val="32"/>
          <w:lang w:eastAsia="zh-CN" w:bidi="ar"/>
        </w:rPr>
      </w:pPr>
      <w:r w:rsidRPr="008B0222">
        <w:rPr>
          <w:rFonts w:ascii="Arial" w:eastAsia="Helvetica" w:hAnsi="Arial" w:cs="Arial"/>
          <w:b/>
          <w:bCs/>
          <w:color w:val="000000"/>
          <w:sz w:val="32"/>
          <w:szCs w:val="32"/>
          <w:lang w:eastAsia="zh-CN" w:bidi="ar"/>
        </w:rPr>
        <w:t xml:space="preserve">C++ Object </w:t>
      </w:r>
    </w:p>
    <w:p w14:paraId="56940886" w14:textId="77777777" w:rsidR="00464FF9" w:rsidRPr="008B0222" w:rsidRDefault="00464FF9">
      <w:pPr>
        <w:widowControl/>
        <w:rPr>
          <w:rFonts w:ascii="Arial" w:eastAsia="Helvetica" w:hAnsi="Arial" w:cs="Arial"/>
          <w:b/>
          <w:bCs/>
          <w:color w:val="000000"/>
          <w:sz w:val="32"/>
          <w:szCs w:val="32"/>
          <w:lang w:eastAsia="zh-CN" w:bidi="ar"/>
        </w:rPr>
      </w:pPr>
    </w:p>
    <w:p w14:paraId="0817CFDB"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In C++, Object is a </w:t>
      </w:r>
      <w:proofErr w:type="gramStart"/>
      <w:r w:rsidRPr="008B0222">
        <w:rPr>
          <w:rFonts w:ascii="Arial" w:eastAsia="SimSun" w:hAnsi="Arial" w:cs="Arial"/>
          <w:color w:val="000000"/>
          <w:sz w:val="24"/>
          <w:szCs w:val="24"/>
          <w:lang w:eastAsia="zh-CN" w:bidi="ar"/>
        </w:rPr>
        <w:t>real world</w:t>
      </w:r>
      <w:proofErr w:type="gramEnd"/>
      <w:r w:rsidRPr="008B0222">
        <w:rPr>
          <w:rFonts w:ascii="Arial" w:eastAsia="SimSun" w:hAnsi="Arial" w:cs="Arial"/>
          <w:color w:val="000000"/>
          <w:sz w:val="24"/>
          <w:szCs w:val="24"/>
          <w:lang w:eastAsia="zh-CN" w:bidi="ar"/>
        </w:rPr>
        <w:t xml:space="preserve"> entity, for example, chair, car, pen, mobile, laptop etc. </w:t>
      </w:r>
    </w:p>
    <w:p w14:paraId="148DA980"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In other words, object is an entity that has state and behavior. Here, state means data and behavior </w:t>
      </w:r>
    </w:p>
    <w:p w14:paraId="19AC5C09"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means functionality. </w:t>
      </w:r>
    </w:p>
    <w:p w14:paraId="04537228"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Object is a runtime </w:t>
      </w:r>
      <w:proofErr w:type="gramStart"/>
      <w:r w:rsidRPr="008B0222">
        <w:rPr>
          <w:rFonts w:ascii="Arial" w:eastAsia="SimSun" w:hAnsi="Arial" w:cs="Arial"/>
          <w:color w:val="000000"/>
          <w:sz w:val="24"/>
          <w:szCs w:val="24"/>
          <w:lang w:eastAsia="zh-CN" w:bidi="ar"/>
        </w:rPr>
        <w:t>entity,</w:t>
      </w:r>
      <w:proofErr w:type="gramEnd"/>
      <w:r w:rsidRPr="008B0222">
        <w:rPr>
          <w:rFonts w:ascii="Arial" w:eastAsia="SimSun" w:hAnsi="Arial" w:cs="Arial"/>
          <w:color w:val="000000"/>
          <w:sz w:val="24"/>
          <w:szCs w:val="24"/>
          <w:lang w:eastAsia="zh-CN" w:bidi="ar"/>
        </w:rPr>
        <w:t xml:space="preserve"> it is created at runtime. </w:t>
      </w:r>
    </w:p>
    <w:p w14:paraId="104F1471"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Object is an instance of a class. All the members of the class can be accessed through object. </w:t>
      </w:r>
    </w:p>
    <w:p w14:paraId="44CFF776"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Let's see an example to create object of student class using s1 as the reference variable. </w:t>
      </w:r>
    </w:p>
    <w:p w14:paraId="79553D7C"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Student s1; //creating an object of Student </w:t>
      </w:r>
    </w:p>
    <w:p w14:paraId="5624B329"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In this example, Student is the type and s1 is the reference variable that refers to the instance of </w:t>
      </w:r>
    </w:p>
    <w:p w14:paraId="58FA0223"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Student class. </w:t>
      </w:r>
    </w:p>
    <w:p w14:paraId="0A30D52E" w14:textId="77777777" w:rsidR="00464FF9" w:rsidRPr="008B0222" w:rsidRDefault="00000000">
      <w:pPr>
        <w:widowControl/>
        <w:spacing w:line="360" w:lineRule="auto"/>
        <w:rPr>
          <w:rFonts w:ascii="Arial" w:hAnsi="Arial" w:cs="Arial"/>
          <w:sz w:val="24"/>
          <w:szCs w:val="24"/>
        </w:rPr>
      </w:pPr>
      <w:r w:rsidRPr="008B0222">
        <w:rPr>
          <w:rFonts w:ascii="Arial" w:eastAsia="Helvetica" w:hAnsi="Arial" w:cs="Arial"/>
          <w:color w:val="000000"/>
          <w:sz w:val="24"/>
          <w:szCs w:val="24"/>
          <w:lang w:eastAsia="zh-CN" w:bidi="ar"/>
        </w:rPr>
        <w:t xml:space="preserve">C++ Object and Class Example </w:t>
      </w:r>
    </w:p>
    <w:p w14:paraId="0E6EFEBC"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Let's see an example of class that has two fields: id and name. It creates instance of the class, </w:t>
      </w:r>
    </w:p>
    <w:p w14:paraId="532F2E8A"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initializes the object and prints the object value. </w:t>
      </w:r>
    </w:p>
    <w:p w14:paraId="54193F7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#include &lt;iostream&gt; </w:t>
      </w:r>
    </w:p>
    <w:p w14:paraId="67A4C88A"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using namespace </w:t>
      </w:r>
      <w:r w:rsidRPr="008B0222">
        <w:rPr>
          <w:rFonts w:ascii="Arial" w:eastAsia="SimSun" w:hAnsi="Arial" w:cs="Arial"/>
          <w:color w:val="000000"/>
          <w:sz w:val="24"/>
          <w:szCs w:val="24"/>
          <w:lang w:eastAsia="zh-CN" w:bidi="ar"/>
        </w:rPr>
        <w:t xml:space="preserve">std; </w:t>
      </w:r>
    </w:p>
    <w:p w14:paraId="37AE5031"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Student { </w:t>
      </w:r>
    </w:p>
    <w:p w14:paraId="35473D8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090FE95E"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id;//data member (also instance variable) </w:t>
      </w:r>
    </w:p>
    <w:p w14:paraId="42786AA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string name;//data member(also instance variable) </w:t>
      </w:r>
    </w:p>
    <w:p w14:paraId="20A068A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lastRenderedPageBreak/>
        <w:t xml:space="preserve">}; </w:t>
      </w:r>
    </w:p>
    <w:p w14:paraId="44DB9C4B"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main() { </w:t>
      </w:r>
    </w:p>
    <w:p w14:paraId="3807C9FB"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Student s1; //creating an object of Student </w:t>
      </w:r>
    </w:p>
    <w:p w14:paraId="1DDC68C5"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s1.id = 201; </w:t>
      </w:r>
    </w:p>
    <w:p w14:paraId="2BAC051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s1.name = "Sonoo Jaiswal"; </w:t>
      </w:r>
    </w:p>
    <w:p w14:paraId="014C0DB0"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&lt;&lt;s1.id&lt;&lt;</w:t>
      </w:r>
      <w:proofErr w:type="spellStart"/>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5DB5D39B"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&lt;&lt;s1.name&lt;&lt;</w:t>
      </w:r>
      <w:proofErr w:type="spellStart"/>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2383C3C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return </w:t>
      </w:r>
      <w:r w:rsidRPr="008B0222">
        <w:rPr>
          <w:rFonts w:ascii="Arial" w:eastAsia="SimSun" w:hAnsi="Arial" w:cs="Arial"/>
          <w:color w:val="000000"/>
          <w:sz w:val="24"/>
          <w:szCs w:val="24"/>
          <w:lang w:eastAsia="zh-CN" w:bidi="ar"/>
        </w:rPr>
        <w:t xml:space="preserve">0; </w:t>
      </w:r>
    </w:p>
    <w:p w14:paraId="10FA0F12"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420E95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Output: </w:t>
      </w:r>
    </w:p>
    <w:p w14:paraId="5DA4E3E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201 </w:t>
      </w:r>
    </w:p>
    <w:p w14:paraId="19C9112F" w14:textId="77777777" w:rsidR="00464FF9" w:rsidRPr="008B0222"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Sonoo Jaiswal </w:t>
      </w:r>
    </w:p>
    <w:p w14:paraId="51A4E4E1" w14:textId="77777777" w:rsidR="00464FF9" w:rsidRPr="008B0222" w:rsidRDefault="00464FF9">
      <w:pPr>
        <w:widowControl/>
        <w:rPr>
          <w:rFonts w:ascii="Arial" w:eastAsia="SimSun" w:hAnsi="Arial" w:cs="Arial"/>
          <w:color w:val="000000"/>
          <w:sz w:val="24"/>
          <w:szCs w:val="24"/>
          <w:lang w:eastAsia="zh-CN" w:bidi="ar"/>
        </w:rPr>
      </w:pPr>
    </w:p>
    <w:p w14:paraId="3DED7D68" w14:textId="77777777" w:rsidR="00464FF9" w:rsidRPr="008B0222" w:rsidRDefault="00000000">
      <w:pPr>
        <w:widowControl/>
        <w:rPr>
          <w:rFonts w:ascii="Arial" w:hAnsi="Arial" w:cs="Arial"/>
          <w:b/>
          <w:bCs/>
          <w:sz w:val="24"/>
          <w:szCs w:val="24"/>
        </w:rPr>
      </w:pPr>
      <w:r w:rsidRPr="008B0222">
        <w:rPr>
          <w:rFonts w:ascii="Arial" w:eastAsia="Helvetica" w:hAnsi="Arial" w:cs="Arial"/>
          <w:b/>
          <w:bCs/>
          <w:color w:val="000000"/>
          <w:sz w:val="24"/>
          <w:szCs w:val="24"/>
          <w:lang w:eastAsia="zh-CN" w:bidi="ar"/>
        </w:rPr>
        <w:t xml:space="preserve">C++ Class Example: Initialize and Display data through method </w:t>
      </w:r>
    </w:p>
    <w:p w14:paraId="5AF0C74F" w14:textId="77777777" w:rsidR="00464FF9" w:rsidRPr="008B0222" w:rsidRDefault="00000000">
      <w:pPr>
        <w:widowControl/>
        <w:rPr>
          <w:rFonts w:ascii="Arial" w:hAnsi="Arial" w:cs="Arial"/>
          <w:b/>
          <w:bCs/>
          <w:sz w:val="24"/>
          <w:szCs w:val="24"/>
        </w:rPr>
      </w:pPr>
      <w:r w:rsidRPr="008B0222">
        <w:rPr>
          <w:rFonts w:ascii="Arial" w:eastAsia="SimSun" w:hAnsi="Arial" w:cs="Arial"/>
          <w:b/>
          <w:bCs/>
          <w:color w:val="000000"/>
          <w:sz w:val="24"/>
          <w:szCs w:val="24"/>
          <w:lang w:eastAsia="zh-CN" w:bidi="ar"/>
        </w:rPr>
        <w:t xml:space="preserve">Let's see another example of C++ class where we are initializing and displaying object through </w:t>
      </w:r>
    </w:p>
    <w:p w14:paraId="621B1B4E" w14:textId="77777777" w:rsidR="00464FF9" w:rsidRPr="008B0222" w:rsidRDefault="00000000">
      <w:pPr>
        <w:widowControl/>
        <w:rPr>
          <w:rFonts w:ascii="Arial" w:eastAsia="SimSun" w:hAnsi="Arial" w:cs="Arial"/>
          <w:b/>
          <w:bCs/>
          <w:color w:val="000000"/>
          <w:sz w:val="24"/>
          <w:szCs w:val="24"/>
          <w:lang w:eastAsia="zh-CN" w:bidi="ar"/>
        </w:rPr>
      </w:pPr>
      <w:r w:rsidRPr="008B0222">
        <w:rPr>
          <w:rFonts w:ascii="Arial" w:eastAsia="SimSun" w:hAnsi="Arial" w:cs="Arial"/>
          <w:b/>
          <w:bCs/>
          <w:color w:val="000000"/>
          <w:sz w:val="24"/>
          <w:szCs w:val="24"/>
          <w:lang w:eastAsia="zh-CN" w:bidi="ar"/>
        </w:rPr>
        <w:t xml:space="preserve">method. </w:t>
      </w:r>
    </w:p>
    <w:p w14:paraId="44F377F8" w14:textId="77777777" w:rsidR="00464FF9" w:rsidRPr="008B0222" w:rsidRDefault="00464FF9">
      <w:pPr>
        <w:widowControl/>
        <w:rPr>
          <w:rFonts w:ascii="Arial" w:eastAsia="SimSun" w:hAnsi="Arial" w:cs="Arial"/>
          <w:color w:val="000000"/>
          <w:sz w:val="24"/>
          <w:szCs w:val="24"/>
          <w:lang w:eastAsia="zh-CN" w:bidi="ar"/>
        </w:rPr>
      </w:pPr>
    </w:p>
    <w:p w14:paraId="4B4E4FD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#include &lt;iostream&gt; </w:t>
      </w:r>
    </w:p>
    <w:p w14:paraId="165ACB4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using namespace </w:t>
      </w:r>
      <w:r w:rsidRPr="008B0222">
        <w:rPr>
          <w:rFonts w:ascii="Arial" w:eastAsia="SimSun" w:hAnsi="Arial" w:cs="Arial"/>
          <w:color w:val="000000"/>
          <w:sz w:val="24"/>
          <w:szCs w:val="24"/>
          <w:lang w:eastAsia="zh-CN" w:bidi="ar"/>
        </w:rPr>
        <w:t xml:space="preserve">std; </w:t>
      </w:r>
    </w:p>
    <w:p w14:paraId="3434E4D1"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Student { </w:t>
      </w:r>
    </w:p>
    <w:p w14:paraId="6C3AFC1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2DE5FA3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id;//data member (also instance variable) </w:t>
      </w:r>
    </w:p>
    <w:p w14:paraId="6ABCCD32"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string name;//data member(also instance variable) </w:t>
      </w:r>
    </w:p>
    <w:p w14:paraId="6818E05C"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insert(</w:t>
      </w:r>
      <w:r w:rsidRPr="008B0222">
        <w:rPr>
          <w:rFonts w:ascii="Arial" w:eastAsia="SimSun" w:hAnsi="Arial" w:cs="Arial"/>
          <w:b/>
          <w:bCs/>
          <w:color w:val="000000"/>
          <w:sz w:val="24"/>
          <w:szCs w:val="24"/>
          <w:lang w:eastAsia="zh-CN" w:bidi="ar"/>
        </w:rPr>
        <w:t xml:space="preserve">int </w:t>
      </w:r>
      <w:proofErr w:type="spellStart"/>
      <w:r w:rsidRPr="008B0222">
        <w:rPr>
          <w:rFonts w:ascii="Arial" w:eastAsia="SimSun" w:hAnsi="Arial" w:cs="Arial"/>
          <w:color w:val="000000"/>
          <w:sz w:val="24"/>
          <w:szCs w:val="24"/>
          <w:lang w:eastAsia="zh-CN" w:bidi="ar"/>
        </w:rPr>
        <w:t>i</w:t>
      </w:r>
      <w:proofErr w:type="spellEnd"/>
      <w:r w:rsidRPr="008B0222">
        <w:rPr>
          <w:rFonts w:ascii="Arial" w:eastAsia="SimSun" w:hAnsi="Arial" w:cs="Arial"/>
          <w:color w:val="000000"/>
          <w:sz w:val="24"/>
          <w:szCs w:val="24"/>
          <w:lang w:eastAsia="zh-CN" w:bidi="ar"/>
        </w:rPr>
        <w:t xml:space="preserve">, string n) </w:t>
      </w:r>
    </w:p>
    <w:p w14:paraId="1D642A8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26C02F3F"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id = </w:t>
      </w:r>
      <w:proofErr w:type="spellStart"/>
      <w:r w:rsidRPr="008B0222">
        <w:rPr>
          <w:rFonts w:ascii="Arial" w:eastAsia="SimSun" w:hAnsi="Arial" w:cs="Arial"/>
          <w:color w:val="000000"/>
          <w:sz w:val="24"/>
          <w:szCs w:val="24"/>
          <w:lang w:eastAsia="zh-CN" w:bidi="ar"/>
        </w:rPr>
        <w:t>i</w:t>
      </w:r>
      <w:proofErr w:type="spellEnd"/>
      <w:r w:rsidRPr="008B0222">
        <w:rPr>
          <w:rFonts w:ascii="Arial" w:eastAsia="SimSun" w:hAnsi="Arial" w:cs="Arial"/>
          <w:color w:val="000000"/>
          <w:sz w:val="24"/>
          <w:szCs w:val="24"/>
          <w:lang w:eastAsia="zh-CN" w:bidi="ar"/>
        </w:rPr>
        <w:t xml:space="preserve">; </w:t>
      </w:r>
    </w:p>
    <w:p w14:paraId="35E15230"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name = n; </w:t>
      </w:r>
    </w:p>
    <w:p w14:paraId="201ACE2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F63C2C0"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 xml:space="preserve">display() </w:t>
      </w:r>
    </w:p>
    <w:p w14:paraId="7133210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51861AB9"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&lt;&lt;id&lt;&lt;" "&lt;&lt;name&lt;&lt;</w:t>
      </w:r>
      <w:proofErr w:type="spellStart"/>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20BC12AF"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A25977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F31A766"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main(</w:t>
      </w:r>
      <w:r w:rsidRPr="008B0222">
        <w:rPr>
          <w:rFonts w:ascii="Arial" w:eastAsia="SimSun" w:hAnsi="Arial" w:cs="Arial"/>
          <w:b/>
          <w:bCs/>
          <w:color w:val="000000"/>
          <w:sz w:val="24"/>
          <w:szCs w:val="24"/>
          <w:lang w:eastAsia="zh-CN" w:bidi="ar"/>
        </w:rPr>
        <w:t>void</w:t>
      </w:r>
      <w:r w:rsidRPr="008B0222">
        <w:rPr>
          <w:rFonts w:ascii="Arial" w:eastAsia="SimSun" w:hAnsi="Arial" w:cs="Arial"/>
          <w:color w:val="000000"/>
          <w:sz w:val="24"/>
          <w:szCs w:val="24"/>
          <w:lang w:eastAsia="zh-CN" w:bidi="ar"/>
        </w:rPr>
        <w:t xml:space="preserve">) { </w:t>
      </w:r>
    </w:p>
    <w:p w14:paraId="6EEFB9B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Student s1; //creating an object of Student </w:t>
      </w:r>
    </w:p>
    <w:p w14:paraId="7DB55EA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Student s2; //creating an object of Student </w:t>
      </w:r>
    </w:p>
    <w:p w14:paraId="31FD022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s1.insert(201, "Sonoo"); </w:t>
      </w:r>
    </w:p>
    <w:p w14:paraId="5248C27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s2.insert(202, "Nakul"); </w:t>
      </w:r>
    </w:p>
    <w:p w14:paraId="4C59852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s1.display(); </w:t>
      </w:r>
    </w:p>
    <w:p w14:paraId="21562A4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s2.display(); </w:t>
      </w:r>
    </w:p>
    <w:p w14:paraId="01A071A3"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return </w:t>
      </w:r>
      <w:r w:rsidRPr="008B0222">
        <w:rPr>
          <w:rFonts w:ascii="Arial" w:eastAsia="SimSun" w:hAnsi="Arial" w:cs="Arial"/>
          <w:color w:val="000000"/>
          <w:sz w:val="24"/>
          <w:szCs w:val="24"/>
          <w:lang w:eastAsia="zh-CN" w:bidi="ar"/>
        </w:rPr>
        <w:t xml:space="preserve">0; </w:t>
      </w:r>
    </w:p>
    <w:p w14:paraId="0334222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20F04E5"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Output: </w:t>
      </w:r>
    </w:p>
    <w:p w14:paraId="153B7230"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201 Sonoo </w:t>
      </w:r>
    </w:p>
    <w:p w14:paraId="24984DFD" w14:textId="77777777" w:rsidR="00464FF9" w:rsidRPr="008B0222"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202 Nakul </w:t>
      </w:r>
    </w:p>
    <w:p w14:paraId="01F4A646" w14:textId="77777777" w:rsidR="00464FF9" w:rsidRPr="008B0222" w:rsidRDefault="00464FF9">
      <w:pPr>
        <w:widowControl/>
        <w:rPr>
          <w:rFonts w:ascii="Arial" w:eastAsia="SimSun" w:hAnsi="Arial" w:cs="Arial"/>
          <w:color w:val="000000"/>
          <w:sz w:val="24"/>
          <w:szCs w:val="24"/>
          <w:lang w:eastAsia="zh-CN" w:bidi="ar"/>
        </w:rPr>
      </w:pPr>
    </w:p>
    <w:p w14:paraId="219B8A39" w14:textId="77777777" w:rsidR="00464FF9" w:rsidRPr="008B0222" w:rsidRDefault="00000000">
      <w:pPr>
        <w:widowControl/>
        <w:rPr>
          <w:rFonts w:ascii="Arial" w:eastAsia="Helvetica" w:hAnsi="Arial" w:cs="Arial"/>
          <w:b/>
          <w:bCs/>
          <w:color w:val="000000"/>
          <w:sz w:val="28"/>
          <w:szCs w:val="28"/>
          <w:lang w:eastAsia="zh-CN" w:bidi="ar"/>
        </w:rPr>
      </w:pPr>
      <w:r w:rsidRPr="008B0222">
        <w:rPr>
          <w:rFonts w:ascii="Arial" w:eastAsia="Helvetica" w:hAnsi="Arial" w:cs="Arial"/>
          <w:b/>
          <w:bCs/>
          <w:color w:val="000000"/>
          <w:sz w:val="28"/>
          <w:szCs w:val="28"/>
          <w:lang w:eastAsia="zh-CN" w:bidi="ar"/>
        </w:rPr>
        <w:t xml:space="preserve">C++ Class Example: Store and Display Employee Information </w:t>
      </w:r>
    </w:p>
    <w:p w14:paraId="6712686D" w14:textId="77777777" w:rsidR="00464FF9" w:rsidRPr="008B0222" w:rsidRDefault="00464FF9">
      <w:pPr>
        <w:widowControl/>
        <w:rPr>
          <w:rFonts w:ascii="Arial" w:eastAsia="Helvetica" w:hAnsi="Arial" w:cs="Arial"/>
          <w:color w:val="000000"/>
          <w:sz w:val="24"/>
          <w:szCs w:val="24"/>
          <w:lang w:eastAsia="zh-CN" w:bidi="ar"/>
        </w:rPr>
      </w:pPr>
    </w:p>
    <w:p w14:paraId="483D058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Let's see another example of C++ class where we are storing and displaying employee information </w:t>
      </w:r>
    </w:p>
    <w:p w14:paraId="6809BD0B"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using method. </w:t>
      </w:r>
    </w:p>
    <w:p w14:paraId="58A6474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#include &lt;iostream&gt; </w:t>
      </w:r>
    </w:p>
    <w:p w14:paraId="7E0876E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using namespace </w:t>
      </w:r>
      <w:r w:rsidRPr="008B0222">
        <w:rPr>
          <w:rFonts w:ascii="Arial" w:eastAsia="SimSun" w:hAnsi="Arial" w:cs="Arial"/>
          <w:color w:val="000000"/>
          <w:sz w:val="24"/>
          <w:szCs w:val="24"/>
          <w:lang w:eastAsia="zh-CN" w:bidi="ar"/>
        </w:rPr>
        <w:t xml:space="preserve">std; </w:t>
      </w:r>
    </w:p>
    <w:p w14:paraId="25C68A82"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lastRenderedPageBreak/>
        <w:t xml:space="preserve">class </w:t>
      </w:r>
      <w:r w:rsidRPr="008B0222">
        <w:rPr>
          <w:rFonts w:ascii="Arial" w:eastAsia="SimSun" w:hAnsi="Arial" w:cs="Arial"/>
          <w:color w:val="000000"/>
          <w:sz w:val="24"/>
          <w:szCs w:val="24"/>
          <w:lang w:eastAsia="zh-CN" w:bidi="ar"/>
        </w:rPr>
        <w:t xml:space="preserve">Employee { </w:t>
      </w:r>
    </w:p>
    <w:p w14:paraId="4CBC6A2D"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73422F1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id;//data member (also instance variable) </w:t>
      </w:r>
    </w:p>
    <w:p w14:paraId="4D15710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string name;//data member(also instance variable) </w:t>
      </w:r>
    </w:p>
    <w:p w14:paraId="4A9DF422"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float </w:t>
      </w:r>
      <w:r w:rsidRPr="008B0222">
        <w:rPr>
          <w:rFonts w:ascii="Arial" w:eastAsia="SimSun" w:hAnsi="Arial" w:cs="Arial"/>
          <w:color w:val="000000"/>
          <w:sz w:val="24"/>
          <w:szCs w:val="24"/>
          <w:lang w:eastAsia="zh-CN" w:bidi="ar"/>
        </w:rPr>
        <w:t xml:space="preserve">salary; </w:t>
      </w:r>
    </w:p>
    <w:p w14:paraId="28AB86FB"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insert(</w:t>
      </w:r>
      <w:r w:rsidRPr="008B0222">
        <w:rPr>
          <w:rFonts w:ascii="Arial" w:eastAsia="SimSun" w:hAnsi="Arial" w:cs="Arial"/>
          <w:b/>
          <w:bCs/>
          <w:color w:val="000000"/>
          <w:sz w:val="24"/>
          <w:szCs w:val="24"/>
          <w:lang w:eastAsia="zh-CN" w:bidi="ar"/>
        </w:rPr>
        <w:t xml:space="preserve">int </w:t>
      </w:r>
      <w:proofErr w:type="spellStart"/>
      <w:r w:rsidRPr="008B0222">
        <w:rPr>
          <w:rFonts w:ascii="Arial" w:eastAsia="SimSun" w:hAnsi="Arial" w:cs="Arial"/>
          <w:color w:val="000000"/>
          <w:sz w:val="24"/>
          <w:szCs w:val="24"/>
          <w:lang w:eastAsia="zh-CN" w:bidi="ar"/>
        </w:rPr>
        <w:t>i</w:t>
      </w:r>
      <w:proofErr w:type="spellEnd"/>
      <w:r w:rsidRPr="008B0222">
        <w:rPr>
          <w:rFonts w:ascii="Arial" w:eastAsia="SimSun" w:hAnsi="Arial" w:cs="Arial"/>
          <w:color w:val="000000"/>
          <w:sz w:val="24"/>
          <w:szCs w:val="24"/>
          <w:lang w:eastAsia="zh-CN" w:bidi="ar"/>
        </w:rPr>
        <w:t xml:space="preserve">, string n, </w:t>
      </w:r>
      <w:r w:rsidRPr="008B0222">
        <w:rPr>
          <w:rFonts w:ascii="Arial" w:eastAsia="SimSun" w:hAnsi="Arial" w:cs="Arial"/>
          <w:b/>
          <w:bCs/>
          <w:color w:val="000000"/>
          <w:sz w:val="24"/>
          <w:szCs w:val="24"/>
          <w:lang w:eastAsia="zh-CN" w:bidi="ar"/>
        </w:rPr>
        <w:t xml:space="preserve">float </w:t>
      </w:r>
      <w:r w:rsidRPr="008B0222">
        <w:rPr>
          <w:rFonts w:ascii="Arial" w:eastAsia="SimSun" w:hAnsi="Arial" w:cs="Arial"/>
          <w:color w:val="000000"/>
          <w:sz w:val="24"/>
          <w:szCs w:val="24"/>
          <w:lang w:eastAsia="zh-CN" w:bidi="ar"/>
        </w:rPr>
        <w:t xml:space="preserve">s) </w:t>
      </w:r>
    </w:p>
    <w:p w14:paraId="576621B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428AE8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id = </w:t>
      </w:r>
      <w:proofErr w:type="spellStart"/>
      <w:r w:rsidRPr="008B0222">
        <w:rPr>
          <w:rFonts w:ascii="Arial" w:eastAsia="SimSun" w:hAnsi="Arial" w:cs="Arial"/>
          <w:color w:val="000000"/>
          <w:sz w:val="24"/>
          <w:szCs w:val="24"/>
          <w:lang w:eastAsia="zh-CN" w:bidi="ar"/>
        </w:rPr>
        <w:t>i</w:t>
      </w:r>
      <w:proofErr w:type="spellEnd"/>
      <w:r w:rsidRPr="008B0222">
        <w:rPr>
          <w:rFonts w:ascii="Arial" w:eastAsia="SimSun" w:hAnsi="Arial" w:cs="Arial"/>
          <w:color w:val="000000"/>
          <w:sz w:val="24"/>
          <w:szCs w:val="24"/>
          <w:lang w:eastAsia="zh-CN" w:bidi="ar"/>
        </w:rPr>
        <w:t xml:space="preserve">; </w:t>
      </w:r>
    </w:p>
    <w:p w14:paraId="27BCD96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name = n; </w:t>
      </w:r>
    </w:p>
    <w:p w14:paraId="12ECDBC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salary = s; </w:t>
      </w:r>
    </w:p>
    <w:p w14:paraId="23B8EE5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89D23AE"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 xml:space="preserve">display() </w:t>
      </w:r>
    </w:p>
    <w:p w14:paraId="0F6E7F0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1D0C5849"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&lt;&lt;id&lt;&lt;" "&lt;&lt;name&lt;&lt;" "&lt;&lt;salary&lt;&lt;</w:t>
      </w:r>
      <w:proofErr w:type="spellStart"/>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7DA39E1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8F4D3B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369E02E"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main(</w:t>
      </w:r>
      <w:r w:rsidRPr="008B0222">
        <w:rPr>
          <w:rFonts w:ascii="Arial" w:eastAsia="SimSun" w:hAnsi="Arial" w:cs="Arial"/>
          <w:b/>
          <w:bCs/>
          <w:color w:val="000000"/>
          <w:sz w:val="24"/>
          <w:szCs w:val="24"/>
          <w:lang w:eastAsia="zh-CN" w:bidi="ar"/>
        </w:rPr>
        <w:t>void</w:t>
      </w:r>
      <w:r w:rsidRPr="008B0222">
        <w:rPr>
          <w:rFonts w:ascii="Arial" w:eastAsia="SimSun" w:hAnsi="Arial" w:cs="Arial"/>
          <w:color w:val="000000"/>
          <w:sz w:val="24"/>
          <w:szCs w:val="24"/>
          <w:lang w:eastAsia="zh-CN" w:bidi="ar"/>
        </w:rPr>
        <w:t xml:space="preserve">) { </w:t>
      </w:r>
    </w:p>
    <w:p w14:paraId="7FCA04FF"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Employee e1; //creating an object of Employee </w:t>
      </w:r>
    </w:p>
    <w:p w14:paraId="042EA500"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Employee e2; //creating an object of Employee </w:t>
      </w:r>
    </w:p>
    <w:p w14:paraId="0C7C95F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e1.insert(201, "Sonoo",990000); </w:t>
      </w:r>
    </w:p>
    <w:p w14:paraId="22910715"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e2.insert(202, "Nakul", 29000); </w:t>
      </w:r>
    </w:p>
    <w:p w14:paraId="30C983E0"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e1.display(); </w:t>
      </w:r>
    </w:p>
    <w:p w14:paraId="3DD4FAA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e2.display(); </w:t>
      </w:r>
    </w:p>
    <w:p w14:paraId="2EA076B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return </w:t>
      </w:r>
      <w:r w:rsidRPr="008B0222">
        <w:rPr>
          <w:rFonts w:ascii="Arial" w:eastAsia="SimSun" w:hAnsi="Arial" w:cs="Arial"/>
          <w:color w:val="000000"/>
          <w:sz w:val="24"/>
          <w:szCs w:val="24"/>
          <w:lang w:eastAsia="zh-CN" w:bidi="ar"/>
        </w:rPr>
        <w:t xml:space="preserve">0; </w:t>
      </w:r>
    </w:p>
    <w:p w14:paraId="5CF71E1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F4A9A33"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Output: </w:t>
      </w:r>
    </w:p>
    <w:p w14:paraId="3C0A4655"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201 Sonoo 990000 </w:t>
      </w:r>
    </w:p>
    <w:p w14:paraId="7139005F" w14:textId="77777777" w:rsidR="00464FF9"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202 Nakul 29000 </w:t>
      </w:r>
    </w:p>
    <w:p w14:paraId="58C7EC2C" w14:textId="77777777" w:rsidR="006B255D" w:rsidRPr="008B0222" w:rsidRDefault="006B255D" w:rsidP="006B255D">
      <w:pPr>
        <w:pStyle w:val="Heading1"/>
        <w:widowControl/>
        <w:spacing w:before="174" w:line="14" w:lineRule="atLeast"/>
        <w:ind w:left="720"/>
        <w:rPr>
          <w:rFonts w:ascii="Arial" w:hAnsi="Arial" w:cs="Arial"/>
          <w:sz w:val="32"/>
          <w:szCs w:val="32"/>
        </w:rPr>
      </w:pPr>
      <w:r w:rsidRPr="008B0222">
        <w:rPr>
          <w:rFonts w:ascii="Arial" w:eastAsia="sans-serif" w:hAnsi="Arial" w:cs="Arial"/>
          <w:b/>
          <w:bCs/>
          <w:color w:val="000000"/>
          <w:sz w:val="32"/>
          <w:szCs w:val="32"/>
        </w:rPr>
        <w:t>Access Specifiers</w:t>
      </w:r>
    </w:p>
    <w:p w14:paraId="08BC303A" w14:textId="77777777" w:rsidR="006B255D" w:rsidRPr="008B0222" w:rsidRDefault="006B255D" w:rsidP="006B255D">
      <w:pPr>
        <w:widowControl/>
        <w:rPr>
          <w:rFonts w:ascii="Arial" w:hAnsi="Arial" w:cs="Arial"/>
          <w:sz w:val="24"/>
          <w:szCs w:val="24"/>
        </w:rPr>
      </w:pPr>
    </w:p>
    <w:p w14:paraId="3692C530" w14:textId="77777777" w:rsidR="006B255D" w:rsidRPr="008B0222" w:rsidRDefault="006B255D" w:rsidP="006B255D">
      <w:pPr>
        <w:pStyle w:val="Heading1"/>
        <w:widowControl/>
        <w:spacing w:before="174" w:line="14" w:lineRule="atLeast"/>
        <w:ind w:left="720"/>
        <w:rPr>
          <w:rFonts w:ascii="Arial" w:hAnsi="Arial" w:cs="Arial"/>
          <w:sz w:val="24"/>
          <w:szCs w:val="24"/>
        </w:rPr>
      </w:pPr>
      <w:r w:rsidRPr="008B0222">
        <w:rPr>
          <w:rFonts w:ascii="Arial" w:hAnsi="Arial" w:cs="Arial"/>
          <w:color w:val="000000"/>
          <w:sz w:val="24"/>
          <w:szCs w:val="24"/>
        </w:rPr>
        <w:t>Access modifiers are used to implement an important aspect of Object-Oriented Programming known as Data Hiding.</w:t>
      </w:r>
    </w:p>
    <w:p w14:paraId="37A38B0B" w14:textId="77777777" w:rsidR="006B255D" w:rsidRPr="008B0222" w:rsidRDefault="006B255D" w:rsidP="006B255D">
      <w:pPr>
        <w:pStyle w:val="Heading1"/>
        <w:widowControl/>
        <w:spacing w:before="174" w:line="14" w:lineRule="atLeast"/>
        <w:ind w:left="720"/>
        <w:rPr>
          <w:rFonts w:ascii="Arial" w:hAnsi="Arial" w:cs="Arial"/>
          <w:sz w:val="24"/>
          <w:szCs w:val="24"/>
        </w:rPr>
      </w:pPr>
      <w:r w:rsidRPr="008B0222">
        <w:rPr>
          <w:rFonts w:ascii="Arial" w:hAnsi="Arial" w:cs="Arial"/>
          <w:color w:val="000000"/>
          <w:sz w:val="24"/>
          <w:szCs w:val="24"/>
        </w:rPr>
        <w:t>Access Modifiers or Access Specifiers in a class are used to assign the accessibility to the class members, i.e., they set some restrictions on the class members so that they can’t be directly accessed by the outside functions.</w:t>
      </w:r>
    </w:p>
    <w:p w14:paraId="1819FF36" w14:textId="77777777" w:rsidR="006B255D" w:rsidRPr="008B0222" w:rsidRDefault="006B255D" w:rsidP="006B255D">
      <w:pPr>
        <w:pStyle w:val="Heading1"/>
        <w:widowControl/>
        <w:spacing w:before="174" w:line="14" w:lineRule="atLeast"/>
        <w:ind w:left="720"/>
        <w:rPr>
          <w:rFonts w:ascii="Arial" w:hAnsi="Arial" w:cs="Arial"/>
          <w:sz w:val="24"/>
          <w:szCs w:val="24"/>
        </w:rPr>
      </w:pPr>
      <w:r w:rsidRPr="008B0222">
        <w:rPr>
          <w:rFonts w:ascii="Arial" w:hAnsi="Arial" w:cs="Arial"/>
          <w:color w:val="000000"/>
          <w:sz w:val="24"/>
          <w:szCs w:val="24"/>
        </w:rPr>
        <w:t>There are 3 types of access modifiers available in C++: </w:t>
      </w:r>
    </w:p>
    <w:p w14:paraId="386088C5" w14:textId="77777777" w:rsidR="006B255D" w:rsidRPr="008B0222" w:rsidRDefault="006B255D" w:rsidP="006B255D">
      <w:pPr>
        <w:widowControl/>
        <w:rPr>
          <w:rFonts w:ascii="Arial" w:hAnsi="Arial" w:cs="Arial"/>
          <w:sz w:val="24"/>
          <w:szCs w:val="24"/>
        </w:rPr>
      </w:pPr>
    </w:p>
    <w:p w14:paraId="6A6BB259" w14:textId="77777777" w:rsidR="006B255D" w:rsidRPr="008B0222" w:rsidRDefault="006B255D" w:rsidP="006B255D">
      <w:pPr>
        <w:pStyle w:val="Heading1"/>
        <w:widowControl/>
        <w:spacing w:before="174" w:line="14" w:lineRule="atLeast"/>
        <w:ind w:left="720"/>
        <w:rPr>
          <w:rFonts w:ascii="Arial" w:hAnsi="Arial" w:cs="Arial"/>
          <w:b/>
          <w:bCs/>
          <w:sz w:val="28"/>
          <w:szCs w:val="28"/>
        </w:rPr>
      </w:pPr>
      <w:r w:rsidRPr="008B0222">
        <w:rPr>
          <w:rFonts w:ascii="Arial" w:hAnsi="Arial" w:cs="Arial"/>
          <w:b/>
          <w:bCs/>
          <w:color w:val="000000"/>
          <w:sz w:val="28"/>
          <w:szCs w:val="28"/>
        </w:rPr>
        <w:t>Public</w:t>
      </w:r>
    </w:p>
    <w:p w14:paraId="40A5F6CB" w14:textId="77777777" w:rsidR="006B255D" w:rsidRPr="008B0222" w:rsidRDefault="006B255D" w:rsidP="006B255D">
      <w:pPr>
        <w:pStyle w:val="Heading1"/>
        <w:widowControl/>
        <w:spacing w:before="174" w:line="14" w:lineRule="atLeast"/>
        <w:ind w:left="720"/>
        <w:rPr>
          <w:rFonts w:ascii="Arial" w:hAnsi="Arial" w:cs="Arial"/>
          <w:b/>
          <w:bCs/>
          <w:sz w:val="28"/>
          <w:szCs w:val="28"/>
        </w:rPr>
      </w:pPr>
      <w:r w:rsidRPr="008B0222">
        <w:rPr>
          <w:rFonts w:ascii="Arial" w:hAnsi="Arial" w:cs="Arial"/>
          <w:b/>
          <w:bCs/>
          <w:color w:val="000000"/>
          <w:sz w:val="28"/>
          <w:szCs w:val="28"/>
        </w:rPr>
        <w:t>Private</w:t>
      </w:r>
    </w:p>
    <w:p w14:paraId="39F9AA41" w14:textId="77777777" w:rsidR="006B255D" w:rsidRPr="008B0222" w:rsidRDefault="006B255D" w:rsidP="006B255D">
      <w:pPr>
        <w:pStyle w:val="Heading1"/>
        <w:widowControl/>
        <w:spacing w:before="174" w:line="14" w:lineRule="atLeast"/>
        <w:ind w:left="720"/>
        <w:rPr>
          <w:rFonts w:ascii="Arial" w:hAnsi="Arial" w:cs="Arial"/>
          <w:b/>
          <w:bCs/>
          <w:sz w:val="28"/>
          <w:szCs w:val="28"/>
        </w:rPr>
      </w:pPr>
      <w:r w:rsidRPr="008B0222">
        <w:rPr>
          <w:rFonts w:ascii="Arial" w:hAnsi="Arial" w:cs="Arial"/>
          <w:b/>
          <w:bCs/>
          <w:color w:val="000000"/>
          <w:sz w:val="28"/>
          <w:szCs w:val="28"/>
        </w:rPr>
        <w:t>Protected</w:t>
      </w:r>
    </w:p>
    <w:p w14:paraId="3A0557A8" w14:textId="77777777" w:rsidR="006B255D" w:rsidRPr="008B0222" w:rsidRDefault="006B255D" w:rsidP="006B255D">
      <w:pPr>
        <w:pStyle w:val="Heading1"/>
        <w:widowControl/>
        <w:spacing w:before="174" w:line="14" w:lineRule="atLeast"/>
        <w:ind w:left="720"/>
        <w:rPr>
          <w:rFonts w:ascii="Arial" w:hAnsi="Arial" w:cs="Arial"/>
          <w:sz w:val="24"/>
          <w:szCs w:val="24"/>
        </w:rPr>
      </w:pPr>
      <w:r w:rsidRPr="008B0222">
        <w:rPr>
          <w:rFonts w:ascii="Arial" w:hAnsi="Arial" w:cs="Arial"/>
          <w:color w:val="000000"/>
          <w:sz w:val="24"/>
          <w:szCs w:val="24"/>
        </w:rPr>
        <w:t xml:space="preserve">Note: If we do not specify any access modifiers for the members inside the class, then by default the access modifier for the members will be </w:t>
      </w:r>
      <w:r w:rsidRPr="008B0222">
        <w:rPr>
          <w:rFonts w:ascii="Arial" w:hAnsi="Arial" w:cs="Arial"/>
          <w:b/>
          <w:bCs/>
          <w:color w:val="000000"/>
          <w:sz w:val="24"/>
          <w:szCs w:val="24"/>
        </w:rPr>
        <w:t>Private.</w:t>
      </w:r>
      <w:r w:rsidRPr="008B0222">
        <w:rPr>
          <w:rFonts w:ascii="Arial" w:hAnsi="Arial" w:cs="Arial"/>
          <w:color w:val="000000"/>
          <w:sz w:val="24"/>
          <w:szCs w:val="24"/>
        </w:rPr>
        <w:t xml:space="preserve"> Understanding how to use public, private, and protected access modifiers is essential.</w:t>
      </w:r>
    </w:p>
    <w:p w14:paraId="7A008BEA" w14:textId="77777777" w:rsidR="006B255D" w:rsidRPr="008B0222" w:rsidRDefault="006B255D" w:rsidP="006B255D">
      <w:pPr>
        <w:pStyle w:val="Heading1"/>
        <w:widowControl/>
        <w:spacing w:before="174" w:line="14" w:lineRule="atLeast"/>
        <w:ind w:left="720"/>
        <w:rPr>
          <w:rFonts w:ascii="Arial" w:hAnsi="Arial" w:cs="Arial"/>
          <w:sz w:val="24"/>
          <w:szCs w:val="24"/>
        </w:rPr>
      </w:pPr>
      <w:r w:rsidRPr="008B0222">
        <w:rPr>
          <w:rFonts w:ascii="Arial" w:hAnsi="Arial" w:cs="Arial"/>
          <w:b/>
          <w:bCs/>
          <w:color w:val="000000"/>
          <w:sz w:val="28"/>
          <w:szCs w:val="28"/>
        </w:rPr>
        <w:t>Public</w:t>
      </w:r>
      <w:r w:rsidRPr="008B0222">
        <w:rPr>
          <w:rFonts w:ascii="Arial" w:hAnsi="Arial" w:cs="Arial"/>
          <w:b/>
          <w:bCs/>
          <w:color w:val="000000"/>
          <w:sz w:val="24"/>
          <w:szCs w:val="24"/>
        </w:rPr>
        <w:t>:</w:t>
      </w:r>
      <w:r w:rsidRPr="008B0222">
        <w:rPr>
          <w:rFonts w:ascii="Arial" w:hAnsi="Arial" w:cs="Arial"/>
          <w:color w:val="000000"/>
          <w:sz w:val="24"/>
          <w:szCs w:val="24"/>
        </w:rPr>
        <w:t xml:space="preserve"> All the class members declared under the public specifier will be available to everyone. The data members and member functions declared as public can be accessed by other classes and </w:t>
      </w:r>
      <w:r w:rsidRPr="008B0222">
        <w:rPr>
          <w:rFonts w:ascii="Arial" w:hAnsi="Arial" w:cs="Arial"/>
          <w:color w:val="000000"/>
          <w:sz w:val="24"/>
          <w:szCs w:val="24"/>
        </w:rPr>
        <w:lastRenderedPageBreak/>
        <w:t>functions too. The public members of a class can be accessed from anywhere in the program using the direct member access operator (.) with the object of that class. </w:t>
      </w:r>
    </w:p>
    <w:p w14:paraId="02047F9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#include&lt;iostream&gt;</w:t>
      </w:r>
    </w:p>
    <w:p w14:paraId="019F161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using namespace std;</w:t>
      </w:r>
    </w:p>
    <w:p w14:paraId="4F1EB16B" w14:textId="77777777" w:rsidR="006B255D" w:rsidRPr="008B0222" w:rsidRDefault="006B255D" w:rsidP="006B255D">
      <w:pPr>
        <w:widowControl/>
        <w:rPr>
          <w:rFonts w:ascii="Arial" w:hAnsi="Arial" w:cs="Arial"/>
          <w:sz w:val="24"/>
          <w:szCs w:val="24"/>
        </w:rPr>
      </w:pPr>
    </w:p>
    <w:p w14:paraId="6789308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class definition</w:t>
      </w:r>
    </w:p>
    <w:p w14:paraId="15178FE6"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class Circle</w:t>
      </w:r>
    </w:p>
    <w:p w14:paraId="43F830C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23738A40"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public: </w:t>
      </w:r>
    </w:p>
    <w:p w14:paraId="228B71D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double radius;</w:t>
      </w:r>
    </w:p>
    <w:p w14:paraId="5A9A647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700C5D7A"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xml:space="preserve">        double  </w:t>
      </w:r>
      <w:proofErr w:type="spellStart"/>
      <w:r w:rsidRPr="008B0222">
        <w:rPr>
          <w:rFonts w:ascii="Arial" w:hAnsi="Arial" w:cs="Arial"/>
          <w:color w:val="000000"/>
          <w:sz w:val="24"/>
          <w:szCs w:val="24"/>
        </w:rPr>
        <w:t>compute_area</w:t>
      </w:r>
      <w:proofErr w:type="spellEnd"/>
      <w:r w:rsidRPr="008B0222">
        <w:rPr>
          <w:rFonts w:ascii="Arial" w:hAnsi="Arial" w:cs="Arial"/>
          <w:color w:val="000000"/>
          <w:sz w:val="24"/>
          <w:szCs w:val="24"/>
        </w:rPr>
        <w:t>()</w:t>
      </w:r>
    </w:p>
    <w:p w14:paraId="256AF906"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13E01DA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return 3.14*radius*radius;</w:t>
      </w:r>
    </w:p>
    <w:p w14:paraId="17DDFAD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39ECD0EA"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4D176D6F"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16CE1FA8" w14:textId="77777777" w:rsidR="006B255D" w:rsidRPr="008B0222" w:rsidRDefault="006B255D" w:rsidP="006B255D">
      <w:pPr>
        <w:widowControl/>
        <w:rPr>
          <w:rFonts w:ascii="Arial" w:hAnsi="Arial" w:cs="Arial"/>
          <w:sz w:val="24"/>
          <w:szCs w:val="24"/>
        </w:rPr>
      </w:pPr>
    </w:p>
    <w:p w14:paraId="7CA12BD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main function</w:t>
      </w:r>
    </w:p>
    <w:p w14:paraId="4E1B158B"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int main()</w:t>
      </w:r>
    </w:p>
    <w:p w14:paraId="001651E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7350238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Circle obj;</w:t>
      </w:r>
    </w:p>
    <w:p w14:paraId="646F65AE"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209CACE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xml:space="preserve">    // accessing public </w:t>
      </w:r>
      <w:proofErr w:type="spellStart"/>
      <w:r w:rsidRPr="008B0222">
        <w:rPr>
          <w:rFonts w:ascii="Arial" w:hAnsi="Arial" w:cs="Arial"/>
          <w:color w:val="000000"/>
          <w:sz w:val="24"/>
          <w:szCs w:val="24"/>
        </w:rPr>
        <w:t>datamember</w:t>
      </w:r>
      <w:proofErr w:type="spellEnd"/>
      <w:r w:rsidRPr="008B0222">
        <w:rPr>
          <w:rFonts w:ascii="Arial" w:hAnsi="Arial" w:cs="Arial"/>
          <w:color w:val="000000"/>
          <w:sz w:val="24"/>
          <w:szCs w:val="24"/>
        </w:rPr>
        <w:t xml:space="preserve"> outside class</w:t>
      </w:r>
    </w:p>
    <w:p w14:paraId="35A150CA"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roofErr w:type="spellStart"/>
      <w:r w:rsidRPr="008B0222">
        <w:rPr>
          <w:rFonts w:ascii="Arial" w:hAnsi="Arial" w:cs="Arial"/>
          <w:color w:val="000000"/>
          <w:sz w:val="24"/>
          <w:szCs w:val="24"/>
        </w:rPr>
        <w:t>obj.radius</w:t>
      </w:r>
      <w:proofErr w:type="spellEnd"/>
      <w:r w:rsidRPr="008B0222">
        <w:rPr>
          <w:rFonts w:ascii="Arial" w:hAnsi="Arial" w:cs="Arial"/>
          <w:color w:val="000000"/>
          <w:sz w:val="24"/>
          <w:szCs w:val="24"/>
        </w:rPr>
        <w:t xml:space="preserve"> = 5.5;</w:t>
      </w:r>
    </w:p>
    <w:p w14:paraId="08A52470"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42738201"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roofErr w:type="spellStart"/>
      <w:r w:rsidRPr="008B0222">
        <w:rPr>
          <w:rFonts w:ascii="Arial" w:hAnsi="Arial" w:cs="Arial"/>
          <w:color w:val="000000"/>
          <w:sz w:val="24"/>
          <w:szCs w:val="24"/>
        </w:rPr>
        <w:t>cout</w:t>
      </w:r>
      <w:proofErr w:type="spellEnd"/>
      <w:r w:rsidRPr="008B0222">
        <w:rPr>
          <w:rFonts w:ascii="Arial" w:hAnsi="Arial" w:cs="Arial"/>
          <w:color w:val="000000"/>
          <w:sz w:val="24"/>
          <w:szCs w:val="24"/>
        </w:rPr>
        <w:t xml:space="preserve"> &lt;&lt; "Radius is: " &lt;&lt; </w:t>
      </w:r>
      <w:proofErr w:type="spellStart"/>
      <w:r w:rsidRPr="008B0222">
        <w:rPr>
          <w:rFonts w:ascii="Arial" w:hAnsi="Arial" w:cs="Arial"/>
          <w:color w:val="000000"/>
          <w:sz w:val="24"/>
          <w:szCs w:val="24"/>
        </w:rPr>
        <w:t>obj.radius</w:t>
      </w:r>
      <w:proofErr w:type="spellEnd"/>
      <w:r w:rsidRPr="008B0222">
        <w:rPr>
          <w:rFonts w:ascii="Arial" w:hAnsi="Arial" w:cs="Arial"/>
          <w:color w:val="000000"/>
          <w:sz w:val="24"/>
          <w:szCs w:val="24"/>
        </w:rPr>
        <w:t xml:space="preserve"> &lt;&lt; "\n";</w:t>
      </w:r>
    </w:p>
    <w:p w14:paraId="644F255F"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roofErr w:type="spellStart"/>
      <w:r w:rsidRPr="008B0222">
        <w:rPr>
          <w:rFonts w:ascii="Arial" w:hAnsi="Arial" w:cs="Arial"/>
          <w:color w:val="000000"/>
          <w:sz w:val="24"/>
          <w:szCs w:val="24"/>
        </w:rPr>
        <w:t>cout</w:t>
      </w:r>
      <w:proofErr w:type="spellEnd"/>
      <w:r w:rsidRPr="008B0222">
        <w:rPr>
          <w:rFonts w:ascii="Arial" w:hAnsi="Arial" w:cs="Arial"/>
          <w:color w:val="000000"/>
          <w:sz w:val="24"/>
          <w:szCs w:val="24"/>
        </w:rPr>
        <w:t xml:space="preserve"> &lt;&lt; "Area is: " &lt;&lt; </w:t>
      </w:r>
      <w:proofErr w:type="spellStart"/>
      <w:r w:rsidRPr="008B0222">
        <w:rPr>
          <w:rFonts w:ascii="Arial" w:hAnsi="Arial" w:cs="Arial"/>
          <w:color w:val="000000"/>
          <w:sz w:val="24"/>
          <w:szCs w:val="24"/>
        </w:rPr>
        <w:t>obj.compute_area</w:t>
      </w:r>
      <w:proofErr w:type="spellEnd"/>
      <w:r w:rsidRPr="008B0222">
        <w:rPr>
          <w:rFonts w:ascii="Arial" w:hAnsi="Arial" w:cs="Arial"/>
          <w:color w:val="000000"/>
          <w:sz w:val="24"/>
          <w:szCs w:val="24"/>
        </w:rPr>
        <w:t>();</w:t>
      </w:r>
    </w:p>
    <w:p w14:paraId="4B59928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return 0;</w:t>
      </w:r>
    </w:p>
    <w:p w14:paraId="4656A619"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052EE640"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b/>
          <w:bCs/>
          <w:color w:val="000000"/>
          <w:sz w:val="28"/>
          <w:szCs w:val="28"/>
        </w:rPr>
        <w:t>Private:</w:t>
      </w:r>
      <w:r w:rsidRPr="008B0222">
        <w:rPr>
          <w:rFonts w:ascii="Arial" w:hAnsi="Arial" w:cs="Arial"/>
          <w:color w:val="000000"/>
          <w:sz w:val="24"/>
          <w:szCs w:val="24"/>
        </w:rPr>
        <w:t xml:space="preserve"> The class members declared as private can be accessed only by the member functions inside the class. They are not allowed to be accessed directly by any object or function outside the class. Only the member functions or the friend functions/ friend class are allowed to access the private data members of the class. </w:t>
      </w:r>
    </w:p>
    <w:p w14:paraId="7343DE91" w14:textId="77777777" w:rsidR="006B255D" w:rsidRPr="008B0222" w:rsidRDefault="006B255D" w:rsidP="006B255D">
      <w:pPr>
        <w:widowControl/>
        <w:rPr>
          <w:rFonts w:ascii="Arial" w:hAnsi="Arial" w:cs="Arial"/>
          <w:sz w:val="24"/>
          <w:szCs w:val="24"/>
        </w:rPr>
      </w:pPr>
    </w:p>
    <w:p w14:paraId="0DBE5F28"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lastRenderedPageBreak/>
        <w:t>Example: </w:t>
      </w:r>
    </w:p>
    <w:p w14:paraId="5B554C62" w14:textId="77777777" w:rsidR="006B255D" w:rsidRPr="008B0222" w:rsidRDefault="006B255D" w:rsidP="006B255D">
      <w:pPr>
        <w:widowControl/>
        <w:rPr>
          <w:rFonts w:ascii="Arial" w:hAnsi="Arial" w:cs="Arial"/>
          <w:sz w:val="24"/>
          <w:szCs w:val="24"/>
        </w:rPr>
      </w:pPr>
    </w:p>
    <w:p w14:paraId="7260370C"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C++ program to demonstrate private</w:t>
      </w:r>
    </w:p>
    <w:p w14:paraId="702CB35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2// access modifier</w:t>
      </w:r>
    </w:p>
    <w:p w14:paraId="7DE893F9"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​#include&lt;iostream&gt;</w:t>
      </w:r>
    </w:p>
    <w:p w14:paraId="5E81BE6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using namespace std;</w:t>
      </w:r>
    </w:p>
    <w:p w14:paraId="32725481" w14:textId="77777777" w:rsidR="006B255D" w:rsidRPr="008B0222" w:rsidRDefault="006B255D" w:rsidP="006B255D">
      <w:pPr>
        <w:widowControl/>
        <w:spacing w:after="240"/>
        <w:rPr>
          <w:rFonts w:ascii="Arial" w:hAnsi="Arial" w:cs="Arial"/>
          <w:sz w:val="24"/>
          <w:szCs w:val="24"/>
        </w:rPr>
      </w:pPr>
    </w:p>
    <w:p w14:paraId="67209F98"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class Circle</w:t>
      </w:r>
    </w:p>
    <w:p w14:paraId="6997760A" w14:textId="77777777" w:rsidR="006B255D" w:rsidRPr="008B0222" w:rsidRDefault="006B255D" w:rsidP="006B255D">
      <w:pPr>
        <w:widowControl/>
        <w:rPr>
          <w:rFonts w:ascii="Arial" w:hAnsi="Arial" w:cs="Arial"/>
          <w:sz w:val="24"/>
          <w:szCs w:val="24"/>
        </w:rPr>
      </w:pPr>
    </w:p>
    <w:p w14:paraId="7298461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56C57569"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private data member</w:t>
      </w:r>
    </w:p>
    <w:p w14:paraId="703618A1" w14:textId="77777777" w:rsidR="006B255D" w:rsidRPr="008B0222" w:rsidRDefault="006B255D" w:rsidP="006B255D">
      <w:pPr>
        <w:widowControl/>
        <w:rPr>
          <w:rFonts w:ascii="Arial" w:hAnsi="Arial" w:cs="Arial"/>
          <w:sz w:val="24"/>
          <w:szCs w:val="24"/>
        </w:rPr>
      </w:pPr>
    </w:p>
    <w:p w14:paraId="665BD05F"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private: </w:t>
      </w:r>
    </w:p>
    <w:p w14:paraId="6B55BE53" w14:textId="77777777" w:rsidR="006B255D" w:rsidRPr="008B0222" w:rsidRDefault="006B255D" w:rsidP="006B255D">
      <w:pPr>
        <w:widowControl/>
        <w:rPr>
          <w:rFonts w:ascii="Arial" w:hAnsi="Arial" w:cs="Arial"/>
          <w:sz w:val="24"/>
          <w:szCs w:val="24"/>
        </w:rPr>
      </w:pPr>
    </w:p>
    <w:p w14:paraId="537372FB"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double radius</w:t>
      </w:r>
    </w:p>
    <w:p w14:paraId="0F0EF8B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public member function    </w:t>
      </w:r>
    </w:p>
    <w:p w14:paraId="4C67CBFC" w14:textId="77777777" w:rsidR="006B255D" w:rsidRPr="008B0222" w:rsidRDefault="006B255D" w:rsidP="006B255D">
      <w:pPr>
        <w:widowControl/>
        <w:rPr>
          <w:rFonts w:ascii="Arial" w:hAnsi="Arial" w:cs="Arial"/>
          <w:sz w:val="24"/>
          <w:szCs w:val="24"/>
        </w:rPr>
      </w:pPr>
    </w:p>
    <w:p w14:paraId="45095E09"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public:    </w:t>
      </w:r>
    </w:p>
    <w:p w14:paraId="136950CB" w14:textId="77777777" w:rsidR="006B255D" w:rsidRPr="008B0222" w:rsidRDefault="006B255D" w:rsidP="006B255D">
      <w:pPr>
        <w:widowControl/>
        <w:rPr>
          <w:rFonts w:ascii="Arial" w:hAnsi="Arial" w:cs="Arial"/>
          <w:sz w:val="24"/>
          <w:szCs w:val="24"/>
        </w:rPr>
      </w:pPr>
    </w:p>
    <w:p w14:paraId="4A4D473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xml:space="preserve">        double  </w:t>
      </w:r>
      <w:proofErr w:type="spellStart"/>
      <w:r w:rsidRPr="008B0222">
        <w:rPr>
          <w:rFonts w:ascii="Arial" w:hAnsi="Arial" w:cs="Arial"/>
          <w:color w:val="000000"/>
          <w:sz w:val="24"/>
          <w:szCs w:val="24"/>
        </w:rPr>
        <w:t>compute_area</w:t>
      </w:r>
      <w:proofErr w:type="spellEnd"/>
      <w:r w:rsidRPr="008B0222">
        <w:rPr>
          <w:rFonts w:ascii="Arial" w:hAnsi="Arial" w:cs="Arial"/>
          <w:color w:val="000000"/>
          <w:sz w:val="24"/>
          <w:szCs w:val="24"/>
        </w:rPr>
        <w:t>()</w:t>
      </w:r>
    </w:p>
    <w:p w14:paraId="11B145FF" w14:textId="77777777" w:rsidR="006B255D" w:rsidRPr="008B0222" w:rsidRDefault="006B255D" w:rsidP="006B255D">
      <w:pPr>
        <w:widowControl/>
        <w:rPr>
          <w:rFonts w:ascii="Arial" w:hAnsi="Arial" w:cs="Arial"/>
          <w:sz w:val="24"/>
          <w:szCs w:val="24"/>
        </w:rPr>
      </w:pPr>
    </w:p>
    <w:p w14:paraId="58D712A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 member function can access private </w:t>
      </w:r>
    </w:p>
    <w:p w14:paraId="4DF2F099" w14:textId="77777777" w:rsidR="006B255D" w:rsidRPr="008B0222" w:rsidRDefault="006B255D" w:rsidP="006B255D">
      <w:pPr>
        <w:widowControl/>
        <w:rPr>
          <w:rFonts w:ascii="Arial" w:hAnsi="Arial" w:cs="Arial"/>
          <w:sz w:val="24"/>
          <w:szCs w:val="24"/>
        </w:rPr>
      </w:pPr>
    </w:p>
    <w:p w14:paraId="7C05014F"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data member radius</w:t>
      </w:r>
    </w:p>
    <w:p w14:paraId="67102AD5" w14:textId="77777777" w:rsidR="006B255D" w:rsidRPr="008B0222" w:rsidRDefault="006B255D" w:rsidP="006B255D">
      <w:pPr>
        <w:widowControl/>
        <w:rPr>
          <w:rFonts w:ascii="Arial" w:hAnsi="Arial" w:cs="Arial"/>
          <w:sz w:val="24"/>
          <w:szCs w:val="24"/>
        </w:rPr>
      </w:pPr>
    </w:p>
    <w:p w14:paraId="7248266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return 3.14*radius*radius;</w:t>
      </w:r>
    </w:p>
    <w:p w14:paraId="54F58B37" w14:textId="77777777" w:rsidR="006B255D" w:rsidRPr="008B0222" w:rsidRDefault="006B255D" w:rsidP="006B255D">
      <w:pPr>
        <w:widowControl/>
        <w:rPr>
          <w:rFonts w:ascii="Arial" w:hAnsi="Arial" w:cs="Arial"/>
          <w:sz w:val="24"/>
          <w:szCs w:val="24"/>
        </w:rPr>
      </w:pPr>
    </w:p>
    <w:p w14:paraId="6AEAA28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466933C9" w14:textId="77777777" w:rsidR="006B255D" w:rsidRPr="008B0222" w:rsidRDefault="006B255D" w:rsidP="006B255D">
      <w:pPr>
        <w:widowControl/>
        <w:rPr>
          <w:rFonts w:ascii="Arial" w:hAnsi="Arial" w:cs="Arial"/>
          <w:sz w:val="24"/>
          <w:szCs w:val="24"/>
        </w:rPr>
      </w:pPr>
    </w:p>
    <w:p w14:paraId="4CF488D9"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5C32DD1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2657FF7D" w14:textId="77777777" w:rsidR="006B255D" w:rsidRPr="008B0222" w:rsidRDefault="006B255D" w:rsidP="006B255D">
      <w:pPr>
        <w:widowControl/>
        <w:rPr>
          <w:rFonts w:ascii="Arial" w:hAnsi="Arial" w:cs="Arial"/>
          <w:sz w:val="24"/>
          <w:szCs w:val="24"/>
        </w:rPr>
      </w:pPr>
    </w:p>
    <w:p w14:paraId="18F1333B"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main function</w:t>
      </w:r>
    </w:p>
    <w:p w14:paraId="7847299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int main()</w:t>
      </w:r>
    </w:p>
    <w:p w14:paraId="5D13407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469C576A"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creating object of the class</w:t>
      </w:r>
    </w:p>
    <w:p w14:paraId="76D25CF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Circle obj;</w:t>
      </w:r>
    </w:p>
    <w:p w14:paraId="7F45594D"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lastRenderedPageBreak/>
        <w:t>    </w:t>
      </w:r>
    </w:p>
    <w:p w14:paraId="227FDCA1"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trying to access private data member</w:t>
      </w:r>
    </w:p>
    <w:p w14:paraId="1E3FD77E"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directly outside the class</w:t>
      </w:r>
    </w:p>
    <w:p w14:paraId="123ACFCC"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roofErr w:type="spellStart"/>
      <w:r w:rsidRPr="008B0222">
        <w:rPr>
          <w:rFonts w:ascii="Arial" w:hAnsi="Arial" w:cs="Arial"/>
          <w:color w:val="000000"/>
          <w:sz w:val="24"/>
          <w:szCs w:val="24"/>
        </w:rPr>
        <w:t>obj.radius</w:t>
      </w:r>
      <w:proofErr w:type="spellEnd"/>
      <w:r w:rsidRPr="008B0222">
        <w:rPr>
          <w:rFonts w:ascii="Arial" w:hAnsi="Arial" w:cs="Arial"/>
          <w:color w:val="000000"/>
          <w:sz w:val="24"/>
          <w:szCs w:val="24"/>
        </w:rPr>
        <w:t xml:space="preserve"> = 1.5;</w:t>
      </w:r>
    </w:p>
    <w:p w14:paraId="75428279"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13945319"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roofErr w:type="spellStart"/>
      <w:r w:rsidRPr="008B0222">
        <w:rPr>
          <w:rFonts w:ascii="Arial" w:hAnsi="Arial" w:cs="Arial"/>
          <w:color w:val="000000"/>
          <w:sz w:val="24"/>
          <w:szCs w:val="24"/>
        </w:rPr>
        <w:t>cout</w:t>
      </w:r>
      <w:proofErr w:type="spellEnd"/>
      <w:r w:rsidRPr="008B0222">
        <w:rPr>
          <w:rFonts w:ascii="Arial" w:hAnsi="Arial" w:cs="Arial"/>
          <w:color w:val="000000"/>
          <w:sz w:val="24"/>
          <w:szCs w:val="24"/>
        </w:rPr>
        <w:t xml:space="preserve"> &lt;&lt; "Area is:" &lt;&lt; </w:t>
      </w:r>
      <w:proofErr w:type="spellStart"/>
      <w:r w:rsidRPr="008B0222">
        <w:rPr>
          <w:rFonts w:ascii="Arial" w:hAnsi="Arial" w:cs="Arial"/>
          <w:color w:val="000000"/>
          <w:sz w:val="24"/>
          <w:szCs w:val="24"/>
        </w:rPr>
        <w:t>obj.compute_area</w:t>
      </w:r>
      <w:proofErr w:type="spellEnd"/>
      <w:r w:rsidRPr="008B0222">
        <w:rPr>
          <w:rFonts w:ascii="Arial" w:hAnsi="Arial" w:cs="Arial"/>
          <w:color w:val="000000"/>
          <w:sz w:val="24"/>
          <w:szCs w:val="24"/>
        </w:rPr>
        <w:t>();</w:t>
      </w:r>
    </w:p>
    <w:p w14:paraId="3C44925D"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return 0;</w:t>
      </w:r>
    </w:p>
    <w:p w14:paraId="2DAFE10A"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4F58FBA6"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xml:space="preserve">3. </w:t>
      </w:r>
      <w:r w:rsidRPr="008B0222">
        <w:rPr>
          <w:rFonts w:ascii="Arial" w:hAnsi="Arial" w:cs="Arial"/>
          <w:b/>
          <w:bCs/>
          <w:color w:val="000000"/>
          <w:sz w:val="24"/>
          <w:szCs w:val="24"/>
        </w:rPr>
        <w:t xml:space="preserve">Protected: </w:t>
      </w:r>
      <w:r w:rsidRPr="008B0222">
        <w:rPr>
          <w:rFonts w:ascii="Arial" w:hAnsi="Arial" w:cs="Arial"/>
          <w:color w:val="000000"/>
          <w:sz w:val="24"/>
          <w:szCs w:val="24"/>
        </w:rPr>
        <w:t>The protected access modifier is similar to the private access modifier in the sense that it can’t be accessed outside of its class unless with the help of a friend class. The difference is that the class members declared as Protected can be accessed by any subclass (derived class) of that class as well. </w:t>
      </w:r>
    </w:p>
    <w:p w14:paraId="23BADFEE"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#include &lt;bits/</w:t>
      </w:r>
      <w:proofErr w:type="spellStart"/>
      <w:r w:rsidRPr="008B0222">
        <w:rPr>
          <w:rFonts w:ascii="Arial" w:hAnsi="Arial" w:cs="Arial"/>
          <w:color w:val="000000"/>
          <w:sz w:val="24"/>
          <w:szCs w:val="24"/>
        </w:rPr>
        <w:t>stdc</w:t>
      </w:r>
      <w:proofErr w:type="spellEnd"/>
      <w:r w:rsidRPr="008B0222">
        <w:rPr>
          <w:rFonts w:ascii="Arial" w:hAnsi="Arial" w:cs="Arial"/>
          <w:color w:val="000000"/>
          <w:sz w:val="24"/>
          <w:szCs w:val="24"/>
        </w:rPr>
        <w:t>++.h&gt;</w:t>
      </w:r>
    </w:p>
    <w:p w14:paraId="532D720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using namespace std;</w:t>
      </w:r>
    </w:p>
    <w:p w14:paraId="117C0B60" w14:textId="77777777" w:rsidR="006B255D" w:rsidRPr="008B0222" w:rsidRDefault="006B255D" w:rsidP="006B255D">
      <w:pPr>
        <w:widowControl/>
        <w:rPr>
          <w:rFonts w:ascii="Arial" w:hAnsi="Arial" w:cs="Arial"/>
          <w:sz w:val="24"/>
          <w:szCs w:val="24"/>
        </w:rPr>
      </w:pPr>
    </w:p>
    <w:p w14:paraId="5ECD286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base class</w:t>
      </w:r>
    </w:p>
    <w:p w14:paraId="7F930E8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class Parent</w:t>
      </w:r>
    </w:p>
    <w:p w14:paraId="47A0D2C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7FC289EF"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protected data members</w:t>
      </w:r>
    </w:p>
    <w:p w14:paraId="653282C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protected:</w:t>
      </w:r>
    </w:p>
    <w:p w14:paraId="5DCF9D9A"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xml:space="preserve">    int </w:t>
      </w:r>
      <w:proofErr w:type="spellStart"/>
      <w:r w:rsidRPr="008B0222">
        <w:rPr>
          <w:rFonts w:ascii="Arial" w:hAnsi="Arial" w:cs="Arial"/>
          <w:color w:val="000000"/>
          <w:sz w:val="24"/>
          <w:szCs w:val="24"/>
        </w:rPr>
        <w:t>id_protected</w:t>
      </w:r>
      <w:proofErr w:type="spellEnd"/>
      <w:r w:rsidRPr="008B0222">
        <w:rPr>
          <w:rFonts w:ascii="Arial" w:hAnsi="Arial" w:cs="Arial"/>
          <w:color w:val="000000"/>
          <w:sz w:val="24"/>
          <w:szCs w:val="24"/>
        </w:rPr>
        <w:t>;</w:t>
      </w:r>
    </w:p>
    <w:p w14:paraId="00DDF53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5E14F168"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647E05FC" w14:textId="77777777" w:rsidR="006B255D" w:rsidRPr="008B0222" w:rsidRDefault="006B255D" w:rsidP="006B255D">
      <w:pPr>
        <w:widowControl/>
        <w:rPr>
          <w:rFonts w:ascii="Arial" w:hAnsi="Arial" w:cs="Arial"/>
          <w:sz w:val="24"/>
          <w:szCs w:val="24"/>
        </w:rPr>
      </w:pPr>
    </w:p>
    <w:p w14:paraId="51B88CBB"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sub class or derived class from public base class</w:t>
      </w:r>
    </w:p>
    <w:p w14:paraId="2FFBC94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class Child : public Parent</w:t>
      </w:r>
    </w:p>
    <w:p w14:paraId="6964D55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5C589DA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public:</w:t>
      </w:r>
    </w:p>
    <w:p w14:paraId="4EA4FAF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xml:space="preserve">    void </w:t>
      </w:r>
      <w:proofErr w:type="spellStart"/>
      <w:r w:rsidRPr="008B0222">
        <w:rPr>
          <w:rFonts w:ascii="Arial" w:hAnsi="Arial" w:cs="Arial"/>
          <w:color w:val="000000"/>
          <w:sz w:val="24"/>
          <w:szCs w:val="24"/>
        </w:rPr>
        <w:t>setId</w:t>
      </w:r>
      <w:proofErr w:type="spellEnd"/>
      <w:r w:rsidRPr="008B0222">
        <w:rPr>
          <w:rFonts w:ascii="Arial" w:hAnsi="Arial" w:cs="Arial"/>
          <w:color w:val="000000"/>
          <w:sz w:val="24"/>
          <w:szCs w:val="24"/>
        </w:rPr>
        <w:t>(int id)</w:t>
      </w:r>
    </w:p>
    <w:p w14:paraId="2A3CB3C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75C93E7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446E5A6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Child class is able to access the inherited </w:t>
      </w:r>
    </w:p>
    <w:p w14:paraId="588E44E1"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protected data members of base class</w:t>
      </w:r>
    </w:p>
    <w:p w14:paraId="64F55F6D"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345AC3D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lastRenderedPageBreak/>
        <w:t>        </w:t>
      </w:r>
      <w:proofErr w:type="spellStart"/>
      <w:r w:rsidRPr="008B0222">
        <w:rPr>
          <w:rFonts w:ascii="Arial" w:hAnsi="Arial" w:cs="Arial"/>
          <w:color w:val="000000"/>
          <w:sz w:val="24"/>
          <w:szCs w:val="24"/>
        </w:rPr>
        <w:t>id_protected</w:t>
      </w:r>
      <w:proofErr w:type="spellEnd"/>
      <w:r w:rsidRPr="008B0222">
        <w:rPr>
          <w:rFonts w:ascii="Arial" w:hAnsi="Arial" w:cs="Arial"/>
          <w:color w:val="000000"/>
          <w:sz w:val="24"/>
          <w:szCs w:val="24"/>
        </w:rPr>
        <w:t xml:space="preserve"> = id;</w:t>
      </w:r>
    </w:p>
    <w:p w14:paraId="1917265C"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28274D7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06D2E6D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63EE39BE"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xml:space="preserve">    void </w:t>
      </w:r>
      <w:proofErr w:type="spellStart"/>
      <w:r w:rsidRPr="008B0222">
        <w:rPr>
          <w:rFonts w:ascii="Arial" w:hAnsi="Arial" w:cs="Arial"/>
          <w:color w:val="000000"/>
          <w:sz w:val="24"/>
          <w:szCs w:val="24"/>
        </w:rPr>
        <w:t>displayId</w:t>
      </w:r>
      <w:proofErr w:type="spellEnd"/>
      <w:r w:rsidRPr="008B0222">
        <w:rPr>
          <w:rFonts w:ascii="Arial" w:hAnsi="Arial" w:cs="Arial"/>
          <w:color w:val="000000"/>
          <w:sz w:val="24"/>
          <w:szCs w:val="24"/>
        </w:rPr>
        <w:t>()</w:t>
      </w:r>
    </w:p>
    <w:p w14:paraId="452A08FD"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78A7990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roofErr w:type="spellStart"/>
      <w:r w:rsidRPr="008B0222">
        <w:rPr>
          <w:rFonts w:ascii="Arial" w:hAnsi="Arial" w:cs="Arial"/>
          <w:color w:val="000000"/>
          <w:sz w:val="24"/>
          <w:szCs w:val="24"/>
        </w:rPr>
        <w:t>cout</w:t>
      </w:r>
      <w:proofErr w:type="spellEnd"/>
      <w:r w:rsidRPr="008B0222">
        <w:rPr>
          <w:rFonts w:ascii="Arial" w:hAnsi="Arial" w:cs="Arial"/>
          <w:color w:val="000000"/>
          <w:sz w:val="24"/>
          <w:szCs w:val="24"/>
        </w:rPr>
        <w:t xml:space="preserve"> &lt;&lt; "</w:t>
      </w:r>
      <w:proofErr w:type="spellStart"/>
      <w:r w:rsidRPr="008B0222">
        <w:rPr>
          <w:rFonts w:ascii="Arial" w:hAnsi="Arial" w:cs="Arial"/>
          <w:color w:val="000000"/>
          <w:sz w:val="24"/>
          <w:szCs w:val="24"/>
        </w:rPr>
        <w:t>id_protected</w:t>
      </w:r>
      <w:proofErr w:type="spellEnd"/>
      <w:r w:rsidRPr="008B0222">
        <w:rPr>
          <w:rFonts w:ascii="Arial" w:hAnsi="Arial" w:cs="Arial"/>
          <w:color w:val="000000"/>
          <w:sz w:val="24"/>
          <w:szCs w:val="24"/>
        </w:rPr>
        <w:t xml:space="preserve"> is: " &lt;&lt; </w:t>
      </w:r>
      <w:proofErr w:type="spellStart"/>
      <w:r w:rsidRPr="008B0222">
        <w:rPr>
          <w:rFonts w:ascii="Arial" w:hAnsi="Arial" w:cs="Arial"/>
          <w:color w:val="000000"/>
          <w:sz w:val="24"/>
          <w:szCs w:val="24"/>
        </w:rPr>
        <w:t>id_protected</w:t>
      </w:r>
      <w:proofErr w:type="spellEnd"/>
      <w:r w:rsidRPr="008B0222">
        <w:rPr>
          <w:rFonts w:ascii="Arial" w:hAnsi="Arial" w:cs="Arial"/>
          <w:color w:val="000000"/>
          <w:sz w:val="24"/>
          <w:szCs w:val="24"/>
        </w:rPr>
        <w:t xml:space="preserve"> &lt;&lt; </w:t>
      </w:r>
      <w:proofErr w:type="spellStart"/>
      <w:r w:rsidRPr="008B0222">
        <w:rPr>
          <w:rFonts w:ascii="Arial" w:hAnsi="Arial" w:cs="Arial"/>
          <w:color w:val="000000"/>
          <w:sz w:val="24"/>
          <w:szCs w:val="24"/>
        </w:rPr>
        <w:t>endl</w:t>
      </w:r>
      <w:proofErr w:type="spellEnd"/>
      <w:r w:rsidRPr="008B0222">
        <w:rPr>
          <w:rFonts w:ascii="Arial" w:hAnsi="Arial" w:cs="Arial"/>
          <w:color w:val="000000"/>
          <w:sz w:val="24"/>
          <w:szCs w:val="24"/>
        </w:rPr>
        <w:t>;</w:t>
      </w:r>
    </w:p>
    <w:p w14:paraId="50A616C1"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0EC3BDF6"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w:t>
      </w:r>
    </w:p>
    <w:p w14:paraId="065B43AA" w14:textId="77777777" w:rsidR="006B255D" w:rsidRPr="008B0222" w:rsidRDefault="006B255D" w:rsidP="006B255D">
      <w:pPr>
        <w:widowControl/>
        <w:rPr>
          <w:rFonts w:ascii="Arial" w:hAnsi="Arial" w:cs="Arial"/>
          <w:sz w:val="24"/>
          <w:szCs w:val="24"/>
        </w:rPr>
      </w:pPr>
    </w:p>
    <w:p w14:paraId="763F743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main function</w:t>
      </w:r>
    </w:p>
    <w:p w14:paraId="7B599F2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int main() {</w:t>
      </w:r>
    </w:p>
    <w:p w14:paraId="383B276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5062A574"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Child obj1;</w:t>
      </w:r>
    </w:p>
    <w:p w14:paraId="73723E96"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00D7EC78"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member function of the derived class can</w:t>
      </w:r>
    </w:p>
    <w:p w14:paraId="76976153"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 access the protected data members of the base class</w:t>
      </w:r>
    </w:p>
    <w:p w14:paraId="287DB407"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w:t>
      </w:r>
    </w:p>
    <w:p w14:paraId="79702DC2"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obj1.setId(81);</w:t>
      </w:r>
    </w:p>
    <w:p w14:paraId="5F9854AD"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obj1.displayId();</w:t>
      </w:r>
    </w:p>
    <w:p w14:paraId="71F54B95" w14:textId="77777777" w:rsidR="006B255D" w:rsidRPr="008B0222" w:rsidRDefault="006B255D" w:rsidP="006B255D">
      <w:pPr>
        <w:pStyle w:val="Heading1"/>
        <w:widowControl/>
        <w:spacing w:before="174" w:line="14" w:lineRule="atLeast"/>
        <w:ind w:left="660"/>
        <w:rPr>
          <w:rFonts w:ascii="Arial" w:hAnsi="Arial" w:cs="Arial"/>
          <w:sz w:val="24"/>
          <w:szCs w:val="24"/>
        </w:rPr>
      </w:pPr>
      <w:r w:rsidRPr="008B0222">
        <w:rPr>
          <w:rFonts w:ascii="Arial" w:hAnsi="Arial" w:cs="Arial"/>
          <w:color w:val="000000"/>
          <w:sz w:val="24"/>
          <w:szCs w:val="24"/>
        </w:rPr>
        <w:t>    return 0;</w:t>
      </w:r>
    </w:p>
    <w:p w14:paraId="6A61920E" w14:textId="77777777" w:rsidR="006B255D" w:rsidRDefault="006B255D" w:rsidP="006B255D">
      <w:pPr>
        <w:pStyle w:val="Heading1"/>
        <w:widowControl/>
        <w:spacing w:before="174" w:line="14" w:lineRule="atLeast"/>
        <w:ind w:left="660"/>
        <w:rPr>
          <w:rFonts w:ascii="Arial" w:hAnsi="Arial" w:cs="Arial"/>
          <w:color w:val="000000"/>
          <w:sz w:val="24"/>
          <w:szCs w:val="24"/>
        </w:rPr>
      </w:pPr>
      <w:r w:rsidRPr="008B0222">
        <w:rPr>
          <w:rFonts w:ascii="Arial" w:hAnsi="Arial" w:cs="Arial"/>
          <w:color w:val="000000"/>
          <w:sz w:val="24"/>
          <w:szCs w:val="24"/>
        </w:rPr>
        <w:t>}</w:t>
      </w:r>
    </w:p>
    <w:p w14:paraId="23085043" w14:textId="77777777" w:rsidR="002D0C4F" w:rsidRPr="003355A2" w:rsidRDefault="002D0C4F" w:rsidP="002D0C4F">
      <w:pPr>
        <w:spacing w:after="200" w:line="276" w:lineRule="auto"/>
        <w:rPr>
          <w:rFonts w:ascii="Arial" w:hAnsi="Arial" w:cs="Arial"/>
          <w:sz w:val="24"/>
          <w:szCs w:val="24"/>
        </w:rPr>
      </w:pPr>
      <w:r w:rsidRPr="003355A2">
        <w:rPr>
          <w:rFonts w:ascii="Arial" w:hAnsi="Arial" w:cs="Arial"/>
          <w:sz w:val="24"/>
          <w:szCs w:val="24"/>
        </w:rPr>
        <w:t>Scope in Classes in C++</w:t>
      </w:r>
    </w:p>
    <w:p w14:paraId="10FBF156" w14:textId="77777777" w:rsidR="002D0C4F" w:rsidRPr="003355A2" w:rsidRDefault="002D0C4F" w:rsidP="002D0C4F">
      <w:pPr>
        <w:rPr>
          <w:rFonts w:ascii="Arial" w:hAnsi="Arial" w:cs="Arial"/>
          <w:sz w:val="24"/>
          <w:szCs w:val="24"/>
        </w:rPr>
      </w:pPr>
      <w:r w:rsidRPr="003355A2">
        <w:rPr>
          <w:rFonts w:ascii="Arial" w:hAnsi="Arial" w:cs="Arial"/>
          <w:sz w:val="24"/>
          <w:szCs w:val="24"/>
        </w:rPr>
        <w:t>Prepared for Undergraduate Students</w:t>
      </w:r>
    </w:p>
    <w:p w14:paraId="2C661F4C" w14:textId="77777777" w:rsidR="002D0C4F" w:rsidRPr="003355A2" w:rsidRDefault="002D0C4F" w:rsidP="002D0C4F">
      <w:pPr>
        <w:rPr>
          <w:rFonts w:ascii="Arial" w:hAnsi="Arial" w:cs="Arial"/>
          <w:sz w:val="24"/>
          <w:szCs w:val="24"/>
        </w:rPr>
      </w:pPr>
      <w:r w:rsidRPr="003355A2">
        <w:rPr>
          <w:rFonts w:ascii="Arial" w:hAnsi="Arial" w:cs="Arial"/>
          <w:sz w:val="24"/>
          <w:szCs w:val="24"/>
        </w:rPr>
        <w:br/>
      </w:r>
    </w:p>
    <w:p w14:paraId="64CB8325" w14:textId="6531AAB5" w:rsidR="002D0C4F" w:rsidRPr="003355A2" w:rsidRDefault="00B43F33" w:rsidP="002D0C4F">
      <w:pPr>
        <w:spacing w:after="200"/>
        <w:rPr>
          <w:rFonts w:ascii="Arial" w:hAnsi="Arial" w:cs="Arial"/>
          <w:b/>
          <w:bCs/>
          <w:sz w:val="24"/>
          <w:szCs w:val="24"/>
        </w:rPr>
      </w:pPr>
      <w:r>
        <w:rPr>
          <w:rFonts w:ascii="Arial" w:hAnsi="Arial" w:cs="Arial"/>
          <w:b/>
          <w:bCs/>
          <w:sz w:val="24"/>
          <w:szCs w:val="24"/>
        </w:rPr>
        <w:t>1.</w:t>
      </w:r>
      <w:r w:rsidR="002D0C4F" w:rsidRPr="003355A2">
        <w:rPr>
          <w:rFonts w:ascii="Arial" w:hAnsi="Arial" w:cs="Arial"/>
          <w:b/>
          <w:bCs/>
          <w:sz w:val="24"/>
          <w:szCs w:val="24"/>
        </w:rPr>
        <w:t>Scope in Classes</w:t>
      </w:r>
    </w:p>
    <w:p w14:paraId="6E7308CA" w14:textId="77777777" w:rsidR="002D0C4F" w:rsidRPr="003355A2" w:rsidRDefault="002D0C4F" w:rsidP="002D0C4F">
      <w:pPr>
        <w:rPr>
          <w:rFonts w:ascii="Arial" w:hAnsi="Arial" w:cs="Arial"/>
          <w:sz w:val="24"/>
          <w:szCs w:val="24"/>
        </w:rPr>
      </w:pPr>
      <w:r w:rsidRPr="003355A2">
        <w:rPr>
          <w:rFonts w:ascii="Arial" w:hAnsi="Arial" w:cs="Arial"/>
          <w:sz w:val="24"/>
          <w:szCs w:val="24"/>
        </w:rPr>
        <w:t>In C++, scope in classes refers to the visibility and accessibility of data members and member functions declared inside a class. The scope determines where these members can be accessed in a program.</w:t>
      </w:r>
    </w:p>
    <w:p w14:paraId="4E25323B"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2. Class Scope</w:t>
      </w:r>
    </w:p>
    <w:p w14:paraId="0404DD3A" w14:textId="77777777" w:rsidR="002D0C4F" w:rsidRPr="003355A2" w:rsidRDefault="002D0C4F" w:rsidP="002D0C4F">
      <w:pPr>
        <w:rPr>
          <w:rFonts w:ascii="Arial" w:hAnsi="Arial" w:cs="Arial"/>
          <w:sz w:val="24"/>
          <w:szCs w:val="24"/>
        </w:rPr>
      </w:pPr>
      <w:r w:rsidRPr="003355A2">
        <w:rPr>
          <w:rFonts w:ascii="Arial" w:hAnsi="Arial" w:cs="Arial"/>
          <w:sz w:val="24"/>
          <w:szCs w:val="24"/>
        </w:rPr>
        <w:t>Variables and functions declared inside a class belong to the class scope. Their accessibility depends on access specifiers such as public, private, and protected.</w:t>
      </w:r>
    </w:p>
    <w:p w14:paraId="49A79ABD" w14:textId="77777777" w:rsidR="002D0C4F" w:rsidRPr="003355A2" w:rsidRDefault="002D0C4F" w:rsidP="002D0C4F">
      <w:pPr>
        <w:rPr>
          <w:rFonts w:ascii="Arial" w:hAnsi="Arial" w:cs="Arial"/>
          <w:sz w:val="24"/>
          <w:szCs w:val="24"/>
        </w:rPr>
      </w:pPr>
      <w:r w:rsidRPr="003355A2">
        <w:rPr>
          <w:rFonts w:ascii="Arial" w:hAnsi="Arial" w:cs="Arial"/>
          <w:sz w:val="24"/>
          <w:szCs w:val="24"/>
        </w:rPr>
        <w:t>class Student {</w:t>
      </w:r>
    </w:p>
    <w:p w14:paraId="3DE825FE" w14:textId="77777777" w:rsidR="002D0C4F" w:rsidRPr="003355A2" w:rsidRDefault="002D0C4F" w:rsidP="002D0C4F">
      <w:pPr>
        <w:rPr>
          <w:rFonts w:ascii="Arial" w:hAnsi="Arial" w:cs="Arial"/>
          <w:sz w:val="24"/>
          <w:szCs w:val="24"/>
        </w:rPr>
      </w:pPr>
      <w:r w:rsidRPr="003355A2">
        <w:rPr>
          <w:rFonts w:ascii="Arial" w:hAnsi="Arial" w:cs="Arial"/>
          <w:sz w:val="24"/>
          <w:szCs w:val="24"/>
        </w:rPr>
        <w:t>private:</w:t>
      </w:r>
    </w:p>
    <w:p w14:paraId="0E06593E"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int marks;</w:t>
      </w:r>
    </w:p>
    <w:p w14:paraId="249A5C71" w14:textId="77777777" w:rsidR="002D0C4F" w:rsidRPr="003355A2" w:rsidRDefault="002D0C4F" w:rsidP="002D0C4F">
      <w:pPr>
        <w:rPr>
          <w:rFonts w:ascii="Arial" w:hAnsi="Arial" w:cs="Arial"/>
          <w:sz w:val="24"/>
          <w:szCs w:val="24"/>
        </w:rPr>
      </w:pPr>
      <w:r w:rsidRPr="003355A2">
        <w:rPr>
          <w:rFonts w:ascii="Arial" w:hAnsi="Arial" w:cs="Arial"/>
          <w:sz w:val="24"/>
          <w:szCs w:val="24"/>
        </w:rPr>
        <w:t>public:</w:t>
      </w:r>
    </w:p>
    <w:p w14:paraId="50D92860"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void </w:t>
      </w:r>
      <w:proofErr w:type="spellStart"/>
      <w:r w:rsidRPr="003355A2">
        <w:rPr>
          <w:rFonts w:ascii="Arial" w:hAnsi="Arial" w:cs="Arial"/>
          <w:sz w:val="24"/>
          <w:szCs w:val="24"/>
        </w:rPr>
        <w:t>setMarks</w:t>
      </w:r>
      <w:proofErr w:type="spellEnd"/>
      <w:r w:rsidRPr="003355A2">
        <w:rPr>
          <w:rFonts w:ascii="Arial" w:hAnsi="Arial" w:cs="Arial"/>
          <w:sz w:val="24"/>
          <w:szCs w:val="24"/>
        </w:rPr>
        <w:t>(int m) {</w:t>
      </w:r>
    </w:p>
    <w:p w14:paraId="35EED619" w14:textId="77777777" w:rsidR="002D0C4F" w:rsidRPr="003355A2" w:rsidRDefault="002D0C4F" w:rsidP="002D0C4F">
      <w:pPr>
        <w:rPr>
          <w:rFonts w:ascii="Arial" w:hAnsi="Arial" w:cs="Arial"/>
          <w:sz w:val="24"/>
          <w:szCs w:val="24"/>
        </w:rPr>
      </w:pPr>
      <w:r w:rsidRPr="003355A2">
        <w:rPr>
          <w:rFonts w:ascii="Arial" w:hAnsi="Arial" w:cs="Arial"/>
          <w:sz w:val="24"/>
          <w:szCs w:val="24"/>
        </w:rPr>
        <w:lastRenderedPageBreak/>
        <w:t xml:space="preserve">        marks = m;</w:t>
      </w:r>
    </w:p>
    <w:p w14:paraId="26985427"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w:t>
      </w:r>
    </w:p>
    <w:p w14:paraId="3CE11231" w14:textId="77777777" w:rsidR="002D0C4F" w:rsidRPr="003355A2" w:rsidRDefault="002D0C4F" w:rsidP="002D0C4F">
      <w:pPr>
        <w:rPr>
          <w:rFonts w:ascii="Arial" w:hAnsi="Arial" w:cs="Arial"/>
          <w:sz w:val="24"/>
          <w:szCs w:val="24"/>
        </w:rPr>
      </w:pPr>
      <w:r w:rsidRPr="003355A2">
        <w:rPr>
          <w:rFonts w:ascii="Arial" w:hAnsi="Arial" w:cs="Arial"/>
          <w:sz w:val="24"/>
          <w:szCs w:val="24"/>
        </w:rPr>
        <w:t>};</w:t>
      </w:r>
    </w:p>
    <w:p w14:paraId="2183BA38"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3. Access Specifiers and Their Effect on Scope</w:t>
      </w:r>
    </w:p>
    <w:p w14:paraId="558BB6B5" w14:textId="77777777" w:rsidR="002D0C4F" w:rsidRPr="003355A2" w:rsidRDefault="002D0C4F" w:rsidP="002D0C4F">
      <w:pPr>
        <w:rPr>
          <w:rFonts w:ascii="Arial" w:hAnsi="Arial" w:cs="Arial"/>
          <w:sz w:val="24"/>
          <w:szCs w:val="24"/>
        </w:rPr>
      </w:pPr>
      <w:r w:rsidRPr="003355A2">
        <w:rPr>
          <w:rFonts w:ascii="Arial" w:hAnsi="Arial" w:cs="Arial"/>
          <w:sz w:val="24"/>
          <w:szCs w:val="24"/>
        </w:rPr>
        <w:t>C++ provides three access specifiers:</w:t>
      </w:r>
    </w:p>
    <w:p w14:paraId="6BED18B7" w14:textId="77777777" w:rsidR="002D0C4F" w:rsidRPr="003355A2" w:rsidRDefault="002D0C4F" w:rsidP="002D0C4F">
      <w:pPr>
        <w:rPr>
          <w:rFonts w:ascii="Arial" w:hAnsi="Arial" w:cs="Arial"/>
          <w:sz w:val="24"/>
          <w:szCs w:val="24"/>
        </w:rPr>
      </w:pPr>
      <w:r w:rsidRPr="003355A2">
        <w:rPr>
          <w:rFonts w:ascii="Arial" w:hAnsi="Arial" w:cs="Arial"/>
          <w:sz w:val="24"/>
          <w:szCs w:val="24"/>
        </w:rPr>
        <w:t>• Private – Accessible only within the class.</w:t>
      </w:r>
    </w:p>
    <w:p w14:paraId="01DA11F4" w14:textId="77777777" w:rsidR="002D0C4F" w:rsidRPr="003355A2" w:rsidRDefault="002D0C4F" w:rsidP="002D0C4F">
      <w:pPr>
        <w:rPr>
          <w:rFonts w:ascii="Arial" w:hAnsi="Arial" w:cs="Arial"/>
          <w:sz w:val="24"/>
          <w:szCs w:val="24"/>
        </w:rPr>
      </w:pPr>
      <w:r w:rsidRPr="003355A2">
        <w:rPr>
          <w:rFonts w:ascii="Arial" w:hAnsi="Arial" w:cs="Arial"/>
          <w:sz w:val="24"/>
          <w:szCs w:val="24"/>
        </w:rPr>
        <w:t>• Public – Accessible from outside the class using objects.</w:t>
      </w:r>
    </w:p>
    <w:p w14:paraId="25EF7FA8" w14:textId="77777777" w:rsidR="002D0C4F" w:rsidRPr="003355A2" w:rsidRDefault="002D0C4F" w:rsidP="002D0C4F">
      <w:pPr>
        <w:rPr>
          <w:rFonts w:ascii="Arial" w:hAnsi="Arial" w:cs="Arial"/>
          <w:sz w:val="24"/>
          <w:szCs w:val="24"/>
        </w:rPr>
      </w:pPr>
      <w:r w:rsidRPr="003355A2">
        <w:rPr>
          <w:rFonts w:ascii="Arial" w:hAnsi="Arial" w:cs="Arial"/>
          <w:sz w:val="24"/>
          <w:szCs w:val="24"/>
        </w:rPr>
        <w:t>• Protected – Accessible within the class and derived classes.</w:t>
      </w:r>
    </w:p>
    <w:p w14:paraId="7001047B"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4. Scope Resolution Operator (::)</w:t>
      </w:r>
    </w:p>
    <w:p w14:paraId="7215D938" w14:textId="77777777" w:rsidR="002D0C4F" w:rsidRPr="003355A2" w:rsidRDefault="002D0C4F" w:rsidP="002D0C4F">
      <w:pPr>
        <w:rPr>
          <w:rFonts w:ascii="Arial" w:hAnsi="Arial" w:cs="Arial"/>
          <w:sz w:val="24"/>
          <w:szCs w:val="24"/>
        </w:rPr>
      </w:pPr>
      <w:r w:rsidRPr="003355A2">
        <w:rPr>
          <w:rFonts w:ascii="Arial" w:hAnsi="Arial" w:cs="Arial"/>
          <w:sz w:val="24"/>
          <w:szCs w:val="24"/>
        </w:rPr>
        <w:t>The scope resolution operator is used to define member functions outside the class.</w:t>
      </w:r>
    </w:p>
    <w:p w14:paraId="4B3B20F8" w14:textId="77777777" w:rsidR="002D0C4F" w:rsidRPr="003355A2" w:rsidRDefault="002D0C4F" w:rsidP="002D0C4F">
      <w:pPr>
        <w:rPr>
          <w:rFonts w:ascii="Arial" w:hAnsi="Arial" w:cs="Arial"/>
          <w:sz w:val="24"/>
          <w:szCs w:val="24"/>
        </w:rPr>
      </w:pPr>
      <w:r w:rsidRPr="003355A2">
        <w:rPr>
          <w:rFonts w:ascii="Arial" w:hAnsi="Arial" w:cs="Arial"/>
          <w:sz w:val="24"/>
          <w:szCs w:val="24"/>
        </w:rPr>
        <w:t>class Sample {</w:t>
      </w:r>
    </w:p>
    <w:p w14:paraId="366CAC07" w14:textId="77777777" w:rsidR="002D0C4F" w:rsidRPr="003355A2" w:rsidRDefault="002D0C4F" w:rsidP="002D0C4F">
      <w:pPr>
        <w:rPr>
          <w:rFonts w:ascii="Arial" w:hAnsi="Arial" w:cs="Arial"/>
          <w:sz w:val="24"/>
          <w:szCs w:val="24"/>
        </w:rPr>
      </w:pPr>
      <w:r w:rsidRPr="003355A2">
        <w:rPr>
          <w:rFonts w:ascii="Arial" w:hAnsi="Arial" w:cs="Arial"/>
          <w:sz w:val="24"/>
          <w:szCs w:val="24"/>
        </w:rPr>
        <w:t>public:</w:t>
      </w:r>
    </w:p>
    <w:p w14:paraId="02104B88"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void display();</w:t>
      </w:r>
    </w:p>
    <w:p w14:paraId="462E62B8" w14:textId="77777777" w:rsidR="002D0C4F" w:rsidRPr="003355A2" w:rsidRDefault="002D0C4F" w:rsidP="002D0C4F">
      <w:pPr>
        <w:rPr>
          <w:rFonts w:ascii="Arial" w:hAnsi="Arial" w:cs="Arial"/>
          <w:sz w:val="24"/>
          <w:szCs w:val="24"/>
        </w:rPr>
      </w:pPr>
      <w:r w:rsidRPr="003355A2">
        <w:rPr>
          <w:rFonts w:ascii="Arial" w:hAnsi="Arial" w:cs="Arial"/>
          <w:sz w:val="24"/>
          <w:szCs w:val="24"/>
        </w:rPr>
        <w:t>};</w:t>
      </w:r>
    </w:p>
    <w:p w14:paraId="7C8DFD2A"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void </w:t>
      </w:r>
      <w:proofErr w:type="gramStart"/>
      <w:r w:rsidRPr="003355A2">
        <w:rPr>
          <w:rFonts w:ascii="Arial" w:hAnsi="Arial" w:cs="Arial"/>
          <w:sz w:val="24"/>
          <w:szCs w:val="24"/>
        </w:rPr>
        <w:t>Sample::</w:t>
      </w:r>
      <w:proofErr w:type="gramEnd"/>
      <w:r w:rsidRPr="003355A2">
        <w:rPr>
          <w:rFonts w:ascii="Arial" w:hAnsi="Arial" w:cs="Arial"/>
          <w:sz w:val="24"/>
          <w:szCs w:val="24"/>
        </w:rPr>
        <w:t>display() {</w:t>
      </w:r>
    </w:p>
    <w:p w14:paraId="6E3640AC"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w:t>
      </w:r>
      <w:proofErr w:type="spellStart"/>
      <w:r w:rsidRPr="003355A2">
        <w:rPr>
          <w:rFonts w:ascii="Arial" w:hAnsi="Arial" w:cs="Arial"/>
          <w:sz w:val="24"/>
          <w:szCs w:val="24"/>
        </w:rPr>
        <w:t>cout</w:t>
      </w:r>
      <w:proofErr w:type="spellEnd"/>
      <w:r w:rsidRPr="003355A2">
        <w:rPr>
          <w:rFonts w:ascii="Arial" w:hAnsi="Arial" w:cs="Arial"/>
          <w:sz w:val="24"/>
          <w:szCs w:val="24"/>
        </w:rPr>
        <w:t xml:space="preserve"> &lt;&lt; "Hello";</w:t>
      </w:r>
    </w:p>
    <w:p w14:paraId="325BEF9C" w14:textId="77777777" w:rsidR="002D0C4F" w:rsidRPr="003355A2" w:rsidRDefault="002D0C4F" w:rsidP="002D0C4F">
      <w:pPr>
        <w:rPr>
          <w:rFonts w:ascii="Arial" w:hAnsi="Arial" w:cs="Arial"/>
          <w:sz w:val="24"/>
          <w:szCs w:val="24"/>
        </w:rPr>
      </w:pPr>
      <w:r w:rsidRPr="003355A2">
        <w:rPr>
          <w:rFonts w:ascii="Arial" w:hAnsi="Arial" w:cs="Arial"/>
          <w:sz w:val="24"/>
          <w:szCs w:val="24"/>
        </w:rPr>
        <w:t>}</w:t>
      </w:r>
    </w:p>
    <w:p w14:paraId="0C040785"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5. Objects and Class Scope</w:t>
      </w:r>
    </w:p>
    <w:p w14:paraId="11A1369C" w14:textId="77777777" w:rsidR="002D0C4F" w:rsidRPr="003355A2" w:rsidRDefault="002D0C4F" w:rsidP="002D0C4F">
      <w:pPr>
        <w:rPr>
          <w:rFonts w:ascii="Arial" w:hAnsi="Arial" w:cs="Arial"/>
          <w:sz w:val="24"/>
          <w:szCs w:val="24"/>
        </w:rPr>
      </w:pPr>
      <w:r w:rsidRPr="003355A2">
        <w:rPr>
          <w:rFonts w:ascii="Arial" w:hAnsi="Arial" w:cs="Arial"/>
          <w:sz w:val="24"/>
          <w:szCs w:val="24"/>
        </w:rPr>
        <w:t>Class members are accessed using objects of the class. Each object has its own copy of non-static data members.</w:t>
      </w:r>
    </w:p>
    <w:p w14:paraId="70B8C879" w14:textId="77777777" w:rsidR="002D0C4F" w:rsidRPr="003355A2" w:rsidRDefault="002D0C4F" w:rsidP="002D0C4F">
      <w:pPr>
        <w:rPr>
          <w:rFonts w:ascii="Arial" w:hAnsi="Arial" w:cs="Arial"/>
          <w:sz w:val="24"/>
          <w:szCs w:val="24"/>
        </w:rPr>
      </w:pPr>
      <w:r w:rsidRPr="003355A2">
        <w:rPr>
          <w:rFonts w:ascii="Arial" w:hAnsi="Arial" w:cs="Arial"/>
          <w:sz w:val="24"/>
          <w:szCs w:val="24"/>
        </w:rPr>
        <w:t>Student s1;</w:t>
      </w:r>
    </w:p>
    <w:p w14:paraId="7BEFC6EF" w14:textId="77777777" w:rsidR="002D0C4F" w:rsidRPr="003355A2" w:rsidRDefault="002D0C4F" w:rsidP="002D0C4F">
      <w:pPr>
        <w:rPr>
          <w:rFonts w:ascii="Arial" w:hAnsi="Arial" w:cs="Arial"/>
          <w:sz w:val="24"/>
          <w:szCs w:val="24"/>
        </w:rPr>
      </w:pPr>
      <w:r w:rsidRPr="003355A2">
        <w:rPr>
          <w:rFonts w:ascii="Arial" w:hAnsi="Arial" w:cs="Arial"/>
          <w:sz w:val="24"/>
          <w:szCs w:val="24"/>
        </w:rPr>
        <w:t>s1.setMarks(90);</w:t>
      </w:r>
    </w:p>
    <w:p w14:paraId="38AFBE21"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6. Static Members in Class Scope</w:t>
      </w:r>
    </w:p>
    <w:p w14:paraId="491DC2D7" w14:textId="77777777" w:rsidR="002D0C4F" w:rsidRPr="003355A2" w:rsidRDefault="002D0C4F" w:rsidP="002D0C4F">
      <w:pPr>
        <w:rPr>
          <w:rFonts w:ascii="Arial" w:hAnsi="Arial" w:cs="Arial"/>
          <w:sz w:val="24"/>
          <w:szCs w:val="24"/>
        </w:rPr>
      </w:pPr>
      <w:r w:rsidRPr="003355A2">
        <w:rPr>
          <w:rFonts w:ascii="Arial" w:hAnsi="Arial" w:cs="Arial"/>
          <w:sz w:val="24"/>
          <w:szCs w:val="24"/>
        </w:rPr>
        <w:t>Static data members belong to the class rather than individual objects and are shared among all objects.</w:t>
      </w:r>
    </w:p>
    <w:p w14:paraId="15C89D8E" w14:textId="77777777" w:rsidR="002D0C4F" w:rsidRPr="003355A2" w:rsidRDefault="002D0C4F" w:rsidP="002D0C4F">
      <w:pPr>
        <w:rPr>
          <w:rFonts w:ascii="Arial" w:hAnsi="Arial" w:cs="Arial"/>
          <w:sz w:val="24"/>
          <w:szCs w:val="24"/>
        </w:rPr>
      </w:pPr>
      <w:r w:rsidRPr="003355A2">
        <w:rPr>
          <w:rFonts w:ascii="Arial" w:hAnsi="Arial" w:cs="Arial"/>
          <w:sz w:val="24"/>
          <w:szCs w:val="24"/>
        </w:rPr>
        <w:t>class Counter {</w:t>
      </w:r>
    </w:p>
    <w:p w14:paraId="4C511632" w14:textId="77777777" w:rsidR="002D0C4F" w:rsidRPr="003355A2" w:rsidRDefault="002D0C4F" w:rsidP="002D0C4F">
      <w:pPr>
        <w:rPr>
          <w:rFonts w:ascii="Arial" w:hAnsi="Arial" w:cs="Arial"/>
          <w:sz w:val="24"/>
          <w:szCs w:val="24"/>
        </w:rPr>
      </w:pPr>
      <w:r w:rsidRPr="003355A2">
        <w:rPr>
          <w:rFonts w:ascii="Arial" w:hAnsi="Arial" w:cs="Arial"/>
          <w:sz w:val="24"/>
          <w:szCs w:val="24"/>
        </w:rPr>
        <w:t>public:</w:t>
      </w:r>
    </w:p>
    <w:p w14:paraId="5DCD4C30"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static int count;</w:t>
      </w:r>
    </w:p>
    <w:p w14:paraId="27F0A6FB" w14:textId="77777777" w:rsidR="002D0C4F" w:rsidRPr="003355A2" w:rsidRDefault="002D0C4F" w:rsidP="002D0C4F">
      <w:pPr>
        <w:rPr>
          <w:rFonts w:ascii="Arial" w:hAnsi="Arial" w:cs="Arial"/>
          <w:sz w:val="24"/>
          <w:szCs w:val="24"/>
        </w:rPr>
      </w:pPr>
      <w:r w:rsidRPr="003355A2">
        <w:rPr>
          <w:rFonts w:ascii="Arial" w:hAnsi="Arial" w:cs="Arial"/>
          <w:sz w:val="24"/>
          <w:szCs w:val="24"/>
        </w:rPr>
        <w:t>};</w:t>
      </w:r>
    </w:p>
    <w:p w14:paraId="5642A0FB"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int </w:t>
      </w:r>
      <w:proofErr w:type="gramStart"/>
      <w:r w:rsidRPr="003355A2">
        <w:rPr>
          <w:rFonts w:ascii="Arial" w:hAnsi="Arial" w:cs="Arial"/>
          <w:sz w:val="24"/>
          <w:szCs w:val="24"/>
        </w:rPr>
        <w:t>Counter::</w:t>
      </w:r>
      <w:proofErr w:type="gramEnd"/>
      <w:r w:rsidRPr="003355A2">
        <w:rPr>
          <w:rFonts w:ascii="Arial" w:hAnsi="Arial" w:cs="Arial"/>
          <w:sz w:val="24"/>
          <w:szCs w:val="24"/>
        </w:rPr>
        <w:t>count = 0;</w:t>
      </w:r>
    </w:p>
    <w:p w14:paraId="5526A70E"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7. Nested Class Scope</w:t>
      </w:r>
    </w:p>
    <w:p w14:paraId="46E3B72D" w14:textId="77777777" w:rsidR="002D0C4F" w:rsidRPr="003355A2" w:rsidRDefault="002D0C4F" w:rsidP="002D0C4F">
      <w:pPr>
        <w:rPr>
          <w:rFonts w:ascii="Arial" w:hAnsi="Arial" w:cs="Arial"/>
          <w:sz w:val="24"/>
          <w:szCs w:val="24"/>
        </w:rPr>
      </w:pPr>
      <w:r w:rsidRPr="003355A2">
        <w:rPr>
          <w:rFonts w:ascii="Arial" w:hAnsi="Arial" w:cs="Arial"/>
          <w:sz w:val="24"/>
          <w:szCs w:val="24"/>
        </w:rPr>
        <w:t>A class defined inside another class is called a nested class. The nested class has its own scope.</w:t>
      </w:r>
    </w:p>
    <w:p w14:paraId="28F71330" w14:textId="77777777" w:rsidR="002D0C4F" w:rsidRPr="003355A2" w:rsidRDefault="002D0C4F" w:rsidP="002D0C4F">
      <w:pPr>
        <w:rPr>
          <w:rFonts w:ascii="Arial" w:hAnsi="Arial" w:cs="Arial"/>
          <w:sz w:val="24"/>
          <w:szCs w:val="24"/>
        </w:rPr>
      </w:pPr>
      <w:r w:rsidRPr="003355A2">
        <w:rPr>
          <w:rFonts w:ascii="Arial" w:hAnsi="Arial" w:cs="Arial"/>
          <w:sz w:val="24"/>
          <w:szCs w:val="24"/>
        </w:rPr>
        <w:t>class Outer {</w:t>
      </w:r>
    </w:p>
    <w:p w14:paraId="29A7EA1C" w14:textId="77777777" w:rsidR="002D0C4F" w:rsidRPr="003355A2" w:rsidRDefault="002D0C4F" w:rsidP="002D0C4F">
      <w:pPr>
        <w:rPr>
          <w:rFonts w:ascii="Arial" w:hAnsi="Arial" w:cs="Arial"/>
          <w:sz w:val="24"/>
          <w:szCs w:val="24"/>
        </w:rPr>
      </w:pPr>
      <w:r w:rsidRPr="003355A2">
        <w:rPr>
          <w:rFonts w:ascii="Arial" w:hAnsi="Arial" w:cs="Arial"/>
          <w:sz w:val="24"/>
          <w:szCs w:val="24"/>
        </w:rPr>
        <w:t>public:</w:t>
      </w:r>
    </w:p>
    <w:p w14:paraId="29CD0D90"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class Inner {</w:t>
      </w:r>
    </w:p>
    <w:p w14:paraId="3A8E1B8A"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public:</w:t>
      </w:r>
    </w:p>
    <w:p w14:paraId="78C348E2"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void show();</w:t>
      </w:r>
    </w:p>
    <w:p w14:paraId="76CFF870" w14:textId="77777777" w:rsidR="002D0C4F" w:rsidRPr="003355A2" w:rsidRDefault="002D0C4F" w:rsidP="002D0C4F">
      <w:pPr>
        <w:rPr>
          <w:rFonts w:ascii="Arial" w:hAnsi="Arial" w:cs="Arial"/>
          <w:sz w:val="24"/>
          <w:szCs w:val="24"/>
        </w:rPr>
      </w:pPr>
      <w:r w:rsidRPr="003355A2">
        <w:rPr>
          <w:rFonts w:ascii="Arial" w:hAnsi="Arial" w:cs="Arial"/>
          <w:sz w:val="24"/>
          <w:szCs w:val="24"/>
        </w:rPr>
        <w:t xml:space="preserve">    };</w:t>
      </w:r>
    </w:p>
    <w:p w14:paraId="237AE816" w14:textId="77777777" w:rsidR="002D0C4F" w:rsidRPr="003355A2" w:rsidRDefault="002D0C4F" w:rsidP="002D0C4F">
      <w:pPr>
        <w:rPr>
          <w:rFonts w:ascii="Arial" w:hAnsi="Arial" w:cs="Arial"/>
          <w:sz w:val="24"/>
          <w:szCs w:val="24"/>
        </w:rPr>
      </w:pPr>
      <w:r w:rsidRPr="003355A2">
        <w:rPr>
          <w:rFonts w:ascii="Arial" w:hAnsi="Arial" w:cs="Arial"/>
          <w:sz w:val="24"/>
          <w:szCs w:val="24"/>
        </w:rPr>
        <w:t>};</w:t>
      </w:r>
    </w:p>
    <w:p w14:paraId="3D265029"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8. Scope vs Lifetime in Classes</w:t>
      </w:r>
    </w:p>
    <w:p w14:paraId="01DE0945" w14:textId="77777777" w:rsidR="002D0C4F" w:rsidRPr="003355A2" w:rsidRDefault="002D0C4F" w:rsidP="002D0C4F">
      <w:pPr>
        <w:rPr>
          <w:rFonts w:ascii="Arial" w:hAnsi="Arial" w:cs="Arial"/>
          <w:sz w:val="24"/>
          <w:szCs w:val="24"/>
        </w:rPr>
      </w:pPr>
      <w:r w:rsidRPr="003355A2">
        <w:rPr>
          <w:rFonts w:ascii="Arial" w:hAnsi="Arial" w:cs="Arial"/>
          <w:sz w:val="24"/>
          <w:szCs w:val="24"/>
        </w:rPr>
        <w:t>Scope determines where class members can be accessed. Lifetime depends on how long the object exists.</w:t>
      </w:r>
    </w:p>
    <w:p w14:paraId="3E163D69" w14:textId="77777777" w:rsidR="002D0C4F" w:rsidRPr="003355A2" w:rsidRDefault="002D0C4F" w:rsidP="002D0C4F">
      <w:pPr>
        <w:rPr>
          <w:rFonts w:ascii="Arial" w:hAnsi="Arial" w:cs="Arial"/>
          <w:sz w:val="24"/>
          <w:szCs w:val="24"/>
        </w:rPr>
      </w:pPr>
      <w:r w:rsidRPr="003355A2">
        <w:rPr>
          <w:rFonts w:ascii="Arial" w:hAnsi="Arial" w:cs="Arial"/>
          <w:sz w:val="24"/>
          <w:szCs w:val="24"/>
        </w:rPr>
        <w:t>• Non-static members exist as long as the object exists.</w:t>
      </w:r>
    </w:p>
    <w:p w14:paraId="763EB877" w14:textId="77777777" w:rsidR="002D0C4F" w:rsidRPr="003355A2" w:rsidRDefault="002D0C4F" w:rsidP="002D0C4F">
      <w:pPr>
        <w:rPr>
          <w:rFonts w:ascii="Arial" w:hAnsi="Arial" w:cs="Arial"/>
          <w:sz w:val="24"/>
          <w:szCs w:val="24"/>
        </w:rPr>
      </w:pPr>
      <w:r w:rsidRPr="003355A2">
        <w:rPr>
          <w:rFonts w:ascii="Arial" w:hAnsi="Arial" w:cs="Arial"/>
          <w:sz w:val="24"/>
          <w:szCs w:val="24"/>
        </w:rPr>
        <w:t>• Static members exist for the entire program execution.</w:t>
      </w:r>
    </w:p>
    <w:p w14:paraId="5F379D79"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t>9. Best Practices</w:t>
      </w:r>
    </w:p>
    <w:p w14:paraId="73A108B1" w14:textId="77777777" w:rsidR="002D0C4F" w:rsidRPr="003355A2" w:rsidRDefault="002D0C4F" w:rsidP="002D0C4F">
      <w:pPr>
        <w:rPr>
          <w:rFonts w:ascii="Arial" w:hAnsi="Arial" w:cs="Arial"/>
          <w:sz w:val="24"/>
          <w:szCs w:val="24"/>
        </w:rPr>
      </w:pPr>
      <w:r w:rsidRPr="003355A2">
        <w:rPr>
          <w:rFonts w:ascii="Arial" w:hAnsi="Arial" w:cs="Arial"/>
          <w:sz w:val="24"/>
          <w:szCs w:val="24"/>
        </w:rPr>
        <w:t>• Keep data members private (Data Hiding).</w:t>
      </w:r>
    </w:p>
    <w:p w14:paraId="03D7510F" w14:textId="77777777" w:rsidR="002D0C4F" w:rsidRPr="003355A2" w:rsidRDefault="002D0C4F" w:rsidP="002D0C4F">
      <w:pPr>
        <w:rPr>
          <w:rFonts w:ascii="Arial" w:hAnsi="Arial" w:cs="Arial"/>
          <w:sz w:val="24"/>
          <w:szCs w:val="24"/>
        </w:rPr>
      </w:pPr>
      <w:r w:rsidRPr="003355A2">
        <w:rPr>
          <w:rFonts w:ascii="Arial" w:hAnsi="Arial" w:cs="Arial"/>
          <w:sz w:val="24"/>
          <w:szCs w:val="24"/>
        </w:rPr>
        <w:t>• Use public functions to access private data.</w:t>
      </w:r>
    </w:p>
    <w:p w14:paraId="764D6F82" w14:textId="77777777" w:rsidR="002D0C4F" w:rsidRPr="003355A2" w:rsidRDefault="002D0C4F" w:rsidP="002D0C4F">
      <w:pPr>
        <w:rPr>
          <w:rFonts w:ascii="Arial" w:hAnsi="Arial" w:cs="Arial"/>
          <w:sz w:val="24"/>
          <w:szCs w:val="24"/>
        </w:rPr>
      </w:pPr>
      <w:r w:rsidRPr="003355A2">
        <w:rPr>
          <w:rFonts w:ascii="Arial" w:hAnsi="Arial" w:cs="Arial"/>
          <w:sz w:val="24"/>
          <w:szCs w:val="24"/>
        </w:rPr>
        <w:t>• Use protected members carefully in inheritance.</w:t>
      </w:r>
    </w:p>
    <w:p w14:paraId="13BBBDDF" w14:textId="77777777" w:rsidR="002D0C4F" w:rsidRPr="003355A2" w:rsidRDefault="002D0C4F" w:rsidP="002D0C4F">
      <w:pPr>
        <w:rPr>
          <w:rFonts w:ascii="Arial" w:hAnsi="Arial" w:cs="Arial"/>
          <w:sz w:val="24"/>
          <w:szCs w:val="24"/>
        </w:rPr>
      </w:pPr>
      <w:r w:rsidRPr="003355A2">
        <w:rPr>
          <w:rFonts w:ascii="Arial" w:hAnsi="Arial" w:cs="Arial"/>
          <w:sz w:val="24"/>
          <w:szCs w:val="24"/>
        </w:rPr>
        <w:t>• Avoid unnecessary public data members.</w:t>
      </w:r>
    </w:p>
    <w:p w14:paraId="246FE05E" w14:textId="77777777" w:rsidR="002D0C4F" w:rsidRPr="003355A2" w:rsidRDefault="002D0C4F" w:rsidP="002D0C4F">
      <w:pPr>
        <w:spacing w:after="200"/>
        <w:rPr>
          <w:rFonts w:ascii="Arial" w:hAnsi="Arial" w:cs="Arial"/>
          <w:b/>
          <w:bCs/>
          <w:sz w:val="24"/>
          <w:szCs w:val="24"/>
        </w:rPr>
      </w:pPr>
      <w:r w:rsidRPr="003355A2">
        <w:rPr>
          <w:rFonts w:ascii="Arial" w:hAnsi="Arial" w:cs="Arial"/>
          <w:b/>
          <w:bCs/>
          <w:sz w:val="24"/>
          <w:szCs w:val="24"/>
        </w:rPr>
        <w:lastRenderedPageBreak/>
        <w:t>Summary</w:t>
      </w:r>
    </w:p>
    <w:p w14:paraId="72FF2D25" w14:textId="77777777" w:rsidR="002D0C4F" w:rsidRPr="003355A2" w:rsidRDefault="002D0C4F" w:rsidP="002D0C4F">
      <w:pPr>
        <w:rPr>
          <w:rFonts w:ascii="Arial" w:hAnsi="Arial" w:cs="Arial"/>
          <w:sz w:val="24"/>
          <w:szCs w:val="24"/>
        </w:rPr>
      </w:pPr>
      <w:r w:rsidRPr="003355A2">
        <w:rPr>
          <w:rFonts w:ascii="Arial" w:hAnsi="Arial" w:cs="Arial"/>
          <w:sz w:val="24"/>
          <w:szCs w:val="24"/>
        </w:rPr>
        <w:t>Scope in classes defines how class members are accessed and controlled using access specifiers, objects, and static members. Proper understanding of class scope is essential for object-oriented programming in C++.</w:t>
      </w:r>
    </w:p>
    <w:p w14:paraId="4273CAB8" w14:textId="77777777" w:rsidR="002D0C4F" w:rsidRPr="003355A2" w:rsidRDefault="002D0C4F" w:rsidP="002D0C4F">
      <w:pPr>
        <w:rPr>
          <w:rFonts w:ascii="Arial" w:hAnsi="Arial" w:cs="Arial"/>
          <w:sz w:val="24"/>
          <w:szCs w:val="24"/>
        </w:rPr>
      </w:pPr>
    </w:p>
    <w:p w14:paraId="6F4772B4" w14:textId="77777777" w:rsidR="002D0C4F" w:rsidRPr="008B0222" w:rsidRDefault="002D0C4F" w:rsidP="006B255D">
      <w:pPr>
        <w:pStyle w:val="Heading1"/>
        <w:widowControl/>
        <w:spacing w:before="174" w:line="14" w:lineRule="atLeast"/>
        <w:ind w:left="660"/>
        <w:rPr>
          <w:rFonts w:ascii="Arial" w:hAnsi="Arial" w:cs="Arial"/>
          <w:sz w:val="24"/>
          <w:szCs w:val="24"/>
        </w:rPr>
      </w:pPr>
    </w:p>
    <w:p w14:paraId="7980AF09" w14:textId="77777777" w:rsidR="006B255D" w:rsidRPr="008B0222" w:rsidRDefault="006B255D">
      <w:pPr>
        <w:widowControl/>
        <w:rPr>
          <w:rFonts w:ascii="Arial" w:eastAsia="SimSun" w:hAnsi="Arial" w:cs="Arial"/>
          <w:color w:val="000000"/>
          <w:sz w:val="24"/>
          <w:szCs w:val="24"/>
          <w:lang w:eastAsia="zh-CN" w:bidi="ar"/>
        </w:rPr>
      </w:pPr>
    </w:p>
    <w:p w14:paraId="32D02005" w14:textId="77777777" w:rsidR="00464FF9" w:rsidRPr="008B0222" w:rsidRDefault="00464FF9">
      <w:pPr>
        <w:widowControl/>
        <w:rPr>
          <w:rFonts w:ascii="Arial" w:eastAsia="SimSun" w:hAnsi="Arial" w:cs="Arial"/>
          <w:color w:val="000000"/>
          <w:sz w:val="24"/>
          <w:szCs w:val="24"/>
          <w:lang w:eastAsia="zh-CN" w:bidi="ar"/>
        </w:rPr>
      </w:pPr>
    </w:p>
    <w:p w14:paraId="75691BAE" w14:textId="77777777" w:rsidR="00464FF9" w:rsidRPr="008B0222" w:rsidRDefault="00000000">
      <w:pPr>
        <w:widowControl/>
        <w:rPr>
          <w:rFonts w:ascii="Arial" w:eastAsia="Helvetica" w:hAnsi="Arial" w:cs="Arial"/>
          <w:b/>
          <w:bCs/>
          <w:color w:val="000000"/>
          <w:sz w:val="36"/>
          <w:szCs w:val="36"/>
          <w:lang w:eastAsia="zh-CN" w:bidi="ar"/>
        </w:rPr>
      </w:pPr>
      <w:r w:rsidRPr="008B0222">
        <w:rPr>
          <w:rFonts w:ascii="Arial" w:eastAsia="Helvetica" w:hAnsi="Arial" w:cs="Arial"/>
          <w:b/>
          <w:bCs/>
          <w:color w:val="000000"/>
          <w:sz w:val="36"/>
          <w:szCs w:val="36"/>
          <w:lang w:eastAsia="zh-CN" w:bidi="ar"/>
        </w:rPr>
        <w:t xml:space="preserve">C++ this Pointer </w:t>
      </w:r>
    </w:p>
    <w:p w14:paraId="5C57E76F" w14:textId="77777777" w:rsidR="00464FF9" w:rsidRPr="008B0222" w:rsidRDefault="00464FF9">
      <w:pPr>
        <w:widowControl/>
        <w:rPr>
          <w:rFonts w:ascii="Arial" w:eastAsia="Helvetica" w:hAnsi="Arial" w:cs="Arial"/>
          <w:color w:val="000000"/>
          <w:sz w:val="24"/>
          <w:szCs w:val="24"/>
          <w:lang w:eastAsia="zh-CN" w:bidi="ar"/>
        </w:rPr>
      </w:pPr>
    </w:p>
    <w:p w14:paraId="335665A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 C++ programming, </w:t>
      </w:r>
      <w:r w:rsidRPr="008B0222">
        <w:rPr>
          <w:rFonts w:ascii="Arial" w:eastAsia="SimSun" w:hAnsi="Arial" w:cs="Arial"/>
          <w:b/>
          <w:bCs/>
          <w:color w:val="000000"/>
          <w:sz w:val="24"/>
          <w:szCs w:val="24"/>
          <w:lang w:eastAsia="zh-CN" w:bidi="ar"/>
        </w:rPr>
        <w:t xml:space="preserve">this </w:t>
      </w:r>
      <w:r w:rsidRPr="008B0222">
        <w:rPr>
          <w:rFonts w:ascii="Arial" w:eastAsia="SimSun" w:hAnsi="Arial" w:cs="Arial"/>
          <w:color w:val="000000"/>
          <w:sz w:val="24"/>
          <w:szCs w:val="24"/>
          <w:lang w:eastAsia="zh-CN" w:bidi="ar"/>
        </w:rPr>
        <w:t xml:space="preserve">is a keyword that refers to the current instance of the class. There can be </w:t>
      </w:r>
    </w:p>
    <w:p w14:paraId="14870A85"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3 main </w:t>
      </w:r>
      <w:proofErr w:type="gramStart"/>
      <w:r w:rsidRPr="008B0222">
        <w:rPr>
          <w:rFonts w:ascii="Arial" w:eastAsia="SimSun" w:hAnsi="Arial" w:cs="Arial"/>
          <w:color w:val="000000"/>
          <w:sz w:val="24"/>
          <w:szCs w:val="24"/>
          <w:lang w:eastAsia="zh-CN" w:bidi="ar"/>
        </w:rPr>
        <w:t>usage</w:t>
      </w:r>
      <w:proofErr w:type="gramEnd"/>
      <w:r w:rsidRPr="008B0222">
        <w:rPr>
          <w:rFonts w:ascii="Arial" w:eastAsia="SimSun" w:hAnsi="Arial" w:cs="Arial"/>
          <w:color w:val="000000"/>
          <w:sz w:val="24"/>
          <w:szCs w:val="24"/>
          <w:lang w:eastAsia="zh-CN" w:bidi="ar"/>
        </w:rPr>
        <w:t xml:space="preserve"> of this keyword in C++. </w:t>
      </w:r>
    </w:p>
    <w:p w14:paraId="1BAB490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o It can be used </w:t>
      </w:r>
      <w:r w:rsidRPr="008B0222">
        <w:rPr>
          <w:rFonts w:ascii="Arial" w:eastAsia="SimSun" w:hAnsi="Arial" w:cs="Arial"/>
          <w:b/>
          <w:bCs/>
          <w:color w:val="000000"/>
          <w:sz w:val="24"/>
          <w:szCs w:val="24"/>
          <w:lang w:eastAsia="zh-CN" w:bidi="ar"/>
        </w:rPr>
        <w:t xml:space="preserve">to pass current object as a parameter to another method. </w:t>
      </w:r>
    </w:p>
    <w:p w14:paraId="151DCB5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o It can be used </w:t>
      </w:r>
      <w:r w:rsidRPr="008B0222">
        <w:rPr>
          <w:rFonts w:ascii="Arial" w:eastAsia="SimSun" w:hAnsi="Arial" w:cs="Arial"/>
          <w:b/>
          <w:bCs/>
          <w:color w:val="000000"/>
          <w:sz w:val="24"/>
          <w:szCs w:val="24"/>
          <w:lang w:eastAsia="zh-CN" w:bidi="ar"/>
        </w:rPr>
        <w:t xml:space="preserve">to refer current class instance variable. </w:t>
      </w:r>
    </w:p>
    <w:p w14:paraId="330F9A9C" w14:textId="77777777" w:rsidR="00464FF9" w:rsidRPr="008B0222" w:rsidRDefault="00000000">
      <w:pPr>
        <w:widowControl/>
        <w:rPr>
          <w:rFonts w:ascii="Arial" w:eastAsia="SimSun" w:hAnsi="Arial" w:cs="Arial"/>
          <w:b/>
          <w:bCs/>
          <w:color w:val="000000"/>
          <w:sz w:val="24"/>
          <w:szCs w:val="24"/>
          <w:lang w:eastAsia="zh-CN" w:bidi="ar"/>
        </w:rPr>
      </w:pPr>
      <w:r w:rsidRPr="008B0222">
        <w:rPr>
          <w:rFonts w:ascii="Arial" w:eastAsia="SimSun" w:hAnsi="Arial" w:cs="Arial"/>
          <w:color w:val="000000"/>
          <w:sz w:val="24"/>
          <w:szCs w:val="24"/>
          <w:lang w:eastAsia="zh-CN" w:bidi="ar"/>
        </w:rPr>
        <w:t xml:space="preserve">o It can be used </w:t>
      </w:r>
      <w:r w:rsidRPr="008B0222">
        <w:rPr>
          <w:rFonts w:ascii="Arial" w:eastAsia="SimSun" w:hAnsi="Arial" w:cs="Arial"/>
          <w:b/>
          <w:bCs/>
          <w:color w:val="000000"/>
          <w:sz w:val="24"/>
          <w:szCs w:val="24"/>
          <w:lang w:eastAsia="zh-CN" w:bidi="ar"/>
        </w:rPr>
        <w:t xml:space="preserve">to declare indexers. </w:t>
      </w:r>
    </w:p>
    <w:p w14:paraId="78AB14C1" w14:textId="77777777" w:rsidR="00464FF9" w:rsidRPr="008B0222" w:rsidRDefault="00464FF9">
      <w:pPr>
        <w:widowControl/>
        <w:rPr>
          <w:rFonts w:ascii="Arial" w:eastAsia="SimSun" w:hAnsi="Arial" w:cs="Arial"/>
          <w:b/>
          <w:bCs/>
          <w:color w:val="000000"/>
          <w:sz w:val="24"/>
          <w:szCs w:val="24"/>
          <w:lang w:eastAsia="zh-CN" w:bidi="ar"/>
        </w:rPr>
      </w:pPr>
    </w:p>
    <w:p w14:paraId="56483842" w14:textId="77777777" w:rsidR="00464FF9" w:rsidRPr="008B0222" w:rsidRDefault="00000000">
      <w:pPr>
        <w:widowControl/>
        <w:rPr>
          <w:rFonts w:ascii="Arial" w:eastAsia="Helvetica" w:hAnsi="Arial" w:cs="Arial"/>
          <w:b/>
          <w:bCs/>
          <w:color w:val="000000"/>
          <w:sz w:val="28"/>
          <w:szCs w:val="28"/>
          <w:lang w:eastAsia="zh-CN" w:bidi="ar"/>
        </w:rPr>
      </w:pPr>
      <w:r w:rsidRPr="008B0222">
        <w:rPr>
          <w:rFonts w:ascii="Arial" w:eastAsia="Helvetica" w:hAnsi="Arial" w:cs="Arial"/>
          <w:b/>
          <w:bCs/>
          <w:color w:val="000000"/>
          <w:sz w:val="28"/>
          <w:szCs w:val="28"/>
          <w:lang w:eastAsia="zh-CN" w:bidi="ar"/>
        </w:rPr>
        <w:t xml:space="preserve">C++ this Pointer Example </w:t>
      </w:r>
    </w:p>
    <w:p w14:paraId="2BA31777" w14:textId="77777777" w:rsidR="00464FF9" w:rsidRPr="008B0222" w:rsidRDefault="00464FF9">
      <w:pPr>
        <w:widowControl/>
        <w:rPr>
          <w:rFonts w:ascii="Arial" w:eastAsia="Helvetica" w:hAnsi="Arial" w:cs="Arial"/>
          <w:color w:val="000000"/>
          <w:sz w:val="24"/>
          <w:szCs w:val="24"/>
          <w:lang w:eastAsia="zh-CN" w:bidi="ar"/>
        </w:rPr>
      </w:pPr>
    </w:p>
    <w:p w14:paraId="2AC801C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Let's see the example of this keyword in C++ that refers to the fields of current class. </w:t>
      </w:r>
    </w:p>
    <w:p w14:paraId="55F8149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#include &lt;iostream&gt; </w:t>
      </w:r>
    </w:p>
    <w:p w14:paraId="2939D52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using namespace </w:t>
      </w:r>
      <w:r w:rsidRPr="008B0222">
        <w:rPr>
          <w:rFonts w:ascii="Arial" w:eastAsia="SimSun" w:hAnsi="Arial" w:cs="Arial"/>
          <w:color w:val="000000"/>
          <w:sz w:val="24"/>
          <w:szCs w:val="24"/>
          <w:lang w:eastAsia="zh-CN" w:bidi="ar"/>
        </w:rPr>
        <w:t xml:space="preserve">std; </w:t>
      </w:r>
    </w:p>
    <w:p w14:paraId="2AB2B772"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Employee { </w:t>
      </w:r>
    </w:p>
    <w:p w14:paraId="25346370"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65D77D0D"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id; //data member (also instance variable) </w:t>
      </w:r>
    </w:p>
    <w:p w14:paraId="16E552D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string name; //data member(also instance variable) </w:t>
      </w:r>
    </w:p>
    <w:p w14:paraId="76A8946A"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float </w:t>
      </w:r>
      <w:r w:rsidRPr="008B0222">
        <w:rPr>
          <w:rFonts w:ascii="Arial" w:eastAsia="SimSun" w:hAnsi="Arial" w:cs="Arial"/>
          <w:color w:val="000000"/>
          <w:sz w:val="24"/>
          <w:szCs w:val="24"/>
          <w:lang w:eastAsia="zh-CN" w:bidi="ar"/>
        </w:rPr>
        <w:t xml:space="preserve">salary; </w:t>
      </w:r>
    </w:p>
    <w:p w14:paraId="3C52A630"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Employee(</w:t>
      </w: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id, string name, </w:t>
      </w:r>
      <w:r w:rsidRPr="008B0222">
        <w:rPr>
          <w:rFonts w:ascii="Arial" w:eastAsia="SimSun" w:hAnsi="Arial" w:cs="Arial"/>
          <w:b/>
          <w:bCs/>
          <w:color w:val="000000"/>
          <w:sz w:val="24"/>
          <w:szCs w:val="24"/>
          <w:lang w:eastAsia="zh-CN" w:bidi="ar"/>
        </w:rPr>
        <w:t xml:space="preserve">float </w:t>
      </w:r>
      <w:r w:rsidRPr="008B0222">
        <w:rPr>
          <w:rFonts w:ascii="Arial" w:eastAsia="SimSun" w:hAnsi="Arial" w:cs="Arial"/>
          <w:color w:val="000000"/>
          <w:sz w:val="24"/>
          <w:szCs w:val="24"/>
          <w:lang w:eastAsia="zh-CN" w:bidi="ar"/>
        </w:rPr>
        <w:t xml:space="preserve">salary) </w:t>
      </w:r>
    </w:p>
    <w:p w14:paraId="49BE46B2"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23AAEA8A"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this</w:t>
      </w:r>
      <w:r w:rsidRPr="008B0222">
        <w:rPr>
          <w:rFonts w:ascii="Arial" w:eastAsia="SimSun" w:hAnsi="Arial" w:cs="Arial"/>
          <w:color w:val="000000"/>
          <w:sz w:val="24"/>
          <w:szCs w:val="24"/>
          <w:lang w:eastAsia="zh-CN" w:bidi="ar"/>
        </w:rPr>
        <w:t xml:space="preserve">-&gt;id = id; </w:t>
      </w:r>
    </w:p>
    <w:p w14:paraId="6EF47BBC"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this</w:t>
      </w:r>
      <w:r w:rsidRPr="008B0222">
        <w:rPr>
          <w:rFonts w:ascii="Arial" w:eastAsia="SimSun" w:hAnsi="Arial" w:cs="Arial"/>
          <w:color w:val="000000"/>
          <w:sz w:val="24"/>
          <w:szCs w:val="24"/>
          <w:lang w:eastAsia="zh-CN" w:bidi="ar"/>
        </w:rPr>
        <w:t xml:space="preserve">-&gt;name = name; </w:t>
      </w:r>
    </w:p>
    <w:p w14:paraId="343BBFB4"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this</w:t>
      </w:r>
      <w:r w:rsidRPr="008B0222">
        <w:rPr>
          <w:rFonts w:ascii="Arial" w:eastAsia="SimSun" w:hAnsi="Arial" w:cs="Arial"/>
          <w:color w:val="000000"/>
          <w:sz w:val="24"/>
          <w:szCs w:val="24"/>
          <w:lang w:eastAsia="zh-CN" w:bidi="ar"/>
        </w:rPr>
        <w:t xml:space="preserve">-&gt;salary = salary; </w:t>
      </w:r>
    </w:p>
    <w:p w14:paraId="73361F2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7E55EEEF"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 xml:space="preserve">display() </w:t>
      </w:r>
    </w:p>
    <w:p w14:paraId="41BC4A0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F70A41D"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&lt;&lt;id&lt;&lt;" "&lt;&lt;name&lt;&lt;" "&lt;&lt;salary&lt;&lt;</w:t>
      </w:r>
      <w:proofErr w:type="spellStart"/>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4F54E7D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75008E4"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2471D31E"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main(</w:t>
      </w:r>
      <w:r w:rsidRPr="008B0222">
        <w:rPr>
          <w:rFonts w:ascii="Arial" w:eastAsia="SimSun" w:hAnsi="Arial" w:cs="Arial"/>
          <w:b/>
          <w:bCs/>
          <w:color w:val="000000"/>
          <w:sz w:val="24"/>
          <w:szCs w:val="24"/>
          <w:lang w:eastAsia="zh-CN" w:bidi="ar"/>
        </w:rPr>
        <w:t>void</w:t>
      </w:r>
      <w:r w:rsidRPr="008B0222">
        <w:rPr>
          <w:rFonts w:ascii="Arial" w:eastAsia="SimSun" w:hAnsi="Arial" w:cs="Arial"/>
          <w:color w:val="000000"/>
          <w:sz w:val="24"/>
          <w:szCs w:val="24"/>
          <w:lang w:eastAsia="zh-CN" w:bidi="ar"/>
        </w:rPr>
        <w:t xml:space="preserve">) { </w:t>
      </w:r>
    </w:p>
    <w:p w14:paraId="3DBCF9E5"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Employee e1 =Employee(101, "Sonoo", 890000); //creating an object of Employee </w:t>
      </w:r>
    </w:p>
    <w:p w14:paraId="15CB916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Employee e2=Employee(102, "Nakul", 59000); //creating an object of Employee </w:t>
      </w:r>
    </w:p>
    <w:p w14:paraId="3D969DC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e1.display(); </w:t>
      </w:r>
    </w:p>
    <w:p w14:paraId="5630727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e2.display(); </w:t>
      </w:r>
    </w:p>
    <w:p w14:paraId="1BA48438"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return </w:t>
      </w:r>
      <w:r w:rsidRPr="008B0222">
        <w:rPr>
          <w:rFonts w:ascii="Arial" w:eastAsia="SimSun" w:hAnsi="Arial" w:cs="Arial"/>
          <w:color w:val="000000"/>
          <w:sz w:val="24"/>
          <w:szCs w:val="24"/>
          <w:lang w:eastAsia="zh-CN" w:bidi="ar"/>
        </w:rPr>
        <w:t xml:space="preserve">0; </w:t>
      </w:r>
    </w:p>
    <w:p w14:paraId="1171204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BF005A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Output: </w:t>
      </w:r>
    </w:p>
    <w:p w14:paraId="0215CAE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101 Sonoo 890000 </w:t>
      </w:r>
    </w:p>
    <w:p w14:paraId="19160E0F"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102 Nakul 59000</w:t>
      </w:r>
    </w:p>
    <w:p w14:paraId="7E261EE1" w14:textId="77777777" w:rsidR="00464FF9" w:rsidRPr="008B0222" w:rsidRDefault="00464FF9">
      <w:pPr>
        <w:rPr>
          <w:rFonts w:ascii="Arial" w:hAnsi="Arial" w:cs="Arial"/>
          <w:sz w:val="24"/>
          <w:szCs w:val="24"/>
        </w:rPr>
      </w:pPr>
    </w:p>
    <w:p w14:paraId="177B8EE2" w14:textId="77777777" w:rsidR="00464FF9" w:rsidRPr="008B0222" w:rsidRDefault="00464FF9">
      <w:pPr>
        <w:rPr>
          <w:rFonts w:ascii="Arial" w:hAnsi="Arial" w:cs="Arial"/>
          <w:sz w:val="24"/>
          <w:szCs w:val="24"/>
        </w:rPr>
      </w:pPr>
    </w:p>
    <w:p w14:paraId="7A25325D" w14:textId="77777777" w:rsidR="00464FF9" w:rsidRPr="008B0222" w:rsidRDefault="00000000">
      <w:pPr>
        <w:rPr>
          <w:rFonts w:ascii="Arial" w:eastAsia="Times New Roman" w:hAnsi="Arial" w:cs="Arial"/>
          <w:b/>
          <w:color w:val="000000"/>
          <w:sz w:val="36"/>
          <w:szCs w:val="36"/>
        </w:rPr>
      </w:pPr>
      <w:r w:rsidRPr="008B0222">
        <w:rPr>
          <w:rFonts w:ascii="Arial" w:eastAsia="Times New Roman" w:hAnsi="Arial" w:cs="Arial"/>
          <w:b/>
          <w:color w:val="000000"/>
          <w:sz w:val="36"/>
          <w:szCs w:val="36"/>
        </w:rPr>
        <w:t>Constructors</w:t>
      </w:r>
    </w:p>
    <w:p w14:paraId="000A17D2" w14:textId="77777777" w:rsidR="00464FF9" w:rsidRPr="008B0222" w:rsidRDefault="00464FF9">
      <w:pPr>
        <w:rPr>
          <w:rFonts w:ascii="Arial" w:eastAsia="Times New Roman" w:hAnsi="Arial" w:cs="Arial"/>
          <w:b/>
          <w:color w:val="000000"/>
          <w:sz w:val="24"/>
          <w:szCs w:val="24"/>
        </w:rPr>
      </w:pPr>
    </w:p>
    <w:p w14:paraId="1E40747C"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In C++, constructor is a special method which is invoked automatically at the time of object creation. It is used to initialize the data members of new object generally. The constructor in C++ has the same name as class.</w:t>
      </w:r>
    </w:p>
    <w:p w14:paraId="29C17E6F"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There can be three types of constructors in C++.</w:t>
      </w:r>
    </w:p>
    <w:p w14:paraId="7F1C3113"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ab/>
        <w:t>Default constructor</w:t>
      </w:r>
    </w:p>
    <w:p w14:paraId="7793B46A"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ab/>
        <w:t>Parameterized constructor</w:t>
      </w:r>
    </w:p>
    <w:p w14:paraId="787D32ED" w14:textId="77777777" w:rsidR="00464FF9" w:rsidRPr="008B0222" w:rsidRDefault="00000000">
      <w:pPr>
        <w:ind w:firstLine="720"/>
        <w:rPr>
          <w:rFonts w:ascii="Arial" w:eastAsia="Times New Roman" w:hAnsi="Arial" w:cs="Arial"/>
          <w:color w:val="000000"/>
          <w:sz w:val="24"/>
          <w:szCs w:val="24"/>
        </w:rPr>
      </w:pPr>
      <w:r w:rsidRPr="008B0222">
        <w:rPr>
          <w:rFonts w:ascii="Arial" w:eastAsia="Times New Roman" w:hAnsi="Arial" w:cs="Arial"/>
          <w:color w:val="000000"/>
          <w:sz w:val="24"/>
          <w:szCs w:val="24"/>
        </w:rPr>
        <w:t>Copy constructor</w:t>
      </w:r>
    </w:p>
    <w:p w14:paraId="7617A801" w14:textId="77777777" w:rsidR="00464FF9" w:rsidRPr="008B0222" w:rsidRDefault="00000000">
      <w:pPr>
        <w:rPr>
          <w:rFonts w:ascii="Arial" w:eastAsia="Times New Roman" w:hAnsi="Arial" w:cs="Arial"/>
          <w:b/>
          <w:color w:val="000000"/>
          <w:sz w:val="24"/>
          <w:szCs w:val="24"/>
        </w:rPr>
      </w:pPr>
      <w:r w:rsidRPr="008B0222">
        <w:rPr>
          <w:rFonts w:ascii="Arial" w:eastAsia="Times New Roman" w:hAnsi="Arial" w:cs="Arial"/>
          <w:b/>
          <w:color w:val="000000"/>
          <w:sz w:val="24"/>
          <w:szCs w:val="24"/>
        </w:rPr>
        <w:t>C++ Default Constructor</w:t>
      </w:r>
    </w:p>
    <w:p w14:paraId="04951C96"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A constructor which has no argument is known as default constructor. It is invoked at the time of creating object.</w:t>
      </w:r>
    </w:p>
    <w:p w14:paraId="6776617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#include &lt;iostream&gt;  </w:t>
      </w:r>
    </w:p>
    <w:p w14:paraId="4385C3D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using namespace std;  </w:t>
      </w:r>
    </w:p>
    <w:p w14:paraId="7DB6A5A8"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class Employee  </w:t>
      </w:r>
    </w:p>
    <w:p w14:paraId="62FE11B8"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  </w:t>
      </w:r>
    </w:p>
    <w:p w14:paraId="47FAAB1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public:  </w:t>
      </w:r>
    </w:p>
    <w:p w14:paraId="7681823D"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Employee()    </w:t>
      </w:r>
    </w:p>
    <w:p w14:paraId="616E60E9"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    </w:t>
      </w:r>
    </w:p>
    <w:p w14:paraId="6288A322"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cout</w:t>
      </w:r>
      <w:proofErr w:type="spellEnd"/>
      <w:r w:rsidRPr="008B0222">
        <w:rPr>
          <w:rFonts w:ascii="Arial" w:eastAsia="Times New Roman" w:hAnsi="Arial" w:cs="Arial"/>
          <w:color w:val="000000"/>
          <w:sz w:val="24"/>
          <w:szCs w:val="24"/>
        </w:rPr>
        <w:t>&lt;&lt;"Default Constructor"&lt;&lt;</w:t>
      </w:r>
      <w:proofErr w:type="spellStart"/>
      <w:r w:rsidRPr="008B0222">
        <w:rPr>
          <w:rFonts w:ascii="Arial" w:eastAsia="Times New Roman" w:hAnsi="Arial" w:cs="Arial"/>
          <w:color w:val="000000"/>
          <w:sz w:val="24"/>
          <w:szCs w:val="24"/>
        </w:rPr>
        <w:t>endl</w:t>
      </w:r>
      <w:proofErr w:type="spellEnd"/>
      <w:r w:rsidRPr="008B0222">
        <w:rPr>
          <w:rFonts w:ascii="Arial" w:eastAsia="Times New Roman" w:hAnsi="Arial" w:cs="Arial"/>
          <w:color w:val="000000"/>
          <w:sz w:val="24"/>
          <w:szCs w:val="24"/>
        </w:rPr>
        <w:t xml:space="preserve">;    </w:t>
      </w:r>
    </w:p>
    <w:p w14:paraId="2EE73D0C"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    </w:t>
      </w:r>
    </w:p>
    <w:p w14:paraId="781DCC33"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2A2FAE60"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int main()   </w:t>
      </w:r>
    </w:p>
    <w:p w14:paraId="02415772"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1FC4573B"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Employee e1; //creating an object of Employee   </w:t>
      </w:r>
    </w:p>
    <w:p w14:paraId="4A53295C"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Employee e2;   </w:t>
      </w:r>
    </w:p>
    <w:p w14:paraId="73667E5E"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return 0;  </w:t>
      </w:r>
    </w:p>
    <w:p w14:paraId="3E0AD51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409D6710" w14:textId="77777777" w:rsidR="00464FF9" w:rsidRPr="008B0222" w:rsidRDefault="00000000">
      <w:pPr>
        <w:rPr>
          <w:rFonts w:ascii="Arial" w:eastAsia="Times New Roman" w:hAnsi="Arial" w:cs="Arial"/>
          <w:b/>
          <w:color w:val="000000"/>
          <w:sz w:val="28"/>
          <w:szCs w:val="28"/>
        </w:rPr>
      </w:pPr>
      <w:r w:rsidRPr="008B0222">
        <w:rPr>
          <w:rFonts w:ascii="Arial" w:eastAsia="Times New Roman" w:hAnsi="Arial" w:cs="Arial"/>
          <w:b/>
          <w:color w:val="000000"/>
          <w:sz w:val="28"/>
          <w:szCs w:val="28"/>
        </w:rPr>
        <w:t>C++ Parameterized Constructor</w:t>
      </w:r>
    </w:p>
    <w:p w14:paraId="7187A1E2" w14:textId="77777777" w:rsidR="00464FF9" w:rsidRPr="008B0222" w:rsidRDefault="00464FF9">
      <w:pPr>
        <w:rPr>
          <w:rFonts w:ascii="Arial" w:eastAsia="Times New Roman" w:hAnsi="Arial" w:cs="Arial"/>
          <w:b/>
          <w:color w:val="000000"/>
          <w:sz w:val="24"/>
          <w:szCs w:val="24"/>
        </w:rPr>
      </w:pPr>
    </w:p>
    <w:p w14:paraId="7B5A4978"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A constructor which has parameters is called parameterized constructor. It is used to provide different values to distinct objects.</w:t>
      </w:r>
    </w:p>
    <w:p w14:paraId="51C16FDD"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#include &lt;iostream&gt;</w:t>
      </w:r>
    </w:p>
    <w:p w14:paraId="04ED4116"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using namespace std;</w:t>
      </w:r>
    </w:p>
    <w:p w14:paraId="1CE6ADA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class A {</w:t>
      </w:r>
    </w:p>
    <w:p w14:paraId="589FBBA6"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private:</w:t>
      </w:r>
    </w:p>
    <w:p w14:paraId="02EEB80F"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int num1, num2 ;</w:t>
      </w:r>
    </w:p>
    <w:p w14:paraId="1B17C86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public:</w:t>
      </w:r>
    </w:p>
    <w:p w14:paraId="7A6EFC2A"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A(int n1, int n2) {</w:t>
      </w:r>
    </w:p>
    <w:p w14:paraId="0ECCE0AE"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num1 = n1;</w:t>
      </w:r>
    </w:p>
    <w:p w14:paraId="64D42BC8"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num2 = n2;</w:t>
      </w:r>
    </w:p>
    <w:p w14:paraId="3AA076D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38FAFDA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void display() {</w:t>
      </w:r>
    </w:p>
    <w:p w14:paraId="0FE0CAD4"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cout</w:t>
      </w:r>
      <w:proofErr w:type="spellEnd"/>
      <w:r w:rsidRPr="008B0222">
        <w:rPr>
          <w:rFonts w:ascii="Arial" w:eastAsia="Times New Roman" w:hAnsi="Arial" w:cs="Arial"/>
          <w:color w:val="000000"/>
          <w:sz w:val="24"/>
          <w:szCs w:val="24"/>
        </w:rPr>
        <w:t>&lt;&lt;"num1 = "&lt;&lt; num1 &lt;&lt;</w:t>
      </w:r>
      <w:proofErr w:type="spellStart"/>
      <w:r w:rsidRPr="008B0222">
        <w:rPr>
          <w:rFonts w:ascii="Arial" w:eastAsia="Times New Roman" w:hAnsi="Arial" w:cs="Arial"/>
          <w:color w:val="000000"/>
          <w:sz w:val="24"/>
          <w:szCs w:val="24"/>
        </w:rPr>
        <w:t>endl</w:t>
      </w:r>
      <w:proofErr w:type="spellEnd"/>
      <w:r w:rsidRPr="008B0222">
        <w:rPr>
          <w:rFonts w:ascii="Arial" w:eastAsia="Times New Roman" w:hAnsi="Arial" w:cs="Arial"/>
          <w:color w:val="000000"/>
          <w:sz w:val="24"/>
          <w:szCs w:val="24"/>
        </w:rPr>
        <w:t>;</w:t>
      </w:r>
    </w:p>
    <w:p w14:paraId="3DD1E97A"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cout</w:t>
      </w:r>
      <w:proofErr w:type="spellEnd"/>
      <w:r w:rsidRPr="008B0222">
        <w:rPr>
          <w:rFonts w:ascii="Arial" w:eastAsia="Times New Roman" w:hAnsi="Arial" w:cs="Arial"/>
          <w:color w:val="000000"/>
          <w:sz w:val="24"/>
          <w:szCs w:val="24"/>
        </w:rPr>
        <w:t>&lt;&lt;"num2 = "&lt;&lt; num2 &lt;&lt;</w:t>
      </w:r>
      <w:proofErr w:type="spellStart"/>
      <w:r w:rsidRPr="008B0222">
        <w:rPr>
          <w:rFonts w:ascii="Arial" w:eastAsia="Times New Roman" w:hAnsi="Arial" w:cs="Arial"/>
          <w:color w:val="000000"/>
          <w:sz w:val="24"/>
          <w:szCs w:val="24"/>
        </w:rPr>
        <w:t>endl</w:t>
      </w:r>
      <w:proofErr w:type="spellEnd"/>
      <w:r w:rsidRPr="008B0222">
        <w:rPr>
          <w:rFonts w:ascii="Arial" w:eastAsia="Times New Roman" w:hAnsi="Arial" w:cs="Arial"/>
          <w:color w:val="000000"/>
          <w:sz w:val="24"/>
          <w:szCs w:val="24"/>
        </w:rPr>
        <w:t>;</w:t>
      </w:r>
    </w:p>
    <w:p w14:paraId="38F6CB9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6EECD9EF"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0F71989E"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int main() {</w:t>
      </w:r>
    </w:p>
    <w:p w14:paraId="13F8A35E" w14:textId="77777777" w:rsidR="00464FF9" w:rsidRPr="008B0222" w:rsidRDefault="00000000">
      <w:pPr>
        <w:rPr>
          <w:rFonts w:ascii="Arial" w:eastAsia="Times New Roman" w:hAnsi="Arial" w:cs="Arial"/>
          <w:color w:val="000000"/>
          <w:sz w:val="24"/>
          <w:szCs w:val="24"/>
        </w:rPr>
      </w:pPr>
      <w:proofErr w:type="gramStart"/>
      <w:r w:rsidRPr="008B0222">
        <w:rPr>
          <w:rFonts w:ascii="Arial" w:eastAsia="Times New Roman" w:hAnsi="Arial" w:cs="Arial"/>
          <w:color w:val="000000"/>
          <w:sz w:val="24"/>
          <w:szCs w:val="24"/>
        </w:rPr>
        <w:t>A</w:t>
      </w:r>
      <w:proofErr w:type="gramEnd"/>
      <w:r w:rsidRPr="008B0222">
        <w:rPr>
          <w:rFonts w:ascii="Arial" w:eastAsia="Times New Roman" w:hAnsi="Arial" w:cs="Arial"/>
          <w:color w:val="000000"/>
          <w:sz w:val="24"/>
          <w:szCs w:val="24"/>
        </w:rPr>
        <w:t xml:space="preserve"> obj(3,8);</w:t>
      </w:r>
    </w:p>
    <w:p w14:paraId="44A008F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obj.display</w:t>
      </w:r>
      <w:proofErr w:type="spellEnd"/>
      <w:r w:rsidRPr="008B0222">
        <w:rPr>
          <w:rFonts w:ascii="Arial" w:eastAsia="Times New Roman" w:hAnsi="Arial" w:cs="Arial"/>
          <w:color w:val="000000"/>
          <w:sz w:val="24"/>
          <w:szCs w:val="24"/>
        </w:rPr>
        <w:t>();</w:t>
      </w:r>
    </w:p>
    <w:p w14:paraId="4A83DD7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return 0;</w:t>
      </w:r>
    </w:p>
    <w:p w14:paraId="3FD3145D"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1FC1053C" w14:textId="77777777" w:rsidR="00464FF9" w:rsidRPr="008B0222" w:rsidRDefault="00464FF9">
      <w:pPr>
        <w:rPr>
          <w:rFonts w:ascii="Arial" w:eastAsia="Times New Roman" w:hAnsi="Arial" w:cs="Arial"/>
          <w:color w:val="000000"/>
          <w:sz w:val="24"/>
          <w:szCs w:val="24"/>
        </w:rPr>
      </w:pPr>
    </w:p>
    <w:p w14:paraId="4AF29348" w14:textId="77777777" w:rsidR="00464FF9" w:rsidRPr="008B0222" w:rsidRDefault="00000000">
      <w:pPr>
        <w:rPr>
          <w:rFonts w:ascii="Arial" w:eastAsia="Times New Roman" w:hAnsi="Arial" w:cs="Arial"/>
          <w:b/>
          <w:color w:val="000000"/>
          <w:sz w:val="28"/>
          <w:szCs w:val="28"/>
        </w:rPr>
      </w:pPr>
      <w:r w:rsidRPr="008B0222">
        <w:rPr>
          <w:rFonts w:ascii="Arial" w:eastAsia="Times New Roman" w:hAnsi="Arial" w:cs="Arial"/>
          <w:b/>
          <w:color w:val="000000"/>
          <w:sz w:val="28"/>
          <w:szCs w:val="28"/>
        </w:rPr>
        <w:lastRenderedPageBreak/>
        <w:t>Copy Constructor</w:t>
      </w:r>
    </w:p>
    <w:p w14:paraId="57090BBE" w14:textId="77777777" w:rsidR="00464FF9" w:rsidRPr="008B0222" w:rsidRDefault="00464FF9">
      <w:pPr>
        <w:rPr>
          <w:rFonts w:ascii="Arial" w:eastAsia="Times New Roman" w:hAnsi="Arial" w:cs="Arial"/>
          <w:b/>
          <w:color w:val="000000"/>
          <w:sz w:val="24"/>
          <w:szCs w:val="24"/>
        </w:rPr>
      </w:pPr>
    </w:p>
    <w:p w14:paraId="1114690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In the C++ programming language, a copy constructor is a special constructor for creating a new object</w:t>
      </w:r>
    </w:p>
    <w:p w14:paraId="570D94FF"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as a copy of an existing object. Copy constructors are the standard way of copying objects in C++,</w:t>
      </w:r>
    </w:p>
    <w:p w14:paraId="3F19CC9C"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Syntax of Copy Constructor</w:t>
      </w:r>
    </w:p>
    <w:p w14:paraId="5BCB4B92" w14:textId="77777777" w:rsidR="00464FF9" w:rsidRPr="008B0222" w:rsidRDefault="00000000">
      <w:pPr>
        <w:rPr>
          <w:rFonts w:ascii="Arial" w:eastAsia="Times New Roman" w:hAnsi="Arial" w:cs="Arial"/>
          <w:color w:val="000000"/>
          <w:sz w:val="24"/>
          <w:szCs w:val="24"/>
        </w:rPr>
      </w:pPr>
      <w:proofErr w:type="spellStart"/>
      <w:r w:rsidRPr="008B0222">
        <w:rPr>
          <w:rFonts w:ascii="Arial" w:eastAsia="Times New Roman" w:hAnsi="Arial" w:cs="Arial"/>
          <w:color w:val="000000"/>
          <w:sz w:val="24"/>
          <w:szCs w:val="24"/>
        </w:rPr>
        <w:t>Classname</w:t>
      </w:r>
      <w:proofErr w:type="spellEnd"/>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classname</w:t>
      </w:r>
      <w:proofErr w:type="spellEnd"/>
      <w:r w:rsidRPr="008B0222">
        <w:rPr>
          <w:rFonts w:ascii="Arial" w:eastAsia="Times New Roman" w:hAnsi="Arial" w:cs="Arial"/>
          <w:color w:val="000000"/>
          <w:sz w:val="24"/>
          <w:szCs w:val="24"/>
        </w:rPr>
        <w:t xml:space="preserve"> &amp; </w:t>
      </w:r>
      <w:proofErr w:type="spellStart"/>
      <w:r w:rsidRPr="008B0222">
        <w:rPr>
          <w:rFonts w:ascii="Arial" w:eastAsia="Times New Roman" w:hAnsi="Arial" w:cs="Arial"/>
          <w:color w:val="000000"/>
          <w:sz w:val="24"/>
          <w:szCs w:val="24"/>
        </w:rPr>
        <w:t>objectname</w:t>
      </w:r>
      <w:proofErr w:type="spellEnd"/>
      <w:r w:rsidRPr="008B0222">
        <w:rPr>
          <w:rFonts w:ascii="Arial" w:eastAsia="Times New Roman" w:hAnsi="Arial" w:cs="Arial"/>
          <w:color w:val="000000"/>
          <w:sz w:val="24"/>
          <w:szCs w:val="24"/>
        </w:rPr>
        <w:t>)</w:t>
      </w:r>
    </w:p>
    <w:p w14:paraId="211F042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3DEECCB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 . . .</w:t>
      </w:r>
    </w:p>
    <w:p w14:paraId="0D2F868F"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7349D0C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#include&lt;iostream&gt;</w:t>
      </w:r>
    </w:p>
    <w:p w14:paraId="71DB17F0"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using namespace std;</w:t>
      </w:r>
    </w:p>
    <w:p w14:paraId="7D32547C"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class </w:t>
      </w:r>
      <w:proofErr w:type="spellStart"/>
      <w:r w:rsidRPr="008B0222">
        <w:rPr>
          <w:rFonts w:ascii="Arial" w:eastAsia="Times New Roman" w:hAnsi="Arial" w:cs="Arial"/>
          <w:color w:val="000000"/>
          <w:sz w:val="24"/>
          <w:szCs w:val="24"/>
        </w:rPr>
        <w:t>Samplecopyconstructor</w:t>
      </w:r>
      <w:proofErr w:type="spellEnd"/>
    </w:p>
    <w:p w14:paraId="0EE0147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457D8646"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private:</w:t>
      </w:r>
    </w:p>
    <w:p w14:paraId="7B9506FD"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int x, y;   //data members</w:t>
      </w:r>
    </w:p>
    <w:p w14:paraId="1F3A16C4"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public:</w:t>
      </w:r>
    </w:p>
    <w:p w14:paraId="1288249D"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Samplecopyconstructor</w:t>
      </w:r>
      <w:proofErr w:type="spellEnd"/>
      <w:r w:rsidRPr="008B0222">
        <w:rPr>
          <w:rFonts w:ascii="Arial" w:eastAsia="Times New Roman" w:hAnsi="Arial" w:cs="Arial"/>
          <w:color w:val="000000"/>
          <w:sz w:val="24"/>
          <w:szCs w:val="24"/>
        </w:rPr>
        <w:t>(int x1, int y1)</w:t>
      </w:r>
    </w:p>
    <w:p w14:paraId="0BF1527C"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43F62268"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x = x1;</w:t>
      </w:r>
    </w:p>
    <w:p w14:paraId="5492D4EF"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y = y1;</w:t>
      </w:r>
    </w:p>
    <w:p w14:paraId="1FFFB6E8"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3018B33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Copy constructor */</w:t>
      </w:r>
    </w:p>
    <w:p w14:paraId="3E9FB253"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Samplecopyconstructor</w:t>
      </w:r>
      <w:proofErr w:type="spellEnd"/>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Samplecopyconstructor</w:t>
      </w:r>
      <w:proofErr w:type="spellEnd"/>
      <w:r w:rsidRPr="008B0222">
        <w:rPr>
          <w:rFonts w:ascii="Arial" w:eastAsia="Times New Roman" w:hAnsi="Arial" w:cs="Arial"/>
          <w:color w:val="000000"/>
          <w:sz w:val="24"/>
          <w:szCs w:val="24"/>
        </w:rPr>
        <w:t xml:space="preserve"> &amp;</w:t>
      </w:r>
      <w:proofErr w:type="spellStart"/>
      <w:r w:rsidRPr="008B0222">
        <w:rPr>
          <w:rFonts w:ascii="Arial" w:eastAsia="Times New Roman" w:hAnsi="Arial" w:cs="Arial"/>
          <w:color w:val="000000"/>
          <w:sz w:val="24"/>
          <w:szCs w:val="24"/>
        </w:rPr>
        <w:t>sam</w:t>
      </w:r>
      <w:proofErr w:type="spellEnd"/>
      <w:r w:rsidRPr="008B0222">
        <w:rPr>
          <w:rFonts w:ascii="Arial" w:eastAsia="Times New Roman" w:hAnsi="Arial" w:cs="Arial"/>
          <w:color w:val="000000"/>
          <w:sz w:val="24"/>
          <w:szCs w:val="24"/>
        </w:rPr>
        <w:t>)</w:t>
      </w:r>
    </w:p>
    <w:p w14:paraId="0F88EB3A"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12B4D814"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x = </w:t>
      </w:r>
      <w:proofErr w:type="spellStart"/>
      <w:r w:rsidRPr="008B0222">
        <w:rPr>
          <w:rFonts w:ascii="Arial" w:eastAsia="Times New Roman" w:hAnsi="Arial" w:cs="Arial"/>
          <w:color w:val="000000"/>
          <w:sz w:val="24"/>
          <w:szCs w:val="24"/>
        </w:rPr>
        <w:t>sam.x</w:t>
      </w:r>
      <w:proofErr w:type="spellEnd"/>
      <w:r w:rsidRPr="008B0222">
        <w:rPr>
          <w:rFonts w:ascii="Arial" w:eastAsia="Times New Roman" w:hAnsi="Arial" w:cs="Arial"/>
          <w:color w:val="000000"/>
          <w:sz w:val="24"/>
          <w:szCs w:val="24"/>
        </w:rPr>
        <w:t>;</w:t>
      </w:r>
    </w:p>
    <w:p w14:paraId="3ED24019"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y = </w:t>
      </w:r>
      <w:proofErr w:type="spellStart"/>
      <w:r w:rsidRPr="008B0222">
        <w:rPr>
          <w:rFonts w:ascii="Arial" w:eastAsia="Times New Roman" w:hAnsi="Arial" w:cs="Arial"/>
          <w:color w:val="000000"/>
          <w:sz w:val="24"/>
          <w:szCs w:val="24"/>
        </w:rPr>
        <w:t>sam.y</w:t>
      </w:r>
      <w:proofErr w:type="spellEnd"/>
      <w:r w:rsidRPr="008B0222">
        <w:rPr>
          <w:rFonts w:ascii="Arial" w:eastAsia="Times New Roman" w:hAnsi="Arial" w:cs="Arial"/>
          <w:color w:val="000000"/>
          <w:sz w:val="24"/>
          <w:szCs w:val="24"/>
        </w:rPr>
        <w:t>;</w:t>
      </w:r>
    </w:p>
    <w:p w14:paraId="22F1C7D7"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308C44E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void display()</w:t>
      </w:r>
    </w:p>
    <w:p w14:paraId="103BCB1A"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60EB69FA"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cout</w:t>
      </w:r>
      <w:proofErr w:type="spellEnd"/>
      <w:r w:rsidRPr="008B0222">
        <w:rPr>
          <w:rFonts w:ascii="Arial" w:eastAsia="Times New Roman" w:hAnsi="Arial" w:cs="Arial"/>
          <w:color w:val="000000"/>
          <w:sz w:val="24"/>
          <w:szCs w:val="24"/>
        </w:rPr>
        <w:t>&lt;&lt;x&lt;&lt;" "&lt;&lt;y&lt;&lt;</w:t>
      </w:r>
      <w:proofErr w:type="spellStart"/>
      <w:r w:rsidRPr="008B0222">
        <w:rPr>
          <w:rFonts w:ascii="Arial" w:eastAsia="Times New Roman" w:hAnsi="Arial" w:cs="Arial"/>
          <w:color w:val="000000"/>
          <w:sz w:val="24"/>
          <w:szCs w:val="24"/>
        </w:rPr>
        <w:t>endl</w:t>
      </w:r>
      <w:proofErr w:type="spellEnd"/>
      <w:r w:rsidRPr="008B0222">
        <w:rPr>
          <w:rFonts w:ascii="Arial" w:eastAsia="Times New Roman" w:hAnsi="Arial" w:cs="Arial"/>
          <w:color w:val="000000"/>
          <w:sz w:val="24"/>
          <w:szCs w:val="24"/>
        </w:rPr>
        <w:t>;</w:t>
      </w:r>
    </w:p>
    <w:p w14:paraId="424D8B3D"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
    <w:p w14:paraId="33E380D2"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39D1D414"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main function */</w:t>
      </w:r>
    </w:p>
    <w:p w14:paraId="41C1CA4C"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int main()</w:t>
      </w:r>
    </w:p>
    <w:p w14:paraId="427AA6F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76634383"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Samplecopyconstructor</w:t>
      </w:r>
      <w:proofErr w:type="spellEnd"/>
      <w:r w:rsidRPr="008B0222">
        <w:rPr>
          <w:rFonts w:ascii="Arial" w:eastAsia="Times New Roman" w:hAnsi="Arial" w:cs="Arial"/>
          <w:color w:val="000000"/>
          <w:sz w:val="24"/>
          <w:szCs w:val="24"/>
        </w:rPr>
        <w:t xml:space="preserve"> obj1(10, 15);     // Normal constructor</w:t>
      </w:r>
    </w:p>
    <w:p w14:paraId="5922023B"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Samplecopyconstructor</w:t>
      </w:r>
      <w:proofErr w:type="spellEnd"/>
      <w:r w:rsidRPr="008B0222">
        <w:rPr>
          <w:rFonts w:ascii="Arial" w:eastAsia="Times New Roman" w:hAnsi="Arial" w:cs="Arial"/>
          <w:color w:val="000000"/>
          <w:sz w:val="24"/>
          <w:szCs w:val="24"/>
        </w:rPr>
        <w:t xml:space="preserve"> obj2 = obj1;      // Copy constructor</w:t>
      </w:r>
    </w:p>
    <w:p w14:paraId="08BC8534"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cout</w:t>
      </w:r>
      <w:proofErr w:type="spellEnd"/>
      <w:r w:rsidRPr="008B0222">
        <w:rPr>
          <w:rFonts w:ascii="Arial" w:eastAsia="Times New Roman" w:hAnsi="Arial" w:cs="Arial"/>
          <w:color w:val="000000"/>
          <w:sz w:val="24"/>
          <w:szCs w:val="24"/>
        </w:rPr>
        <w:t>&lt;&lt;"Normal constructor : ";</w:t>
      </w:r>
    </w:p>
    <w:p w14:paraId="434EC15B"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obj1.display();</w:t>
      </w:r>
    </w:p>
    <w:p w14:paraId="3F5C9301"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w:t>
      </w:r>
      <w:proofErr w:type="spellStart"/>
      <w:r w:rsidRPr="008B0222">
        <w:rPr>
          <w:rFonts w:ascii="Arial" w:eastAsia="Times New Roman" w:hAnsi="Arial" w:cs="Arial"/>
          <w:color w:val="000000"/>
          <w:sz w:val="24"/>
          <w:szCs w:val="24"/>
        </w:rPr>
        <w:t>cout</w:t>
      </w:r>
      <w:proofErr w:type="spellEnd"/>
      <w:r w:rsidRPr="008B0222">
        <w:rPr>
          <w:rFonts w:ascii="Arial" w:eastAsia="Times New Roman" w:hAnsi="Arial" w:cs="Arial"/>
          <w:color w:val="000000"/>
          <w:sz w:val="24"/>
          <w:szCs w:val="24"/>
        </w:rPr>
        <w:t>&lt;&lt;"Copy constructor : ";</w:t>
      </w:r>
    </w:p>
    <w:p w14:paraId="5D806A1F"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obj2.display();</w:t>
      </w:r>
    </w:p>
    <w:p w14:paraId="22742285"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 xml:space="preserve">    return 0;</w:t>
      </w:r>
    </w:p>
    <w:p w14:paraId="5C5D1A70" w14:textId="77777777" w:rsidR="00464FF9" w:rsidRPr="008B0222" w:rsidRDefault="00000000">
      <w:pPr>
        <w:rPr>
          <w:rFonts w:ascii="Arial" w:eastAsia="Times New Roman" w:hAnsi="Arial" w:cs="Arial"/>
          <w:color w:val="000000"/>
          <w:sz w:val="24"/>
          <w:szCs w:val="24"/>
        </w:rPr>
      </w:pPr>
      <w:r w:rsidRPr="008B0222">
        <w:rPr>
          <w:rFonts w:ascii="Arial" w:eastAsia="Times New Roman" w:hAnsi="Arial" w:cs="Arial"/>
          <w:color w:val="000000"/>
          <w:sz w:val="24"/>
          <w:szCs w:val="24"/>
        </w:rPr>
        <w:t>}</w:t>
      </w:r>
    </w:p>
    <w:p w14:paraId="7ACC1785" w14:textId="77777777" w:rsidR="00464FF9" w:rsidRPr="008B0222" w:rsidRDefault="00000000">
      <w:pPr>
        <w:pStyle w:val="Normal1"/>
        <w:rPr>
          <w:rFonts w:ascii="Arial" w:eastAsia="Times New Roman" w:hAnsi="Arial" w:cs="Arial"/>
          <w:bCs/>
          <w:sz w:val="24"/>
          <w:szCs w:val="24"/>
        </w:rPr>
      </w:pPr>
      <w:r w:rsidRPr="008B0222">
        <w:rPr>
          <w:rFonts w:ascii="Arial" w:eastAsia="Times New Roman" w:hAnsi="Arial" w:cs="Arial"/>
          <w:bCs/>
          <w:sz w:val="24"/>
          <w:szCs w:val="24"/>
        </w:rPr>
        <w:t>Special characteristics of Constructors:</w:t>
      </w:r>
    </w:p>
    <w:p w14:paraId="02AF4B8C" w14:textId="77777777" w:rsidR="00464FF9" w:rsidRPr="008B0222" w:rsidRDefault="00000000">
      <w:pPr>
        <w:pStyle w:val="Normal1"/>
        <w:numPr>
          <w:ilvl w:val="0"/>
          <w:numId w:val="12"/>
        </w:numPr>
        <w:spacing w:after="0" w:line="360" w:lineRule="auto"/>
        <w:ind w:left="880"/>
        <w:jc w:val="both"/>
        <w:rPr>
          <w:rFonts w:ascii="Arial" w:eastAsia="Times New Roman" w:hAnsi="Arial" w:cs="Arial"/>
          <w:bCs/>
          <w:sz w:val="24"/>
          <w:szCs w:val="24"/>
        </w:rPr>
      </w:pPr>
      <w:r w:rsidRPr="008B0222">
        <w:rPr>
          <w:rFonts w:ascii="Arial" w:eastAsia="Times New Roman" w:hAnsi="Arial" w:cs="Arial"/>
          <w:bCs/>
          <w:color w:val="111111"/>
          <w:sz w:val="24"/>
          <w:szCs w:val="24"/>
        </w:rPr>
        <w:t>They should be declared in the public section</w:t>
      </w:r>
    </w:p>
    <w:p w14:paraId="19F1E1A6" w14:textId="77777777" w:rsidR="00464FF9" w:rsidRPr="008B0222" w:rsidRDefault="00000000">
      <w:pPr>
        <w:pStyle w:val="Normal1"/>
        <w:numPr>
          <w:ilvl w:val="0"/>
          <w:numId w:val="12"/>
        </w:numPr>
        <w:spacing w:after="0" w:line="360" w:lineRule="auto"/>
        <w:ind w:left="880"/>
        <w:jc w:val="both"/>
        <w:rPr>
          <w:rFonts w:ascii="Arial" w:eastAsia="Times New Roman" w:hAnsi="Arial" w:cs="Arial"/>
          <w:bCs/>
          <w:sz w:val="24"/>
          <w:szCs w:val="24"/>
        </w:rPr>
      </w:pPr>
      <w:r w:rsidRPr="008B0222">
        <w:rPr>
          <w:rFonts w:ascii="Arial" w:eastAsia="Times New Roman" w:hAnsi="Arial" w:cs="Arial"/>
          <w:bCs/>
          <w:color w:val="111111"/>
          <w:sz w:val="24"/>
          <w:szCs w:val="24"/>
        </w:rPr>
        <w:t>They do not have any return type, not even void</w:t>
      </w:r>
    </w:p>
    <w:p w14:paraId="6F6A6217" w14:textId="77777777" w:rsidR="00464FF9" w:rsidRPr="008B0222" w:rsidRDefault="00000000">
      <w:pPr>
        <w:pStyle w:val="Normal1"/>
        <w:numPr>
          <w:ilvl w:val="0"/>
          <w:numId w:val="12"/>
        </w:numPr>
        <w:spacing w:after="0" w:line="360" w:lineRule="auto"/>
        <w:ind w:left="880"/>
        <w:jc w:val="both"/>
        <w:rPr>
          <w:rFonts w:ascii="Arial" w:eastAsia="Times New Roman" w:hAnsi="Arial" w:cs="Arial"/>
          <w:bCs/>
          <w:sz w:val="24"/>
          <w:szCs w:val="24"/>
        </w:rPr>
      </w:pPr>
      <w:r w:rsidRPr="008B0222">
        <w:rPr>
          <w:rFonts w:ascii="Arial" w:eastAsia="Times New Roman" w:hAnsi="Arial" w:cs="Arial"/>
          <w:bCs/>
          <w:color w:val="111111"/>
          <w:sz w:val="24"/>
          <w:szCs w:val="24"/>
        </w:rPr>
        <w:t>They get automatically invoked when the objects are created</w:t>
      </w:r>
    </w:p>
    <w:p w14:paraId="5F41F375" w14:textId="77777777" w:rsidR="00464FF9" w:rsidRPr="008B0222" w:rsidRDefault="00000000">
      <w:pPr>
        <w:pStyle w:val="Normal1"/>
        <w:numPr>
          <w:ilvl w:val="0"/>
          <w:numId w:val="12"/>
        </w:numPr>
        <w:spacing w:after="0" w:line="360" w:lineRule="auto"/>
        <w:ind w:left="880"/>
        <w:jc w:val="both"/>
        <w:rPr>
          <w:rFonts w:ascii="Arial" w:eastAsia="Times New Roman" w:hAnsi="Arial" w:cs="Arial"/>
          <w:bCs/>
          <w:sz w:val="24"/>
          <w:szCs w:val="24"/>
        </w:rPr>
      </w:pPr>
      <w:r w:rsidRPr="008B0222">
        <w:rPr>
          <w:rFonts w:ascii="Arial" w:eastAsia="Times New Roman" w:hAnsi="Arial" w:cs="Arial"/>
          <w:bCs/>
          <w:color w:val="111111"/>
          <w:sz w:val="24"/>
          <w:szCs w:val="24"/>
        </w:rPr>
        <w:t>They cannot be inherited through derived class can call the base class constructor</w:t>
      </w:r>
    </w:p>
    <w:p w14:paraId="0025A6F3" w14:textId="77777777" w:rsidR="00464FF9" w:rsidRPr="008B0222" w:rsidRDefault="00000000">
      <w:pPr>
        <w:pStyle w:val="Normal1"/>
        <w:numPr>
          <w:ilvl w:val="0"/>
          <w:numId w:val="12"/>
        </w:numPr>
        <w:spacing w:after="0" w:line="360" w:lineRule="auto"/>
        <w:ind w:left="880"/>
        <w:jc w:val="both"/>
        <w:rPr>
          <w:rFonts w:ascii="Arial" w:eastAsia="Times New Roman" w:hAnsi="Arial" w:cs="Arial"/>
          <w:bCs/>
          <w:sz w:val="24"/>
          <w:szCs w:val="24"/>
        </w:rPr>
      </w:pPr>
      <w:r w:rsidRPr="008B0222">
        <w:rPr>
          <w:rFonts w:ascii="Arial" w:eastAsia="Times New Roman" w:hAnsi="Arial" w:cs="Arial"/>
          <w:bCs/>
          <w:color w:val="111111"/>
          <w:sz w:val="24"/>
          <w:szCs w:val="24"/>
        </w:rPr>
        <w:t>Like other functions, they can have default arguments</w:t>
      </w:r>
    </w:p>
    <w:p w14:paraId="3F826AC8" w14:textId="77777777" w:rsidR="00464FF9" w:rsidRPr="008B0222" w:rsidRDefault="00000000">
      <w:pPr>
        <w:pStyle w:val="Normal1"/>
        <w:numPr>
          <w:ilvl w:val="0"/>
          <w:numId w:val="12"/>
        </w:numPr>
        <w:spacing w:after="0" w:line="360" w:lineRule="auto"/>
        <w:ind w:left="880"/>
        <w:jc w:val="both"/>
        <w:rPr>
          <w:rFonts w:ascii="Arial" w:eastAsia="Times New Roman" w:hAnsi="Arial" w:cs="Arial"/>
          <w:bCs/>
          <w:sz w:val="24"/>
          <w:szCs w:val="24"/>
        </w:rPr>
      </w:pPr>
      <w:r w:rsidRPr="008B0222">
        <w:rPr>
          <w:rFonts w:ascii="Arial" w:eastAsia="Times New Roman" w:hAnsi="Arial" w:cs="Arial"/>
          <w:bCs/>
          <w:color w:val="111111"/>
          <w:sz w:val="24"/>
          <w:szCs w:val="24"/>
        </w:rPr>
        <w:lastRenderedPageBreak/>
        <w:t>You cannot refer to their address</w:t>
      </w:r>
    </w:p>
    <w:p w14:paraId="09473E79" w14:textId="77777777" w:rsidR="00464FF9" w:rsidRPr="008B0222" w:rsidRDefault="00000000">
      <w:pPr>
        <w:pStyle w:val="Normal1"/>
        <w:numPr>
          <w:ilvl w:val="0"/>
          <w:numId w:val="12"/>
        </w:numPr>
        <w:spacing w:after="120" w:line="360" w:lineRule="auto"/>
        <w:ind w:left="880"/>
        <w:jc w:val="both"/>
        <w:rPr>
          <w:rFonts w:ascii="Arial" w:eastAsia="Times New Roman" w:hAnsi="Arial" w:cs="Arial"/>
          <w:bCs/>
          <w:sz w:val="24"/>
          <w:szCs w:val="24"/>
        </w:rPr>
      </w:pPr>
      <w:r w:rsidRPr="008B0222">
        <w:rPr>
          <w:rFonts w:ascii="Arial" w:eastAsia="Times New Roman" w:hAnsi="Arial" w:cs="Arial"/>
          <w:bCs/>
          <w:color w:val="111111"/>
          <w:sz w:val="24"/>
          <w:szCs w:val="24"/>
        </w:rPr>
        <w:t>Constructors cannot be virtual</w:t>
      </w:r>
    </w:p>
    <w:p w14:paraId="0D345238" w14:textId="77777777" w:rsidR="00464FF9" w:rsidRPr="008B0222" w:rsidRDefault="00464FF9">
      <w:pPr>
        <w:pStyle w:val="Normal1"/>
        <w:spacing w:line="360" w:lineRule="auto"/>
        <w:rPr>
          <w:rFonts w:ascii="Arial" w:eastAsia="Times New Roman" w:hAnsi="Arial" w:cs="Arial"/>
          <w:b/>
          <w:sz w:val="24"/>
          <w:szCs w:val="24"/>
        </w:rPr>
      </w:pPr>
    </w:p>
    <w:p w14:paraId="2B42F2E8" w14:textId="77777777" w:rsidR="00464FF9" w:rsidRPr="008B0222" w:rsidRDefault="00000000">
      <w:pPr>
        <w:pStyle w:val="Heading3"/>
        <w:shd w:val="clear" w:color="auto" w:fill="FFFFFF"/>
        <w:jc w:val="both"/>
        <w:rPr>
          <w:rFonts w:ascii="Arial" w:eastAsia="Times New Roman" w:hAnsi="Arial" w:cs="Arial"/>
          <w:b/>
          <w:color w:val="000000"/>
        </w:rPr>
      </w:pPr>
      <w:bookmarkStart w:id="68" w:name="_ogi6nmgksqi4" w:colFirst="0" w:colLast="0"/>
      <w:bookmarkEnd w:id="68"/>
      <w:r w:rsidRPr="008B0222">
        <w:rPr>
          <w:rFonts w:ascii="Arial" w:eastAsia="Times New Roman" w:hAnsi="Arial" w:cs="Arial"/>
          <w:b/>
          <w:color w:val="000000"/>
        </w:rPr>
        <w:t>Constructor Overloading</w:t>
      </w:r>
    </w:p>
    <w:p w14:paraId="426D697A" w14:textId="77777777" w:rsidR="00464FF9" w:rsidRPr="008B0222" w:rsidRDefault="00464FF9">
      <w:pPr>
        <w:rPr>
          <w:rFonts w:ascii="Arial" w:hAnsi="Arial" w:cs="Arial"/>
        </w:rPr>
      </w:pPr>
    </w:p>
    <w:p w14:paraId="7A7433D3" w14:textId="77777777" w:rsidR="00464FF9" w:rsidRPr="008B0222" w:rsidRDefault="00000000">
      <w:pPr>
        <w:pStyle w:val="Normal1"/>
        <w:shd w:val="clear" w:color="auto" w:fill="FFFFFF"/>
        <w:spacing w:line="240" w:lineRule="auto"/>
        <w:rPr>
          <w:rFonts w:ascii="Arial" w:eastAsia="Times New Roman" w:hAnsi="Arial" w:cs="Arial"/>
          <w:sz w:val="24"/>
          <w:szCs w:val="24"/>
        </w:rPr>
      </w:pPr>
      <w:r w:rsidRPr="008B0222">
        <w:rPr>
          <w:rFonts w:ascii="Arial" w:eastAsia="Times New Roman" w:hAnsi="Arial" w:cs="Arial"/>
          <w:sz w:val="24"/>
          <w:szCs w:val="24"/>
        </w:rPr>
        <w:t xml:space="preserve">Just like other member functions, constructors can also be overloaded. </w:t>
      </w:r>
      <w:proofErr w:type="spellStart"/>
      <w:r w:rsidRPr="008B0222">
        <w:rPr>
          <w:rFonts w:ascii="Arial" w:eastAsia="Times New Roman" w:hAnsi="Arial" w:cs="Arial"/>
          <w:sz w:val="24"/>
          <w:szCs w:val="24"/>
        </w:rPr>
        <w:t>Infact</w:t>
      </w:r>
      <w:proofErr w:type="spellEnd"/>
      <w:r w:rsidRPr="008B0222">
        <w:rPr>
          <w:rFonts w:ascii="Arial" w:eastAsia="Times New Roman" w:hAnsi="Arial" w:cs="Arial"/>
          <w:sz w:val="24"/>
          <w:szCs w:val="24"/>
        </w:rPr>
        <w:t xml:space="preserve"> when you have both default and parameterized constructors defined in your class you are having Overloaded Constructors, one with no parameter and other with parameter.</w:t>
      </w:r>
    </w:p>
    <w:p w14:paraId="56F522EE" w14:textId="77777777" w:rsidR="00464FF9" w:rsidRPr="008B0222" w:rsidRDefault="00000000">
      <w:pPr>
        <w:pStyle w:val="Normal1"/>
        <w:shd w:val="clear" w:color="auto" w:fill="FFFFFF"/>
        <w:spacing w:line="240" w:lineRule="auto"/>
        <w:rPr>
          <w:rFonts w:ascii="Arial" w:eastAsia="Times New Roman" w:hAnsi="Arial" w:cs="Arial"/>
          <w:sz w:val="24"/>
          <w:szCs w:val="24"/>
        </w:rPr>
      </w:pPr>
      <w:r w:rsidRPr="008B0222">
        <w:rPr>
          <w:rFonts w:ascii="Arial" w:eastAsia="Times New Roman" w:hAnsi="Arial" w:cs="Arial"/>
          <w:sz w:val="24"/>
          <w:szCs w:val="24"/>
        </w:rPr>
        <w:t>You can have any number of Constructors in a class that differ in parameter list.</w:t>
      </w:r>
    </w:p>
    <w:p w14:paraId="1549F947" w14:textId="77777777" w:rsidR="00464FF9" w:rsidRPr="008B0222" w:rsidRDefault="00000000">
      <w:pPr>
        <w:pStyle w:val="Normal1"/>
        <w:shd w:val="clear" w:color="auto" w:fill="FFFFFF"/>
        <w:spacing w:line="240" w:lineRule="auto"/>
        <w:ind w:left="1440"/>
        <w:rPr>
          <w:rFonts w:ascii="Arial" w:eastAsia="Times New Roman" w:hAnsi="Arial" w:cs="Arial"/>
          <w:b/>
          <w:sz w:val="24"/>
          <w:szCs w:val="24"/>
        </w:rPr>
      </w:pPr>
      <w:proofErr w:type="spellStart"/>
      <w:r w:rsidRPr="008B0222">
        <w:rPr>
          <w:rFonts w:ascii="Arial" w:eastAsia="Times New Roman" w:hAnsi="Arial" w:cs="Arial"/>
          <w:bCs/>
          <w:sz w:val="24"/>
          <w:szCs w:val="24"/>
        </w:rPr>
        <w:t>classStudent</w:t>
      </w:r>
      <w:proofErr w:type="spellEnd"/>
      <w:r w:rsidRPr="008B0222">
        <w:rPr>
          <w:rFonts w:ascii="Arial" w:eastAsia="Times New Roman" w:hAnsi="Arial" w:cs="Arial"/>
          <w:bCs/>
          <w:sz w:val="24"/>
          <w:szCs w:val="24"/>
        </w:rPr>
        <w:br/>
        <w:t>{</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introllno</w:t>
      </w:r>
      <w:proofErr w:type="spellEnd"/>
      <w:r w:rsidRPr="008B0222">
        <w:rPr>
          <w:rFonts w:ascii="Arial" w:eastAsia="Times New Roman" w:hAnsi="Arial" w:cs="Arial"/>
          <w:bCs/>
          <w:sz w:val="24"/>
          <w:szCs w:val="24"/>
        </w:rPr>
        <w:t>;</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stringname</w:t>
      </w:r>
      <w:proofErr w:type="spellEnd"/>
      <w:r w:rsidRPr="008B0222">
        <w:rPr>
          <w:rFonts w:ascii="Arial" w:eastAsia="Times New Roman" w:hAnsi="Arial" w:cs="Arial"/>
          <w:bCs/>
          <w:sz w:val="24"/>
          <w:szCs w:val="24"/>
        </w:rPr>
        <w:t>;</w:t>
      </w:r>
      <w:r w:rsidRPr="008B0222">
        <w:rPr>
          <w:rFonts w:ascii="Arial" w:eastAsia="Times New Roman" w:hAnsi="Arial" w:cs="Arial"/>
          <w:bCs/>
          <w:sz w:val="24"/>
          <w:szCs w:val="24"/>
        </w:rPr>
        <w:br/>
        <w:t xml:space="preserve"> public:</w:t>
      </w:r>
      <w:r w:rsidRPr="008B0222">
        <w:rPr>
          <w:rFonts w:ascii="Arial" w:eastAsia="Times New Roman" w:hAnsi="Arial" w:cs="Arial"/>
          <w:bCs/>
          <w:sz w:val="24"/>
          <w:szCs w:val="24"/>
        </w:rPr>
        <w:br/>
        <w:t xml:space="preserve"> Student(</w:t>
      </w:r>
      <w:proofErr w:type="spellStart"/>
      <w:r w:rsidRPr="008B0222">
        <w:rPr>
          <w:rFonts w:ascii="Arial" w:eastAsia="Times New Roman" w:hAnsi="Arial" w:cs="Arial"/>
          <w:bCs/>
          <w:sz w:val="24"/>
          <w:szCs w:val="24"/>
        </w:rPr>
        <w:t>intx</w:t>
      </w:r>
      <w:proofErr w:type="spellEnd"/>
      <w:r w:rsidRPr="008B0222">
        <w:rPr>
          <w:rFonts w:ascii="Arial" w:eastAsia="Times New Roman" w:hAnsi="Arial" w:cs="Arial"/>
          <w:bCs/>
          <w:sz w:val="24"/>
          <w:szCs w:val="24"/>
        </w:rPr>
        <w:t>)</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rollno</w:t>
      </w:r>
      <w:proofErr w:type="spellEnd"/>
      <w:r w:rsidRPr="008B0222">
        <w:rPr>
          <w:rFonts w:ascii="Arial" w:eastAsia="Times New Roman" w:hAnsi="Arial" w:cs="Arial"/>
          <w:bCs/>
          <w:sz w:val="24"/>
          <w:szCs w:val="24"/>
        </w:rPr>
        <w:t>=x;</w:t>
      </w:r>
      <w:r w:rsidRPr="008B0222">
        <w:rPr>
          <w:rFonts w:ascii="Arial" w:eastAsia="Times New Roman" w:hAnsi="Arial" w:cs="Arial"/>
          <w:bCs/>
          <w:sz w:val="24"/>
          <w:szCs w:val="24"/>
        </w:rPr>
        <w:br/>
        <w:t xml:space="preserve">  name="None";</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 xml:space="preserve"> Student(</w:t>
      </w:r>
      <w:proofErr w:type="spellStart"/>
      <w:r w:rsidRPr="008B0222">
        <w:rPr>
          <w:rFonts w:ascii="Arial" w:eastAsia="Times New Roman" w:hAnsi="Arial" w:cs="Arial"/>
          <w:bCs/>
          <w:sz w:val="24"/>
          <w:szCs w:val="24"/>
        </w:rPr>
        <w:t>intx,stringstr</w:t>
      </w:r>
      <w:proofErr w:type="spellEnd"/>
      <w:r w:rsidRPr="008B0222">
        <w:rPr>
          <w:rFonts w:ascii="Arial" w:eastAsia="Times New Roman" w:hAnsi="Arial" w:cs="Arial"/>
          <w:bCs/>
          <w:sz w:val="24"/>
          <w:szCs w:val="24"/>
        </w:rPr>
        <w:t>)</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rollno</w:t>
      </w:r>
      <w:proofErr w:type="spellEnd"/>
      <w:r w:rsidRPr="008B0222">
        <w:rPr>
          <w:rFonts w:ascii="Arial" w:eastAsia="Times New Roman" w:hAnsi="Arial" w:cs="Arial"/>
          <w:bCs/>
          <w:sz w:val="24"/>
          <w:szCs w:val="24"/>
        </w:rPr>
        <w:t>=x;</w:t>
      </w:r>
      <w:r w:rsidRPr="008B0222">
        <w:rPr>
          <w:rFonts w:ascii="Arial" w:eastAsia="Times New Roman" w:hAnsi="Arial" w:cs="Arial"/>
          <w:bCs/>
          <w:sz w:val="24"/>
          <w:szCs w:val="24"/>
        </w:rPr>
        <w:br/>
        <w:t xml:space="preserve">  name=str;</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w:t>
      </w:r>
      <w:r w:rsidRPr="008B0222">
        <w:rPr>
          <w:rFonts w:ascii="Arial" w:eastAsia="Times New Roman" w:hAnsi="Arial" w:cs="Arial"/>
          <w:bCs/>
          <w:sz w:val="24"/>
          <w:szCs w:val="24"/>
        </w:rPr>
        <w:br/>
      </w:r>
      <w:r w:rsidRPr="008B0222">
        <w:rPr>
          <w:rFonts w:ascii="Arial" w:eastAsia="Times New Roman" w:hAnsi="Arial" w:cs="Arial"/>
          <w:bCs/>
          <w:sz w:val="24"/>
          <w:szCs w:val="24"/>
        </w:rPr>
        <w:br/>
      </w:r>
      <w:proofErr w:type="spellStart"/>
      <w:r w:rsidRPr="008B0222">
        <w:rPr>
          <w:rFonts w:ascii="Arial" w:eastAsia="Times New Roman" w:hAnsi="Arial" w:cs="Arial"/>
          <w:bCs/>
          <w:sz w:val="24"/>
          <w:szCs w:val="24"/>
        </w:rPr>
        <w:t>intmain</w:t>
      </w:r>
      <w:proofErr w:type="spellEnd"/>
      <w:r w:rsidRPr="008B0222">
        <w:rPr>
          <w:rFonts w:ascii="Arial" w:eastAsia="Times New Roman" w:hAnsi="Arial" w:cs="Arial"/>
          <w:bCs/>
          <w:sz w:val="24"/>
          <w:szCs w:val="24"/>
        </w:rPr>
        <w:t>()</w:t>
      </w:r>
      <w:r w:rsidRPr="008B0222">
        <w:rPr>
          <w:rFonts w:ascii="Arial" w:eastAsia="Times New Roman" w:hAnsi="Arial" w:cs="Arial"/>
          <w:bCs/>
          <w:sz w:val="24"/>
          <w:szCs w:val="24"/>
        </w:rPr>
        <w:br/>
        <w:t>{</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StudentA</w:t>
      </w:r>
      <w:proofErr w:type="spellEnd"/>
      <w:r w:rsidRPr="008B0222">
        <w:rPr>
          <w:rFonts w:ascii="Arial" w:eastAsia="Times New Roman" w:hAnsi="Arial" w:cs="Arial"/>
          <w:bCs/>
          <w:sz w:val="24"/>
          <w:szCs w:val="24"/>
        </w:rPr>
        <w:t>(10);</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StudentB</w:t>
      </w:r>
      <w:proofErr w:type="spellEnd"/>
      <w:r w:rsidRPr="008B0222">
        <w:rPr>
          <w:rFonts w:ascii="Arial" w:eastAsia="Times New Roman" w:hAnsi="Arial" w:cs="Arial"/>
          <w:bCs/>
          <w:sz w:val="24"/>
          <w:szCs w:val="24"/>
        </w:rPr>
        <w:t>(11,"Ra</w:t>
      </w:r>
      <w:r w:rsidRPr="008B0222">
        <w:rPr>
          <w:rFonts w:ascii="Arial" w:eastAsia="Times New Roman" w:hAnsi="Arial" w:cs="Arial"/>
          <w:b/>
          <w:sz w:val="24"/>
          <w:szCs w:val="24"/>
        </w:rPr>
        <w:t>m");</w:t>
      </w:r>
      <w:r w:rsidRPr="008B0222">
        <w:rPr>
          <w:rFonts w:ascii="Arial" w:eastAsia="Times New Roman" w:hAnsi="Arial" w:cs="Arial"/>
          <w:b/>
          <w:sz w:val="24"/>
          <w:szCs w:val="24"/>
        </w:rPr>
        <w:br/>
        <w:t>}</w:t>
      </w:r>
    </w:p>
    <w:p w14:paraId="51ECD316" w14:textId="77777777" w:rsidR="00464FF9" w:rsidRPr="008B0222" w:rsidRDefault="00464FF9">
      <w:pPr>
        <w:pStyle w:val="Normal1"/>
        <w:shd w:val="clear" w:color="auto" w:fill="FFFFFF"/>
        <w:spacing w:line="240" w:lineRule="auto"/>
        <w:jc w:val="both"/>
        <w:rPr>
          <w:rFonts w:ascii="Arial" w:eastAsia="Times New Roman" w:hAnsi="Arial" w:cs="Arial"/>
          <w:sz w:val="24"/>
          <w:szCs w:val="24"/>
        </w:rPr>
      </w:pPr>
    </w:p>
    <w:p w14:paraId="056AD8F9" w14:textId="77777777" w:rsidR="00464FF9" w:rsidRPr="008B0222" w:rsidRDefault="00000000">
      <w:pPr>
        <w:pStyle w:val="Normal1"/>
        <w:shd w:val="clear" w:color="auto" w:fill="FFFFFF"/>
        <w:spacing w:line="360" w:lineRule="auto"/>
        <w:rPr>
          <w:rFonts w:ascii="Arial" w:eastAsia="Times New Roman" w:hAnsi="Arial" w:cs="Arial"/>
          <w:sz w:val="24"/>
          <w:szCs w:val="24"/>
        </w:rPr>
      </w:pPr>
      <w:r w:rsidRPr="008B0222">
        <w:rPr>
          <w:rFonts w:ascii="Arial" w:eastAsia="Times New Roman" w:hAnsi="Arial" w:cs="Arial"/>
          <w:sz w:val="24"/>
          <w:szCs w:val="24"/>
        </w:rPr>
        <w:t>In above case we have defined two constructors with different parameters, hence overloading the constructors.</w:t>
      </w:r>
    </w:p>
    <w:p w14:paraId="6F128419" w14:textId="77777777" w:rsidR="00464FF9" w:rsidRPr="008B0222" w:rsidRDefault="00000000">
      <w:pPr>
        <w:pStyle w:val="Normal1"/>
        <w:shd w:val="clear" w:color="auto" w:fill="FFFFFF"/>
        <w:spacing w:line="360" w:lineRule="auto"/>
        <w:rPr>
          <w:rFonts w:ascii="Arial" w:eastAsia="Times New Roman" w:hAnsi="Arial" w:cs="Arial"/>
          <w:sz w:val="24"/>
          <w:szCs w:val="24"/>
        </w:rPr>
      </w:pPr>
      <w:r w:rsidRPr="008B0222">
        <w:rPr>
          <w:rFonts w:ascii="Arial" w:eastAsia="Times New Roman" w:hAnsi="Arial" w:cs="Arial"/>
          <w:sz w:val="24"/>
          <w:szCs w:val="24"/>
        </w:rPr>
        <w:t>One more important thing, if you define any constructor explicitly, then the compiler will not provide default constructor and you will have to define it yourself.</w:t>
      </w:r>
    </w:p>
    <w:p w14:paraId="3462A367" w14:textId="77777777" w:rsidR="00464FF9" w:rsidRPr="008B0222" w:rsidRDefault="00000000">
      <w:pPr>
        <w:pStyle w:val="Normal1"/>
        <w:shd w:val="clear" w:color="auto" w:fill="FFFFFF"/>
        <w:spacing w:line="360" w:lineRule="auto"/>
        <w:rPr>
          <w:rFonts w:ascii="Arial" w:eastAsia="Times New Roman" w:hAnsi="Arial" w:cs="Arial"/>
          <w:sz w:val="24"/>
          <w:szCs w:val="24"/>
        </w:rPr>
      </w:pPr>
      <w:r w:rsidRPr="008B0222">
        <w:rPr>
          <w:rFonts w:ascii="Arial" w:eastAsia="Times New Roman" w:hAnsi="Arial" w:cs="Arial"/>
          <w:sz w:val="24"/>
          <w:szCs w:val="24"/>
        </w:rPr>
        <w:t xml:space="preserve">In the above case if we write Student S; in </w:t>
      </w:r>
      <w:r w:rsidRPr="008B0222">
        <w:rPr>
          <w:rFonts w:ascii="Arial" w:eastAsia="Times New Roman" w:hAnsi="Arial" w:cs="Arial"/>
          <w:b/>
          <w:sz w:val="24"/>
          <w:szCs w:val="24"/>
        </w:rPr>
        <w:t>main()</w:t>
      </w:r>
      <w:r w:rsidRPr="008B0222">
        <w:rPr>
          <w:rFonts w:ascii="Arial" w:eastAsia="Times New Roman" w:hAnsi="Arial" w:cs="Arial"/>
          <w:sz w:val="24"/>
          <w:szCs w:val="24"/>
        </w:rPr>
        <w:t>, it will lead to a compile time error, because we haven't defined default constructor, and compiler will not provide its default constructor because we have defined other parameterized constructors.</w:t>
      </w:r>
    </w:p>
    <w:p w14:paraId="472364AF" w14:textId="77777777" w:rsidR="00464FF9" w:rsidRPr="008B0222" w:rsidRDefault="00464FF9">
      <w:pPr>
        <w:rPr>
          <w:rFonts w:ascii="Arial" w:eastAsia="Times New Roman" w:hAnsi="Arial" w:cs="Arial"/>
          <w:color w:val="000000"/>
          <w:sz w:val="24"/>
          <w:szCs w:val="24"/>
        </w:rPr>
      </w:pPr>
    </w:p>
    <w:p w14:paraId="33DA653E" w14:textId="77777777" w:rsidR="00464FF9" w:rsidRPr="008B0222" w:rsidRDefault="00464FF9">
      <w:pPr>
        <w:rPr>
          <w:rFonts w:ascii="Arial" w:eastAsia="Times New Roman" w:hAnsi="Arial" w:cs="Arial"/>
          <w:color w:val="000000"/>
          <w:sz w:val="24"/>
          <w:szCs w:val="24"/>
        </w:rPr>
      </w:pPr>
    </w:p>
    <w:p w14:paraId="5C6AC2EE" w14:textId="77777777" w:rsidR="00464FF9" w:rsidRPr="008B0222" w:rsidRDefault="00000000">
      <w:pPr>
        <w:pStyle w:val="Heading3"/>
        <w:shd w:val="clear" w:color="auto" w:fill="FFFFFF"/>
        <w:rPr>
          <w:rFonts w:ascii="Arial" w:eastAsia="Times New Roman" w:hAnsi="Arial" w:cs="Arial"/>
          <w:b/>
          <w:color w:val="000000"/>
        </w:rPr>
      </w:pPr>
      <w:r w:rsidRPr="008B0222">
        <w:rPr>
          <w:rFonts w:ascii="Arial" w:eastAsia="Times New Roman" w:hAnsi="Arial" w:cs="Arial"/>
          <w:b/>
          <w:color w:val="000000"/>
        </w:rPr>
        <w:t>Destructors</w:t>
      </w:r>
    </w:p>
    <w:p w14:paraId="06C50246" w14:textId="77777777" w:rsidR="00464FF9" w:rsidRPr="008B0222" w:rsidRDefault="00000000">
      <w:pPr>
        <w:pStyle w:val="Normal1"/>
        <w:shd w:val="clear" w:color="auto" w:fill="FFFFFF"/>
        <w:spacing w:line="240" w:lineRule="auto"/>
        <w:rPr>
          <w:rFonts w:ascii="Arial" w:eastAsia="Times New Roman" w:hAnsi="Arial" w:cs="Arial"/>
          <w:sz w:val="24"/>
          <w:szCs w:val="24"/>
        </w:rPr>
      </w:pPr>
      <w:r w:rsidRPr="008B0222">
        <w:rPr>
          <w:rFonts w:ascii="Arial" w:eastAsia="Times New Roman" w:hAnsi="Arial" w:cs="Arial"/>
          <w:sz w:val="24"/>
          <w:szCs w:val="24"/>
        </w:rPr>
        <w:lastRenderedPageBreak/>
        <w:t>Destructor is a special class function which destroys the object as soon as the scope of object ends. The destructor is called automatically by the compiler when the object goes out of scope.</w:t>
      </w:r>
    </w:p>
    <w:p w14:paraId="4EF4FACA" w14:textId="77777777" w:rsidR="00464FF9" w:rsidRPr="008B0222" w:rsidRDefault="00000000">
      <w:pPr>
        <w:pStyle w:val="Normal1"/>
        <w:shd w:val="clear" w:color="auto" w:fill="FFFFFF"/>
        <w:spacing w:line="240" w:lineRule="auto"/>
        <w:rPr>
          <w:rFonts w:ascii="Arial" w:eastAsia="Times New Roman" w:hAnsi="Arial" w:cs="Arial"/>
          <w:sz w:val="24"/>
          <w:szCs w:val="24"/>
        </w:rPr>
      </w:pPr>
      <w:r w:rsidRPr="008B0222">
        <w:rPr>
          <w:rFonts w:ascii="Arial" w:eastAsia="Times New Roman" w:hAnsi="Arial" w:cs="Arial"/>
          <w:sz w:val="24"/>
          <w:szCs w:val="24"/>
        </w:rPr>
        <w:t xml:space="preserve">The syntax for destructor is same as that for the constructor, the class name is used for the name of destructor, with a </w:t>
      </w:r>
      <w:r w:rsidRPr="008B0222">
        <w:rPr>
          <w:rFonts w:ascii="Arial" w:eastAsia="Times New Roman" w:hAnsi="Arial" w:cs="Arial"/>
          <w:b/>
          <w:sz w:val="24"/>
          <w:szCs w:val="24"/>
        </w:rPr>
        <w:t>tilde</w:t>
      </w:r>
      <w:r w:rsidRPr="008B0222">
        <w:rPr>
          <w:rFonts w:ascii="Arial" w:eastAsia="Times New Roman" w:hAnsi="Arial" w:cs="Arial"/>
          <w:sz w:val="24"/>
          <w:szCs w:val="24"/>
        </w:rPr>
        <w:t xml:space="preserve"> </w:t>
      </w:r>
      <w:r w:rsidRPr="008B0222">
        <w:rPr>
          <w:rFonts w:ascii="Arial" w:eastAsia="Times New Roman" w:hAnsi="Arial" w:cs="Arial"/>
          <w:color w:val="C7254E"/>
          <w:sz w:val="24"/>
          <w:szCs w:val="24"/>
          <w:shd w:val="clear" w:color="auto" w:fill="F9F2F4"/>
        </w:rPr>
        <w:t>~</w:t>
      </w:r>
      <w:r w:rsidRPr="008B0222">
        <w:rPr>
          <w:rFonts w:ascii="Arial" w:eastAsia="Times New Roman" w:hAnsi="Arial" w:cs="Arial"/>
          <w:sz w:val="24"/>
          <w:szCs w:val="24"/>
        </w:rPr>
        <w:t xml:space="preserve"> sign as prefix to it.</w:t>
      </w:r>
    </w:p>
    <w:p w14:paraId="2745FC8A" w14:textId="77777777" w:rsidR="00464FF9" w:rsidRPr="008B0222" w:rsidRDefault="00000000">
      <w:pPr>
        <w:pStyle w:val="Normal1"/>
        <w:shd w:val="clear" w:color="auto" w:fill="FFFFFF"/>
        <w:spacing w:line="240" w:lineRule="auto"/>
        <w:ind w:left="1440"/>
        <w:rPr>
          <w:rFonts w:ascii="Arial" w:eastAsia="Times New Roman" w:hAnsi="Arial" w:cs="Arial"/>
          <w:b/>
          <w:sz w:val="24"/>
          <w:szCs w:val="24"/>
        </w:rPr>
      </w:pPr>
      <w:r w:rsidRPr="008B0222">
        <w:rPr>
          <w:rFonts w:ascii="Arial" w:eastAsia="Times New Roman" w:hAnsi="Arial" w:cs="Arial"/>
          <w:b/>
          <w:sz w:val="24"/>
          <w:szCs w:val="24"/>
        </w:rPr>
        <w:t>class A</w:t>
      </w:r>
      <w:r w:rsidRPr="008B0222">
        <w:rPr>
          <w:rFonts w:ascii="Arial" w:eastAsia="Times New Roman" w:hAnsi="Arial" w:cs="Arial"/>
          <w:b/>
          <w:sz w:val="24"/>
          <w:szCs w:val="24"/>
        </w:rPr>
        <w:br/>
        <w:t>{</w:t>
      </w:r>
      <w:r w:rsidRPr="008B0222">
        <w:rPr>
          <w:rFonts w:ascii="Arial" w:eastAsia="Times New Roman" w:hAnsi="Arial" w:cs="Arial"/>
          <w:b/>
          <w:sz w:val="24"/>
          <w:szCs w:val="24"/>
        </w:rPr>
        <w:br/>
        <w:t xml:space="preserve"> public:</w:t>
      </w:r>
      <w:r w:rsidRPr="008B0222">
        <w:rPr>
          <w:rFonts w:ascii="Arial" w:eastAsia="Times New Roman" w:hAnsi="Arial" w:cs="Arial"/>
          <w:b/>
          <w:sz w:val="24"/>
          <w:szCs w:val="24"/>
        </w:rPr>
        <w:br/>
        <w:t xml:space="preserve"> ~A();</w:t>
      </w:r>
      <w:r w:rsidRPr="008B0222">
        <w:rPr>
          <w:rFonts w:ascii="Arial" w:eastAsia="Times New Roman" w:hAnsi="Arial" w:cs="Arial"/>
          <w:b/>
          <w:sz w:val="24"/>
          <w:szCs w:val="24"/>
        </w:rPr>
        <w:br/>
        <w:t>};</w:t>
      </w:r>
    </w:p>
    <w:p w14:paraId="42F5F5DA" w14:textId="77777777" w:rsidR="00464FF9" w:rsidRPr="008B0222" w:rsidRDefault="00000000">
      <w:pPr>
        <w:pStyle w:val="Normal1"/>
        <w:shd w:val="clear" w:color="auto" w:fill="FFFFFF"/>
        <w:spacing w:line="240" w:lineRule="auto"/>
        <w:jc w:val="both"/>
        <w:rPr>
          <w:rFonts w:ascii="Arial" w:eastAsia="Times New Roman" w:hAnsi="Arial" w:cs="Arial"/>
          <w:sz w:val="24"/>
          <w:szCs w:val="24"/>
        </w:rPr>
      </w:pPr>
      <w:r w:rsidRPr="008B0222">
        <w:rPr>
          <w:rFonts w:ascii="Arial" w:eastAsia="Times New Roman" w:hAnsi="Arial" w:cs="Arial"/>
          <w:sz w:val="24"/>
          <w:szCs w:val="24"/>
          <w:highlight w:val="white"/>
        </w:rPr>
        <w:t>Destructors will never have any arguments.</w:t>
      </w:r>
    </w:p>
    <w:p w14:paraId="70E57D1D" w14:textId="77777777" w:rsidR="00464FF9" w:rsidRPr="008B0222" w:rsidRDefault="00000000">
      <w:pPr>
        <w:pStyle w:val="Heading4"/>
        <w:pBdr>
          <w:top w:val="none" w:sz="0" w:space="3" w:color="auto"/>
          <w:left w:val="none" w:sz="0" w:space="3" w:color="auto"/>
          <w:bottom w:val="none" w:sz="0" w:space="3" w:color="auto"/>
          <w:right w:val="none" w:sz="0" w:space="3" w:color="auto"/>
          <w:between w:val="none" w:sz="0" w:space="3" w:color="auto"/>
        </w:pBdr>
        <w:shd w:val="clear" w:color="auto" w:fill="FFFFFF"/>
        <w:spacing w:after="0" w:line="240" w:lineRule="auto"/>
        <w:rPr>
          <w:rFonts w:ascii="Arial" w:hAnsi="Arial" w:cs="Arial"/>
          <w:b w:val="0"/>
          <w:color w:val="000000"/>
        </w:rPr>
      </w:pPr>
      <w:bookmarkStart w:id="69" w:name="_av73mn7b13ve" w:colFirst="0" w:colLast="0"/>
      <w:bookmarkEnd w:id="69"/>
      <w:r w:rsidRPr="008B0222">
        <w:rPr>
          <w:rFonts w:ascii="Arial" w:hAnsi="Arial" w:cs="Arial"/>
          <w:color w:val="000000"/>
        </w:rPr>
        <w:t>Example to see how Constructor and Destructor is called</w:t>
      </w:r>
    </w:p>
    <w:p w14:paraId="2EFDC855" w14:textId="77777777" w:rsidR="00464FF9" w:rsidRPr="008B0222" w:rsidRDefault="00000000">
      <w:pPr>
        <w:pStyle w:val="Normal1"/>
        <w:spacing w:line="240" w:lineRule="auto"/>
        <w:ind w:left="1440"/>
        <w:rPr>
          <w:rFonts w:ascii="Arial" w:eastAsia="Times New Roman" w:hAnsi="Arial" w:cs="Arial"/>
          <w:bCs/>
          <w:sz w:val="24"/>
          <w:szCs w:val="24"/>
        </w:rPr>
      </w:pPr>
      <w:r w:rsidRPr="008B0222">
        <w:rPr>
          <w:rFonts w:ascii="Arial" w:eastAsia="Times New Roman" w:hAnsi="Arial" w:cs="Arial"/>
          <w:bCs/>
          <w:sz w:val="24"/>
          <w:szCs w:val="24"/>
        </w:rPr>
        <w:t>class A</w:t>
      </w:r>
      <w:r w:rsidRPr="008B0222">
        <w:rPr>
          <w:rFonts w:ascii="Arial" w:eastAsia="Times New Roman" w:hAnsi="Arial" w:cs="Arial"/>
          <w:bCs/>
          <w:sz w:val="24"/>
          <w:szCs w:val="24"/>
        </w:rPr>
        <w:br/>
        <w:t>{</w:t>
      </w:r>
      <w:r w:rsidRPr="008B0222">
        <w:rPr>
          <w:rFonts w:ascii="Arial" w:eastAsia="Times New Roman" w:hAnsi="Arial" w:cs="Arial"/>
          <w:bCs/>
          <w:sz w:val="24"/>
          <w:szCs w:val="24"/>
        </w:rPr>
        <w:br/>
        <w:t>A()</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cout</w:t>
      </w:r>
      <w:proofErr w:type="spellEnd"/>
      <w:r w:rsidRPr="008B0222">
        <w:rPr>
          <w:rFonts w:ascii="Arial" w:eastAsia="Times New Roman" w:hAnsi="Arial" w:cs="Arial"/>
          <w:bCs/>
          <w:sz w:val="24"/>
          <w:szCs w:val="24"/>
        </w:rPr>
        <w:t xml:space="preserve"> &lt;&lt; "Constructor called";</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r>
      <w:r w:rsidRPr="008B0222">
        <w:rPr>
          <w:rFonts w:ascii="Arial" w:eastAsia="Times New Roman" w:hAnsi="Arial" w:cs="Arial"/>
          <w:bCs/>
          <w:sz w:val="24"/>
          <w:szCs w:val="24"/>
        </w:rPr>
        <w:br/>
        <w:t>~A()</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 xml:space="preserve">  </w:t>
      </w:r>
      <w:proofErr w:type="spellStart"/>
      <w:r w:rsidRPr="008B0222">
        <w:rPr>
          <w:rFonts w:ascii="Arial" w:eastAsia="Times New Roman" w:hAnsi="Arial" w:cs="Arial"/>
          <w:bCs/>
          <w:sz w:val="24"/>
          <w:szCs w:val="24"/>
        </w:rPr>
        <w:t>cout</w:t>
      </w:r>
      <w:proofErr w:type="spellEnd"/>
      <w:r w:rsidRPr="008B0222">
        <w:rPr>
          <w:rFonts w:ascii="Arial" w:eastAsia="Times New Roman" w:hAnsi="Arial" w:cs="Arial"/>
          <w:bCs/>
          <w:sz w:val="24"/>
          <w:szCs w:val="24"/>
        </w:rPr>
        <w:t xml:space="preserve"> &lt;&lt; "Destructor called";</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w:t>
      </w:r>
      <w:r w:rsidRPr="008B0222">
        <w:rPr>
          <w:rFonts w:ascii="Arial" w:eastAsia="Times New Roman" w:hAnsi="Arial" w:cs="Arial"/>
          <w:bCs/>
          <w:sz w:val="24"/>
          <w:szCs w:val="24"/>
        </w:rPr>
        <w:br/>
      </w:r>
      <w:r w:rsidRPr="008B0222">
        <w:rPr>
          <w:rFonts w:ascii="Arial" w:eastAsia="Times New Roman" w:hAnsi="Arial" w:cs="Arial"/>
          <w:bCs/>
          <w:sz w:val="24"/>
          <w:szCs w:val="24"/>
        </w:rPr>
        <w:br/>
        <w:t>int main()</w:t>
      </w:r>
      <w:r w:rsidRPr="008B0222">
        <w:rPr>
          <w:rFonts w:ascii="Arial" w:eastAsia="Times New Roman" w:hAnsi="Arial" w:cs="Arial"/>
          <w:bCs/>
          <w:sz w:val="24"/>
          <w:szCs w:val="24"/>
        </w:rPr>
        <w:br/>
        <w:t>{</w:t>
      </w:r>
      <w:r w:rsidRPr="008B0222">
        <w:rPr>
          <w:rFonts w:ascii="Arial" w:eastAsia="Times New Roman" w:hAnsi="Arial" w:cs="Arial"/>
          <w:bCs/>
          <w:sz w:val="24"/>
          <w:szCs w:val="24"/>
        </w:rPr>
        <w:br/>
        <w:t xml:space="preserve"> A obj1;   // Constructor Called</w:t>
      </w:r>
      <w:r w:rsidRPr="008B0222">
        <w:rPr>
          <w:rFonts w:ascii="Arial" w:eastAsia="Times New Roman" w:hAnsi="Arial" w:cs="Arial"/>
          <w:bCs/>
          <w:sz w:val="24"/>
          <w:szCs w:val="24"/>
        </w:rPr>
        <w:br/>
        <w:t xml:space="preserve"> int x=1</w:t>
      </w:r>
      <w:r w:rsidRPr="008B0222">
        <w:rPr>
          <w:rFonts w:ascii="Arial" w:eastAsia="Times New Roman" w:hAnsi="Arial" w:cs="Arial"/>
          <w:bCs/>
          <w:sz w:val="24"/>
          <w:szCs w:val="24"/>
        </w:rPr>
        <w:br/>
        <w:t xml:space="preserve"> if(x)</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 xml:space="preserve">   A obj2;  // Constructor Called</w:t>
      </w:r>
      <w:r w:rsidRPr="008B0222">
        <w:rPr>
          <w:rFonts w:ascii="Arial" w:eastAsia="Times New Roman" w:hAnsi="Arial" w:cs="Arial"/>
          <w:bCs/>
          <w:sz w:val="24"/>
          <w:szCs w:val="24"/>
        </w:rPr>
        <w:br/>
        <w:t xml:space="preserve">  }   // Destructor Called for obj2</w:t>
      </w:r>
      <w:r w:rsidRPr="008B0222">
        <w:rPr>
          <w:rFonts w:ascii="Arial" w:eastAsia="Times New Roman" w:hAnsi="Arial" w:cs="Arial"/>
          <w:bCs/>
          <w:sz w:val="24"/>
          <w:szCs w:val="24"/>
        </w:rPr>
        <w:br/>
        <w:t>} //  Destructor called for obj1</w:t>
      </w:r>
    </w:p>
    <w:p w14:paraId="58FB3606" w14:textId="77777777" w:rsidR="00464FF9" w:rsidRPr="008B0222" w:rsidRDefault="00464FF9">
      <w:pPr>
        <w:pStyle w:val="Normal1"/>
        <w:rPr>
          <w:rFonts w:ascii="Arial" w:hAnsi="Arial" w:cs="Arial"/>
          <w:sz w:val="24"/>
          <w:szCs w:val="24"/>
        </w:rPr>
      </w:pPr>
    </w:p>
    <w:p w14:paraId="38547985" w14:textId="77777777" w:rsidR="00464FF9" w:rsidRPr="008B0222" w:rsidRDefault="00000000">
      <w:pPr>
        <w:pStyle w:val="Heading4"/>
        <w:pBdr>
          <w:top w:val="none" w:sz="0" w:space="3" w:color="auto"/>
          <w:left w:val="none" w:sz="0" w:space="3" w:color="auto"/>
          <w:bottom w:val="none" w:sz="0" w:space="3" w:color="auto"/>
          <w:right w:val="none" w:sz="0" w:space="3" w:color="auto"/>
          <w:between w:val="none" w:sz="0" w:space="3" w:color="auto"/>
        </w:pBdr>
        <w:shd w:val="clear" w:color="auto" w:fill="FFFFFF"/>
        <w:spacing w:after="0" w:line="240" w:lineRule="auto"/>
        <w:rPr>
          <w:rFonts w:ascii="Arial" w:hAnsi="Arial" w:cs="Arial"/>
          <w:b w:val="0"/>
          <w:color w:val="000000"/>
        </w:rPr>
      </w:pPr>
      <w:bookmarkStart w:id="70" w:name="_it9ictmod5mc" w:colFirst="0" w:colLast="0"/>
      <w:bookmarkEnd w:id="70"/>
      <w:r w:rsidRPr="008B0222">
        <w:rPr>
          <w:rFonts w:ascii="Arial" w:hAnsi="Arial" w:cs="Arial"/>
          <w:color w:val="000000"/>
        </w:rPr>
        <w:t>Single Definition for both Default and Parameterized Constructor</w:t>
      </w:r>
    </w:p>
    <w:p w14:paraId="1BC6A807" w14:textId="77777777" w:rsidR="00464FF9" w:rsidRPr="008B0222" w:rsidRDefault="00000000">
      <w:pPr>
        <w:pStyle w:val="Normal1"/>
        <w:shd w:val="clear" w:color="auto" w:fill="FFFFFF"/>
        <w:spacing w:line="240" w:lineRule="auto"/>
        <w:rPr>
          <w:rFonts w:ascii="Arial" w:eastAsia="Times New Roman" w:hAnsi="Arial" w:cs="Arial"/>
          <w:sz w:val="24"/>
          <w:szCs w:val="24"/>
        </w:rPr>
      </w:pPr>
      <w:r w:rsidRPr="008B0222">
        <w:rPr>
          <w:rFonts w:ascii="Arial" w:eastAsia="Times New Roman" w:hAnsi="Arial" w:cs="Arial"/>
          <w:sz w:val="24"/>
          <w:szCs w:val="24"/>
          <w:highlight w:val="white"/>
        </w:rPr>
        <w:t xml:space="preserve">In this example we will use </w:t>
      </w:r>
      <w:r w:rsidRPr="008B0222">
        <w:rPr>
          <w:rFonts w:ascii="Arial" w:eastAsia="Times New Roman" w:hAnsi="Arial" w:cs="Arial"/>
          <w:b/>
          <w:sz w:val="24"/>
          <w:szCs w:val="24"/>
          <w:highlight w:val="white"/>
        </w:rPr>
        <w:t>default argument</w:t>
      </w:r>
      <w:r w:rsidRPr="008B0222">
        <w:rPr>
          <w:rFonts w:ascii="Arial" w:eastAsia="Times New Roman" w:hAnsi="Arial" w:cs="Arial"/>
          <w:sz w:val="24"/>
          <w:szCs w:val="24"/>
          <w:highlight w:val="white"/>
        </w:rPr>
        <w:t xml:space="preserve"> to have a single definition for both </w:t>
      </w:r>
      <w:proofErr w:type="spellStart"/>
      <w:r w:rsidRPr="008B0222">
        <w:rPr>
          <w:rFonts w:ascii="Arial" w:eastAsia="Times New Roman" w:hAnsi="Arial" w:cs="Arial"/>
          <w:sz w:val="24"/>
          <w:szCs w:val="24"/>
          <w:highlight w:val="white"/>
        </w:rPr>
        <w:t>defualt</w:t>
      </w:r>
      <w:proofErr w:type="spellEnd"/>
      <w:r w:rsidRPr="008B0222">
        <w:rPr>
          <w:rFonts w:ascii="Arial" w:eastAsia="Times New Roman" w:hAnsi="Arial" w:cs="Arial"/>
          <w:sz w:val="24"/>
          <w:szCs w:val="24"/>
          <w:highlight w:val="white"/>
        </w:rPr>
        <w:t xml:space="preserve"> and parameterized constructor.</w:t>
      </w:r>
    </w:p>
    <w:p w14:paraId="2F28DDAD" w14:textId="77777777" w:rsidR="00464FF9" w:rsidRPr="008B0222" w:rsidRDefault="00000000">
      <w:pPr>
        <w:pStyle w:val="Normal1"/>
        <w:spacing w:line="240" w:lineRule="auto"/>
        <w:ind w:left="1440"/>
        <w:rPr>
          <w:rFonts w:ascii="Arial" w:eastAsia="Times New Roman" w:hAnsi="Arial" w:cs="Arial"/>
          <w:bCs/>
          <w:sz w:val="24"/>
          <w:szCs w:val="24"/>
        </w:rPr>
      </w:pPr>
      <w:r w:rsidRPr="008B0222">
        <w:rPr>
          <w:rFonts w:ascii="Arial" w:eastAsia="Times New Roman" w:hAnsi="Arial" w:cs="Arial"/>
          <w:b/>
          <w:sz w:val="24"/>
          <w:szCs w:val="24"/>
        </w:rPr>
        <w:t>class Dual</w:t>
      </w:r>
      <w:r w:rsidRPr="008B0222">
        <w:rPr>
          <w:rFonts w:ascii="Arial" w:eastAsia="Times New Roman" w:hAnsi="Arial" w:cs="Arial"/>
          <w:b/>
          <w:sz w:val="24"/>
          <w:szCs w:val="24"/>
        </w:rPr>
        <w:br/>
        <w:t>{</w:t>
      </w:r>
      <w:r w:rsidRPr="008B0222">
        <w:rPr>
          <w:rFonts w:ascii="Arial" w:eastAsia="Times New Roman" w:hAnsi="Arial" w:cs="Arial"/>
          <w:b/>
          <w:sz w:val="24"/>
          <w:szCs w:val="24"/>
        </w:rPr>
        <w:br/>
        <w:t xml:space="preserve"> int a;</w:t>
      </w:r>
      <w:r w:rsidRPr="008B0222">
        <w:rPr>
          <w:rFonts w:ascii="Arial" w:eastAsia="Times New Roman" w:hAnsi="Arial" w:cs="Arial"/>
          <w:b/>
          <w:sz w:val="24"/>
          <w:szCs w:val="24"/>
        </w:rPr>
        <w:br/>
        <w:t xml:space="preserve"> public:</w:t>
      </w:r>
      <w:r w:rsidRPr="008B0222">
        <w:rPr>
          <w:rFonts w:ascii="Arial" w:eastAsia="Times New Roman" w:hAnsi="Arial" w:cs="Arial"/>
          <w:b/>
          <w:sz w:val="24"/>
          <w:szCs w:val="24"/>
        </w:rPr>
        <w:br/>
      </w:r>
      <w:r w:rsidRPr="008B0222">
        <w:rPr>
          <w:rFonts w:ascii="Arial" w:eastAsia="Times New Roman" w:hAnsi="Arial" w:cs="Arial"/>
          <w:bCs/>
          <w:sz w:val="24"/>
          <w:szCs w:val="24"/>
        </w:rPr>
        <w:t xml:space="preserve"> Dual(int x=0)</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 xml:space="preserve">   a=x;</w:t>
      </w:r>
      <w:r w:rsidRPr="008B0222">
        <w:rPr>
          <w:rFonts w:ascii="Arial" w:eastAsia="Times New Roman" w:hAnsi="Arial" w:cs="Arial"/>
          <w:bCs/>
          <w:sz w:val="24"/>
          <w:szCs w:val="24"/>
        </w:rPr>
        <w:br/>
        <w:t xml:space="preserve">  }</w:t>
      </w:r>
      <w:r w:rsidRPr="008B0222">
        <w:rPr>
          <w:rFonts w:ascii="Arial" w:eastAsia="Times New Roman" w:hAnsi="Arial" w:cs="Arial"/>
          <w:bCs/>
          <w:sz w:val="24"/>
          <w:szCs w:val="24"/>
        </w:rPr>
        <w:br/>
        <w:t>};</w:t>
      </w:r>
      <w:r w:rsidRPr="008B0222">
        <w:rPr>
          <w:rFonts w:ascii="Arial" w:eastAsia="Times New Roman" w:hAnsi="Arial" w:cs="Arial"/>
          <w:bCs/>
          <w:sz w:val="24"/>
          <w:szCs w:val="24"/>
        </w:rPr>
        <w:br/>
      </w:r>
      <w:r w:rsidRPr="008B0222">
        <w:rPr>
          <w:rFonts w:ascii="Arial" w:eastAsia="Times New Roman" w:hAnsi="Arial" w:cs="Arial"/>
          <w:bCs/>
          <w:sz w:val="24"/>
          <w:szCs w:val="24"/>
        </w:rPr>
        <w:br/>
      </w:r>
      <w:r w:rsidRPr="008B0222">
        <w:rPr>
          <w:rFonts w:ascii="Arial" w:eastAsia="Times New Roman" w:hAnsi="Arial" w:cs="Arial"/>
          <w:bCs/>
          <w:sz w:val="24"/>
          <w:szCs w:val="24"/>
        </w:rPr>
        <w:lastRenderedPageBreak/>
        <w:t>int main()</w:t>
      </w:r>
      <w:r w:rsidRPr="008B0222">
        <w:rPr>
          <w:rFonts w:ascii="Arial" w:eastAsia="Times New Roman" w:hAnsi="Arial" w:cs="Arial"/>
          <w:bCs/>
          <w:sz w:val="24"/>
          <w:szCs w:val="24"/>
        </w:rPr>
        <w:br/>
        <w:t>{</w:t>
      </w:r>
      <w:r w:rsidRPr="008B0222">
        <w:rPr>
          <w:rFonts w:ascii="Arial" w:eastAsia="Times New Roman" w:hAnsi="Arial" w:cs="Arial"/>
          <w:bCs/>
          <w:sz w:val="24"/>
          <w:szCs w:val="24"/>
        </w:rPr>
        <w:br/>
        <w:t xml:space="preserve"> Dual obj1;</w:t>
      </w:r>
      <w:r w:rsidRPr="008B0222">
        <w:rPr>
          <w:rFonts w:ascii="Arial" w:eastAsia="Times New Roman" w:hAnsi="Arial" w:cs="Arial"/>
          <w:bCs/>
          <w:sz w:val="24"/>
          <w:szCs w:val="24"/>
        </w:rPr>
        <w:br/>
        <w:t xml:space="preserve"> Dual obj2(10);</w:t>
      </w:r>
      <w:r w:rsidRPr="008B0222">
        <w:rPr>
          <w:rFonts w:ascii="Arial" w:eastAsia="Times New Roman" w:hAnsi="Arial" w:cs="Arial"/>
          <w:bCs/>
          <w:sz w:val="24"/>
          <w:szCs w:val="24"/>
        </w:rPr>
        <w:br/>
        <w:t>}</w:t>
      </w:r>
    </w:p>
    <w:p w14:paraId="4DCCF41D" w14:textId="77777777" w:rsidR="00464FF9" w:rsidRPr="008B0222" w:rsidRDefault="00000000">
      <w:pPr>
        <w:widowControl/>
        <w:rPr>
          <w:rFonts w:ascii="Arial" w:eastAsia="Helvetica" w:hAnsi="Arial" w:cs="Arial"/>
          <w:b/>
          <w:bCs/>
          <w:color w:val="000000"/>
          <w:sz w:val="36"/>
          <w:szCs w:val="36"/>
          <w:lang w:eastAsia="zh-CN" w:bidi="ar"/>
        </w:rPr>
      </w:pPr>
      <w:r w:rsidRPr="008B0222">
        <w:rPr>
          <w:rFonts w:ascii="Arial" w:eastAsia="Helvetica" w:hAnsi="Arial" w:cs="Arial"/>
          <w:b/>
          <w:bCs/>
          <w:color w:val="000000"/>
          <w:sz w:val="36"/>
          <w:szCs w:val="36"/>
          <w:lang w:eastAsia="zh-CN" w:bidi="ar"/>
        </w:rPr>
        <w:t xml:space="preserve">C++ virtual function </w:t>
      </w:r>
    </w:p>
    <w:p w14:paraId="4ABDD433" w14:textId="77777777" w:rsidR="00464FF9" w:rsidRPr="008B0222" w:rsidRDefault="00464FF9">
      <w:pPr>
        <w:widowControl/>
        <w:rPr>
          <w:rFonts w:ascii="Arial" w:eastAsia="Helvetica" w:hAnsi="Arial" w:cs="Arial"/>
          <w:color w:val="000000"/>
          <w:sz w:val="24"/>
          <w:szCs w:val="24"/>
          <w:lang w:eastAsia="zh-CN" w:bidi="ar"/>
        </w:rPr>
      </w:pPr>
    </w:p>
    <w:p w14:paraId="6F82964B"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A C++ virtual function is a member function in the base class that you redefine in a derived </w:t>
      </w:r>
    </w:p>
    <w:p w14:paraId="7FCCBF6B"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class. It is declared using the virtual keyword. </w:t>
      </w:r>
    </w:p>
    <w:p w14:paraId="6CD85598"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It is used to tell the compiler to perform dynamic linkage or late binding on the function. </w:t>
      </w:r>
    </w:p>
    <w:p w14:paraId="42588D72"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There is a necessity to use the single pointer to refer to all the objects of the different classes. </w:t>
      </w:r>
    </w:p>
    <w:p w14:paraId="5A37378A"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So, we create the pointer to the base class that refers to all the derived objects. But, when </w:t>
      </w:r>
    </w:p>
    <w:p w14:paraId="135A7CE8"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base class pointer contains the address of the derived class object, always executes the base </w:t>
      </w:r>
    </w:p>
    <w:p w14:paraId="1176869C"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class function. This issue can only be resolved by using the 'virtual' function. </w:t>
      </w:r>
    </w:p>
    <w:p w14:paraId="0B16B63D"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A 'virtual' is a keyword preceding the normal declaration of a function. </w:t>
      </w:r>
    </w:p>
    <w:p w14:paraId="0159F20B"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When the function is made virtual, C++ determines which function is to be invoked at the </w:t>
      </w:r>
    </w:p>
    <w:p w14:paraId="72A74617"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runtime based on the type of the object pointed by the base class pointer. </w:t>
      </w:r>
    </w:p>
    <w:p w14:paraId="1638E61B" w14:textId="77777777" w:rsidR="00464FF9" w:rsidRPr="008B0222" w:rsidRDefault="00000000">
      <w:pPr>
        <w:widowControl/>
        <w:spacing w:line="360" w:lineRule="auto"/>
        <w:rPr>
          <w:rFonts w:ascii="Arial" w:hAnsi="Arial" w:cs="Arial"/>
          <w:sz w:val="24"/>
          <w:szCs w:val="24"/>
        </w:rPr>
      </w:pPr>
      <w:r w:rsidRPr="008B0222">
        <w:rPr>
          <w:rFonts w:ascii="Arial" w:eastAsia="Helvetica" w:hAnsi="Arial" w:cs="Arial"/>
          <w:color w:val="000000"/>
          <w:sz w:val="24"/>
          <w:szCs w:val="24"/>
          <w:lang w:eastAsia="zh-CN" w:bidi="ar"/>
        </w:rPr>
        <w:t xml:space="preserve">Late binding or Dynamic linkage </w:t>
      </w:r>
    </w:p>
    <w:p w14:paraId="1FE061AB"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In late binding function call is resolved during runtime. </w:t>
      </w:r>
      <w:proofErr w:type="gramStart"/>
      <w:r w:rsidRPr="008B0222">
        <w:rPr>
          <w:rFonts w:ascii="Arial" w:eastAsia="SimSun" w:hAnsi="Arial" w:cs="Arial"/>
          <w:color w:val="000000"/>
          <w:sz w:val="24"/>
          <w:szCs w:val="24"/>
          <w:lang w:eastAsia="zh-CN" w:bidi="ar"/>
        </w:rPr>
        <w:t>Therefore</w:t>
      </w:r>
      <w:proofErr w:type="gramEnd"/>
      <w:r w:rsidRPr="008B0222">
        <w:rPr>
          <w:rFonts w:ascii="Arial" w:eastAsia="SimSun" w:hAnsi="Arial" w:cs="Arial"/>
          <w:color w:val="000000"/>
          <w:sz w:val="24"/>
          <w:szCs w:val="24"/>
          <w:lang w:eastAsia="zh-CN" w:bidi="ar"/>
        </w:rPr>
        <w:t xml:space="preserve"> compiler determines the type of </w:t>
      </w:r>
    </w:p>
    <w:p w14:paraId="7E0F9803" w14:textId="77777777" w:rsidR="00464FF9" w:rsidRPr="008B0222" w:rsidRDefault="00000000">
      <w:pPr>
        <w:widowControl/>
        <w:spacing w:line="360" w:lineRule="auto"/>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object at runtime, and then binds the function call. </w:t>
      </w:r>
    </w:p>
    <w:p w14:paraId="3747A274" w14:textId="77777777" w:rsidR="00464FF9" w:rsidRPr="008B0222" w:rsidRDefault="00464FF9">
      <w:pPr>
        <w:widowControl/>
        <w:rPr>
          <w:rFonts w:ascii="Arial" w:eastAsia="SimSun" w:hAnsi="Arial" w:cs="Arial"/>
          <w:color w:val="000000"/>
          <w:sz w:val="24"/>
          <w:szCs w:val="24"/>
          <w:lang w:eastAsia="zh-CN" w:bidi="ar"/>
        </w:rPr>
      </w:pPr>
    </w:p>
    <w:p w14:paraId="522FFD41"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Rules of Virtual Function </w:t>
      </w:r>
    </w:p>
    <w:p w14:paraId="16137A89"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Virtual functions must be members of some class. </w:t>
      </w:r>
    </w:p>
    <w:p w14:paraId="04509E08"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Virtual functions cannot be static members. </w:t>
      </w:r>
    </w:p>
    <w:p w14:paraId="23CB5E97"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They are accessed through object pointers. </w:t>
      </w:r>
    </w:p>
    <w:p w14:paraId="4BF89DD9"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They can be a friend of another class. </w:t>
      </w:r>
    </w:p>
    <w:p w14:paraId="1BCC6341"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A virtual function must be defined in the base class, even though it is not used. </w:t>
      </w:r>
    </w:p>
    <w:p w14:paraId="0B086ACA"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w:t>
      </w:r>
      <w:proofErr w:type="gramStart"/>
      <w:r w:rsidRPr="008B0222">
        <w:rPr>
          <w:rFonts w:ascii="Arial" w:eastAsia="SimSun" w:hAnsi="Arial" w:cs="Arial"/>
          <w:color w:val="000000"/>
          <w:sz w:val="24"/>
          <w:szCs w:val="24"/>
          <w:lang w:eastAsia="zh-CN" w:bidi="ar"/>
        </w:rPr>
        <w:t>The</w:t>
      </w:r>
      <w:proofErr w:type="gramEnd"/>
      <w:r w:rsidRPr="008B0222">
        <w:rPr>
          <w:rFonts w:ascii="Arial" w:eastAsia="SimSun" w:hAnsi="Arial" w:cs="Arial"/>
          <w:color w:val="000000"/>
          <w:sz w:val="24"/>
          <w:szCs w:val="24"/>
          <w:lang w:eastAsia="zh-CN" w:bidi="ar"/>
        </w:rPr>
        <w:t xml:space="preserve"> prototypes of a virtual function of the base class and all the derived classes must be </w:t>
      </w:r>
    </w:p>
    <w:p w14:paraId="5CF5875F"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identical. If the two functions with the same name but different prototypes, C++ will consider </w:t>
      </w:r>
    </w:p>
    <w:p w14:paraId="525725FF"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them as the overloaded functions. </w:t>
      </w:r>
    </w:p>
    <w:p w14:paraId="74598359"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We cannot have a virtual constructor, but we can have a virtual destructor </w:t>
      </w:r>
    </w:p>
    <w:p w14:paraId="2910D3C3" w14:textId="77777777" w:rsidR="00464FF9" w:rsidRPr="008B0222" w:rsidRDefault="00000000">
      <w:pPr>
        <w:widowControl/>
        <w:spacing w:line="360" w:lineRule="auto"/>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o Consider the situation when we don't use the virtual keyword. </w:t>
      </w:r>
    </w:p>
    <w:p w14:paraId="05989F02" w14:textId="77777777" w:rsidR="00464FF9" w:rsidRPr="008B0222" w:rsidRDefault="00464FF9">
      <w:pPr>
        <w:widowControl/>
        <w:spacing w:line="360" w:lineRule="auto"/>
        <w:rPr>
          <w:rFonts w:ascii="Arial" w:eastAsia="SimSun" w:hAnsi="Arial" w:cs="Arial"/>
          <w:color w:val="000000"/>
          <w:sz w:val="24"/>
          <w:szCs w:val="24"/>
          <w:lang w:eastAsia="zh-CN" w:bidi="ar"/>
        </w:rPr>
      </w:pPr>
    </w:p>
    <w:p w14:paraId="4B18C7EC"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#include &lt;iostream&gt; </w:t>
      </w:r>
    </w:p>
    <w:p w14:paraId="10BA8B6B"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using namespace </w:t>
      </w:r>
      <w:r w:rsidRPr="008B0222">
        <w:rPr>
          <w:rFonts w:ascii="Arial" w:eastAsia="SimSun" w:hAnsi="Arial" w:cs="Arial"/>
          <w:color w:val="000000"/>
          <w:sz w:val="24"/>
          <w:szCs w:val="24"/>
          <w:lang w:eastAsia="zh-CN" w:bidi="ar"/>
        </w:rPr>
        <w:t xml:space="preserve">std; </w:t>
      </w:r>
    </w:p>
    <w:p w14:paraId="5F8343D0"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A </w:t>
      </w:r>
    </w:p>
    <w:p w14:paraId="49CD6864"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82A9865"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lastRenderedPageBreak/>
        <w:t xml:space="preserve">int </w:t>
      </w:r>
      <w:r w:rsidRPr="008B0222">
        <w:rPr>
          <w:rFonts w:ascii="Arial" w:eastAsia="SimSun" w:hAnsi="Arial" w:cs="Arial"/>
          <w:color w:val="000000"/>
          <w:sz w:val="24"/>
          <w:szCs w:val="24"/>
          <w:lang w:eastAsia="zh-CN" w:bidi="ar"/>
        </w:rPr>
        <w:t xml:space="preserve">x=5; </w:t>
      </w:r>
    </w:p>
    <w:p w14:paraId="45255340"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43F7A20E"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 xml:space="preserve">display() </w:t>
      </w:r>
    </w:p>
    <w:p w14:paraId="0E10CAD5"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541F564" w14:textId="77777777" w:rsidR="00464FF9" w:rsidRPr="008B0222" w:rsidRDefault="00000000">
      <w:pPr>
        <w:widowControl/>
        <w:spacing w:line="360" w:lineRule="auto"/>
        <w:rPr>
          <w:rFonts w:ascii="Arial" w:hAnsi="Arial" w:cs="Arial"/>
          <w:sz w:val="24"/>
          <w:szCs w:val="24"/>
        </w:rPr>
      </w:pPr>
      <w:proofErr w:type="gramStart"/>
      <w:r w:rsidRPr="008B0222">
        <w:rPr>
          <w:rFonts w:ascii="Arial" w:eastAsia="SimSun" w:hAnsi="Arial" w:cs="Arial"/>
          <w:color w:val="000000"/>
          <w:sz w:val="24"/>
          <w:szCs w:val="24"/>
          <w:lang w:eastAsia="zh-CN" w:bidi="ar"/>
        </w:rPr>
        <w:t>std::</w:t>
      </w:r>
      <w:proofErr w:type="spellStart"/>
      <w:proofErr w:type="gramEnd"/>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 xml:space="preserve"> &lt;&lt; "Value of x is : " &lt;&lt; x&lt;&lt;</w:t>
      </w:r>
      <w:proofErr w:type="gramStart"/>
      <w:r w:rsidRPr="008B0222">
        <w:rPr>
          <w:rFonts w:ascii="Arial" w:eastAsia="SimSun" w:hAnsi="Arial" w:cs="Arial"/>
          <w:color w:val="000000"/>
          <w:sz w:val="24"/>
          <w:szCs w:val="24"/>
          <w:lang w:eastAsia="zh-CN" w:bidi="ar"/>
        </w:rPr>
        <w:t>std::</w:t>
      </w:r>
      <w:proofErr w:type="spellStart"/>
      <w:proofErr w:type="gramEnd"/>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3E6FD705"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3989E8D"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 </w:t>
      </w:r>
    </w:p>
    <w:p w14:paraId="710768DA"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B: </w:t>
      </w:r>
      <w:r w:rsidRPr="008B0222">
        <w:rPr>
          <w:rFonts w:ascii="Arial" w:eastAsia="SimSun" w:hAnsi="Arial" w:cs="Arial"/>
          <w:b/>
          <w:bCs/>
          <w:color w:val="000000"/>
          <w:sz w:val="24"/>
          <w:szCs w:val="24"/>
          <w:lang w:eastAsia="zh-CN" w:bidi="ar"/>
        </w:rPr>
        <w:t xml:space="preserve">public </w:t>
      </w:r>
      <w:r w:rsidRPr="008B0222">
        <w:rPr>
          <w:rFonts w:ascii="Arial" w:eastAsia="SimSun" w:hAnsi="Arial" w:cs="Arial"/>
          <w:color w:val="000000"/>
          <w:sz w:val="24"/>
          <w:szCs w:val="24"/>
          <w:lang w:eastAsia="zh-CN" w:bidi="ar"/>
        </w:rPr>
        <w:t xml:space="preserve">A </w:t>
      </w:r>
    </w:p>
    <w:p w14:paraId="444E6709"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ED39738"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y = 10; </w:t>
      </w:r>
    </w:p>
    <w:p w14:paraId="665CF5BD"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174C4EEC"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 xml:space="preserve">display() </w:t>
      </w:r>
    </w:p>
    <w:p w14:paraId="657C5F7E"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F68419B" w14:textId="77777777" w:rsidR="00464FF9" w:rsidRPr="008B0222" w:rsidRDefault="00000000">
      <w:pPr>
        <w:widowControl/>
        <w:rPr>
          <w:rFonts w:ascii="Arial" w:hAnsi="Arial" w:cs="Arial"/>
          <w:sz w:val="24"/>
          <w:szCs w:val="24"/>
        </w:rPr>
      </w:pPr>
      <w:proofErr w:type="gramStart"/>
      <w:r w:rsidRPr="008B0222">
        <w:rPr>
          <w:rFonts w:ascii="Arial" w:eastAsia="SimSun" w:hAnsi="Arial" w:cs="Arial"/>
          <w:color w:val="000000"/>
          <w:sz w:val="24"/>
          <w:szCs w:val="24"/>
          <w:lang w:eastAsia="zh-CN" w:bidi="ar"/>
        </w:rPr>
        <w:t>std::</w:t>
      </w:r>
      <w:proofErr w:type="spellStart"/>
      <w:proofErr w:type="gramEnd"/>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 xml:space="preserve"> &lt;&lt; "Value of y is : " &lt;&lt;y&lt;&lt; </w:t>
      </w:r>
      <w:proofErr w:type="gramStart"/>
      <w:r w:rsidRPr="008B0222">
        <w:rPr>
          <w:rFonts w:ascii="Arial" w:eastAsia="SimSun" w:hAnsi="Arial" w:cs="Arial"/>
          <w:color w:val="000000"/>
          <w:sz w:val="24"/>
          <w:szCs w:val="24"/>
          <w:lang w:eastAsia="zh-CN" w:bidi="ar"/>
        </w:rPr>
        <w:t>std::</w:t>
      </w:r>
      <w:proofErr w:type="spellStart"/>
      <w:proofErr w:type="gramEnd"/>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0DA9D98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480B2AEB"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6F7A6484"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main() </w:t>
      </w:r>
    </w:p>
    <w:p w14:paraId="456F126A"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51224D1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 *a; </w:t>
      </w:r>
    </w:p>
    <w:p w14:paraId="2BF44A5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B </w:t>
      </w:r>
      <w:proofErr w:type="spellStart"/>
      <w:r w:rsidRPr="008B0222">
        <w:rPr>
          <w:rFonts w:ascii="Arial" w:eastAsia="SimSun" w:hAnsi="Arial" w:cs="Arial"/>
          <w:color w:val="000000"/>
          <w:sz w:val="24"/>
          <w:szCs w:val="24"/>
          <w:lang w:eastAsia="zh-CN" w:bidi="ar"/>
        </w:rPr>
        <w:t>b</w:t>
      </w:r>
      <w:proofErr w:type="spellEnd"/>
      <w:r w:rsidRPr="008B0222">
        <w:rPr>
          <w:rFonts w:ascii="Arial" w:eastAsia="SimSun" w:hAnsi="Arial" w:cs="Arial"/>
          <w:color w:val="000000"/>
          <w:sz w:val="24"/>
          <w:szCs w:val="24"/>
          <w:lang w:eastAsia="zh-CN" w:bidi="ar"/>
        </w:rPr>
        <w:t xml:space="preserve">; </w:t>
      </w:r>
    </w:p>
    <w:p w14:paraId="55D5B7E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 = &amp;b; </w:t>
      </w:r>
    </w:p>
    <w:p w14:paraId="02FD559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a-&gt;display(); </w:t>
      </w:r>
    </w:p>
    <w:p w14:paraId="4BC94391"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return </w:t>
      </w:r>
      <w:r w:rsidRPr="008B0222">
        <w:rPr>
          <w:rFonts w:ascii="Arial" w:eastAsia="SimSun" w:hAnsi="Arial" w:cs="Arial"/>
          <w:color w:val="000000"/>
          <w:sz w:val="24"/>
          <w:szCs w:val="24"/>
          <w:lang w:eastAsia="zh-CN" w:bidi="ar"/>
        </w:rPr>
        <w:t xml:space="preserve">0; </w:t>
      </w:r>
    </w:p>
    <w:p w14:paraId="0331F6F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2EDCDBD8"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Output: </w:t>
      </w:r>
    </w:p>
    <w:p w14:paraId="69EAAD15" w14:textId="77777777" w:rsidR="00464FF9" w:rsidRPr="008B0222"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Value of x is : 5 </w:t>
      </w:r>
    </w:p>
    <w:p w14:paraId="6AFEF7A3" w14:textId="77777777" w:rsidR="00464FF9" w:rsidRPr="008B0222" w:rsidRDefault="00464FF9">
      <w:pPr>
        <w:widowControl/>
        <w:rPr>
          <w:rFonts w:ascii="Arial" w:eastAsia="SimSun" w:hAnsi="Arial" w:cs="Arial"/>
          <w:b/>
          <w:bCs/>
          <w:color w:val="000000"/>
          <w:sz w:val="24"/>
          <w:szCs w:val="24"/>
          <w:lang w:eastAsia="zh-CN" w:bidi="ar"/>
        </w:rPr>
      </w:pPr>
    </w:p>
    <w:p w14:paraId="526F0F77" w14:textId="77777777" w:rsidR="00464FF9" w:rsidRPr="008B0222" w:rsidRDefault="00000000">
      <w:pPr>
        <w:widowControl/>
        <w:rPr>
          <w:rFonts w:ascii="Arial" w:eastAsia="Helvetica" w:hAnsi="Arial" w:cs="Arial"/>
          <w:b/>
          <w:bCs/>
          <w:color w:val="000000"/>
          <w:sz w:val="24"/>
          <w:szCs w:val="24"/>
          <w:lang w:eastAsia="zh-CN" w:bidi="ar"/>
        </w:rPr>
      </w:pPr>
      <w:r w:rsidRPr="008B0222">
        <w:rPr>
          <w:rFonts w:ascii="Arial" w:eastAsia="Helvetica" w:hAnsi="Arial" w:cs="Arial"/>
          <w:b/>
          <w:bCs/>
          <w:color w:val="000000"/>
          <w:sz w:val="24"/>
          <w:szCs w:val="24"/>
          <w:lang w:eastAsia="zh-CN" w:bidi="ar"/>
        </w:rPr>
        <w:t>C++ virtual function Example</w:t>
      </w:r>
    </w:p>
    <w:p w14:paraId="09B12DC3" w14:textId="77777777" w:rsidR="00464FF9" w:rsidRPr="008B0222" w:rsidRDefault="00000000">
      <w:pPr>
        <w:widowControl/>
        <w:rPr>
          <w:rFonts w:ascii="Arial" w:hAnsi="Arial" w:cs="Arial"/>
          <w:sz w:val="24"/>
          <w:szCs w:val="24"/>
        </w:rPr>
      </w:pPr>
      <w:r w:rsidRPr="008B0222">
        <w:rPr>
          <w:rFonts w:ascii="Arial" w:eastAsia="Helvetica" w:hAnsi="Arial" w:cs="Arial"/>
          <w:color w:val="000000"/>
          <w:sz w:val="24"/>
          <w:szCs w:val="24"/>
          <w:lang w:eastAsia="zh-CN" w:bidi="ar"/>
        </w:rPr>
        <w:t xml:space="preserve"> </w:t>
      </w:r>
    </w:p>
    <w:p w14:paraId="6D354A0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Let's see the simple example of C++ virtual function used to invoked the derived class in a program. </w:t>
      </w:r>
    </w:p>
    <w:p w14:paraId="30661DF4"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#include &lt;iostream&gt; </w:t>
      </w:r>
    </w:p>
    <w:p w14:paraId="5897D5A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53EC7AD4"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3230E6F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virtual void </w:t>
      </w:r>
      <w:r w:rsidRPr="008B0222">
        <w:rPr>
          <w:rFonts w:ascii="Arial" w:eastAsia="SimSun" w:hAnsi="Arial" w:cs="Arial"/>
          <w:color w:val="000000"/>
          <w:sz w:val="24"/>
          <w:szCs w:val="24"/>
          <w:lang w:eastAsia="zh-CN" w:bidi="ar"/>
        </w:rPr>
        <w:t xml:space="preserve">display() </w:t>
      </w:r>
    </w:p>
    <w:p w14:paraId="1919644E"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7E29BE41"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 xml:space="preserve"> &lt;&lt; "Base class is invoked"&lt;&lt;</w:t>
      </w:r>
      <w:proofErr w:type="spellStart"/>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2274AD1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712201C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40AB441A"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B:</w:t>
      </w:r>
      <w:r w:rsidRPr="008B0222">
        <w:rPr>
          <w:rFonts w:ascii="Arial" w:eastAsia="SimSun" w:hAnsi="Arial" w:cs="Arial"/>
          <w:b/>
          <w:bCs/>
          <w:color w:val="000000"/>
          <w:sz w:val="24"/>
          <w:szCs w:val="24"/>
          <w:lang w:eastAsia="zh-CN" w:bidi="ar"/>
        </w:rPr>
        <w:t xml:space="preserve">public </w:t>
      </w:r>
      <w:r w:rsidRPr="008B0222">
        <w:rPr>
          <w:rFonts w:ascii="Arial" w:eastAsia="SimSun" w:hAnsi="Arial" w:cs="Arial"/>
          <w:color w:val="000000"/>
          <w:sz w:val="24"/>
          <w:szCs w:val="24"/>
          <w:lang w:eastAsia="zh-CN" w:bidi="ar"/>
        </w:rPr>
        <w:t xml:space="preserve">A </w:t>
      </w:r>
    </w:p>
    <w:p w14:paraId="0560696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5EB81A43"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57D45C9F"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 xml:space="preserve">display() </w:t>
      </w:r>
    </w:p>
    <w:p w14:paraId="08F22944"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4D25BF96"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 xml:space="preserve"> &lt;&lt; "Derived Class is invoked"&lt;&lt;</w:t>
      </w:r>
      <w:proofErr w:type="spellStart"/>
      <w:r w:rsidRPr="008B0222">
        <w:rPr>
          <w:rFonts w:ascii="Arial" w:eastAsia="SimSun" w:hAnsi="Arial" w:cs="Arial"/>
          <w:color w:val="000000"/>
          <w:sz w:val="24"/>
          <w:szCs w:val="24"/>
          <w:lang w:eastAsia="zh-CN" w:bidi="ar"/>
        </w:rPr>
        <w:t>endl</w:t>
      </w:r>
      <w:proofErr w:type="spellEnd"/>
      <w:r w:rsidRPr="008B0222">
        <w:rPr>
          <w:rFonts w:ascii="Arial" w:eastAsia="SimSun" w:hAnsi="Arial" w:cs="Arial"/>
          <w:color w:val="000000"/>
          <w:sz w:val="24"/>
          <w:szCs w:val="24"/>
          <w:lang w:eastAsia="zh-CN" w:bidi="ar"/>
        </w:rPr>
        <w:t xml:space="preserve">; </w:t>
      </w:r>
    </w:p>
    <w:p w14:paraId="3C33CBF0"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2A2385F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2FD7FF8C"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lastRenderedPageBreak/>
        <w:t xml:space="preserve">int </w:t>
      </w:r>
      <w:r w:rsidRPr="008B0222">
        <w:rPr>
          <w:rFonts w:ascii="Arial" w:eastAsia="SimSun" w:hAnsi="Arial" w:cs="Arial"/>
          <w:color w:val="000000"/>
          <w:sz w:val="24"/>
          <w:szCs w:val="24"/>
          <w:lang w:eastAsia="zh-CN" w:bidi="ar"/>
        </w:rPr>
        <w:t xml:space="preserve">main() </w:t>
      </w:r>
    </w:p>
    <w:p w14:paraId="0C73600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4137889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 a; //pointer of base class </w:t>
      </w:r>
    </w:p>
    <w:p w14:paraId="0A7EF9F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B </w:t>
      </w:r>
      <w:proofErr w:type="spellStart"/>
      <w:r w:rsidRPr="008B0222">
        <w:rPr>
          <w:rFonts w:ascii="Arial" w:eastAsia="SimSun" w:hAnsi="Arial" w:cs="Arial"/>
          <w:color w:val="000000"/>
          <w:sz w:val="24"/>
          <w:szCs w:val="24"/>
          <w:lang w:eastAsia="zh-CN" w:bidi="ar"/>
        </w:rPr>
        <w:t>b</w:t>
      </w:r>
      <w:proofErr w:type="spellEnd"/>
      <w:r w:rsidRPr="008B0222">
        <w:rPr>
          <w:rFonts w:ascii="Arial" w:eastAsia="SimSun" w:hAnsi="Arial" w:cs="Arial"/>
          <w:color w:val="000000"/>
          <w:sz w:val="24"/>
          <w:szCs w:val="24"/>
          <w:lang w:eastAsia="zh-CN" w:bidi="ar"/>
        </w:rPr>
        <w:t xml:space="preserve">; //object of derived class </w:t>
      </w:r>
    </w:p>
    <w:p w14:paraId="44486A0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 = &amp;b; </w:t>
      </w:r>
    </w:p>
    <w:p w14:paraId="2918343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a-&gt;display(); //Late Binding occurs </w:t>
      </w:r>
    </w:p>
    <w:p w14:paraId="2098A34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1ABCF7EC"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Output: </w:t>
      </w:r>
    </w:p>
    <w:p w14:paraId="5E7FC863"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Derived Class is invoked </w:t>
      </w:r>
    </w:p>
    <w:p w14:paraId="67376BE2" w14:textId="77777777" w:rsidR="00464FF9" w:rsidRPr="008B0222" w:rsidRDefault="00464FF9">
      <w:pPr>
        <w:widowControl/>
        <w:rPr>
          <w:rFonts w:ascii="Arial" w:eastAsia="Helvetica" w:hAnsi="Arial" w:cs="Arial"/>
          <w:b/>
          <w:bCs/>
          <w:color w:val="000000"/>
          <w:sz w:val="28"/>
          <w:szCs w:val="28"/>
          <w:lang w:eastAsia="zh-CN" w:bidi="ar"/>
        </w:rPr>
      </w:pPr>
    </w:p>
    <w:p w14:paraId="5432A8D9" w14:textId="77777777" w:rsidR="00464FF9" w:rsidRPr="008B0222" w:rsidRDefault="00000000">
      <w:pPr>
        <w:widowControl/>
        <w:rPr>
          <w:rFonts w:ascii="Arial" w:eastAsia="Helvetica" w:hAnsi="Arial" w:cs="Arial"/>
          <w:b/>
          <w:bCs/>
          <w:color w:val="000000"/>
          <w:sz w:val="28"/>
          <w:szCs w:val="28"/>
          <w:lang w:eastAsia="zh-CN" w:bidi="ar"/>
        </w:rPr>
      </w:pPr>
      <w:r w:rsidRPr="008B0222">
        <w:rPr>
          <w:rFonts w:ascii="Arial" w:eastAsia="Helvetica" w:hAnsi="Arial" w:cs="Arial"/>
          <w:b/>
          <w:bCs/>
          <w:color w:val="000000"/>
          <w:sz w:val="28"/>
          <w:szCs w:val="28"/>
          <w:lang w:eastAsia="zh-CN" w:bidi="ar"/>
        </w:rPr>
        <w:t xml:space="preserve">Pure Virtual Function </w:t>
      </w:r>
    </w:p>
    <w:p w14:paraId="36846E51" w14:textId="77777777" w:rsidR="00464FF9" w:rsidRPr="008B0222" w:rsidRDefault="00464FF9">
      <w:pPr>
        <w:widowControl/>
        <w:rPr>
          <w:rFonts w:ascii="Arial" w:eastAsia="Helvetica" w:hAnsi="Arial" w:cs="Arial"/>
          <w:color w:val="000000"/>
          <w:sz w:val="24"/>
          <w:szCs w:val="24"/>
          <w:lang w:eastAsia="zh-CN" w:bidi="ar"/>
        </w:rPr>
      </w:pPr>
    </w:p>
    <w:p w14:paraId="1188D8F8"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A virtual function is not used for performing any task. It only serves as a placeholder. </w:t>
      </w:r>
    </w:p>
    <w:p w14:paraId="49F856C5"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o When the function has no definition, such function is known as "</w:t>
      </w:r>
      <w:r w:rsidRPr="008B0222">
        <w:rPr>
          <w:rFonts w:ascii="Arial" w:eastAsia="SimSun" w:hAnsi="Arial" w:cs="Arial"/>
          <w:b/>
          <w:bCs/>
          <w:color w:val="000000"/>
          <w:sz w:val="24"/>
          <w:szCs w:val="24"/>
          <w:lang w:eastAsia="zh-CN" w:bidi="ar"/>
        </w:rPr>
        <w:t>do-nothing</w:t>
      </w:r>
      <w:r w:rsidRPr="008B0222">
        <w:rPr>
          <w:rFonts w:ascii="Arial" w:eastAsia="SimSun" w:hAnsi="Arial" w:cs="Arial"/>
          <w:color w:val="000000"/>
          <w:sz w:val="24"/>
          <w:szCs w:val="24"/>
          <w:lang w:eastAsia="zh-CN" w:bidi="ar"/>
        </w:rPr>
        <w:t xml:space="preserve">" function. </w:t>
      </w:r>
    </w:p>
    <w:p w14:paraId="572591A4"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w:t>
      </w:r>
      <w:proofErr w:type="gramStart"/>
      <w:r w:rsidRPr="008B0222">
        <w:rPr>
          <w:rFonts w:ascii="Arial" w:eastAsia="SimSun" w:hAnsi="Arial" w:cs="Arial"/>
          <w:color w:val="000000"/>
          <w:sz w:val="24"/>
          <w:szCs w:val="24"/>
          <w:lang w:eastAsia="zh-CN" w:bidi="ar"/>
        </w:rPr>
        <w:t>The</w:t>
      </w:r>
      <w:proofErr w:type="gramEnd"/>
      <w:r w:rsidRPr="008B0222">
        <w:rPr>
          <w:rFonts w:ascii="Arial" w:eastAsia="SimSun" w:hAnsi="Arial" w:cs="Arial"/>
          <w:color w:val="000000"/>
          <w:sz w:val="24"/>
          <w:szCs w:val="24"/>
          <w:lang w:eastAsia="zh-CN" w:bidi="ar"/>
        </w:rPr>
        <w:t xml:space="preserve"> "</w:t>
      </w:r>
      <w:r w:rsidRPr="008B0222">
        <w:rPr>
          <w:rFonts w:ascii="Arial" w:eastAsia="SimSun" w:hAnsi="Arial" w:cs="Arial"/>
          <w:b/>
          <w:bCs/>
          <w:color w:val="000000"/>
          <w:sz w:val="24"/>
          <w:szCs w:val="24"/>
          <w:lang w:eastAsia="zh-CN" w:bidi="ar"/>
        </w:rPr>
        <w:t>do-nothing</w:t>
      </w:r>
      <w:r w:rsidRPr="008B0222">
        <w:rPr>
          <w:rFonts w:ascii="Arial" w:eastAsia="SimSun" w:hAnsi="Arial" w:cs="Arial"/>
          <w:color w:val="000000"/>
          <w:sz w:val="24"/>
          <w:szCs w:val="24"/>
          <w:lang w:eastAsia="zh-CN" w:bidi="ar"/>
        </w:rPr>
        <w:t xml:space="preserve">" function is known as a </w:t>
      </w:r>
      <w:r w:rsidRPr="008B0222">
        <w:rPr>
          <w:rFonts w:ascii="Arial" w:eastAsia="SimSun" w:hAnsi="Arial" w:cs="Arial"/>
          <w:b/>
          <w:bCs/>
          <w:color w:val="000000"/>
          <w:sz w:val="24"/>
          <w:szCs w:val="24"/>
          <w:lang w:eastAsia="zh-CN" w:bidi="ar"/>
        </w:rPr>
        <w:t>pure virtual function</w:t>
      </w:r>
      <w:r w:rsidRPr="008B0222">
        <w:rPr>
          <w:rFonts w:ascii="Arial" w:eastAsia="SimSun" w:hAnsi="Arial" w:cs="Arial"/>
          <w:color w:val="000000"/>
          <w:sz w:val="24"/>
          <w:szCs w:val="24"/>
          <w:lang w:eastAsia="zh-CN" w:bidi="ar"/>
        </w:rPr>
        <w:t xml:space="preserve">. A pure virtual function is a </w:t>
      </w:r>
    </w:p>
    <w:p w14:paraId="575124C2"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function declared in the base class that has no definition relative to the base class. </w:t>
      </w:r>
    </w:p>
    <w:p w14:paraId="5EFBFAB2"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A class containing the pure virtual function cannot be used to declare the objects of its own, </w:t>
      </w:r>
    </w:p>
    <w:p w14:paraId="03CD5ECD"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such classes are known as abstract base classes. </w:t>
      </w:r>
    </w:p>
    <w:p w14:paraId="78BA93AB"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color w:val="000000"/>
          <w:sz w:val="24"/>
          <w:szCs w:val="24"/>
          <w:lang w:eastAsia="zh-CN" w:bidi="ar"/>
        </w:rPr>
        <w:t xml:space="preserve">o </w:t>
      </w:r>
      <w:proofErr w:type="gramStart"/>
      <w:r w:rsidRPr="008B0222">
        <w:rPr>
          <w:rFonts w:ascii="Arial" w:eastAsia="SimSun" w:hAnsi="Arial" w:cs="Arial"/>
          <w:color w:val="000000"/>
          <w:sz w:val="24"/>
          <w:szCs w:val="24"/>
          <w:lang w:eastAsia="zh-CN" w:bidi="ar"/>
        </w:rPr>
        <w:t>The</w:t>
      </w:r>
      <w:proofErr w:type="gramEnd"/>
      <w:r w:rsidRPr="008B0222">
        <w:rPr>
          <w:rFonts w:ascii="Arial" w:eastAsia="SimSun" w:hAnsi="Arial" w:cs="Arial"/>
          <w:color w:val="000000"/>
          <w:sz w:val="24"/>
          <w:szCs w:val="24"/>
          <w:lang w:eastAsia="zh-CN" w:bidi="ar"/>
        </w:rPr>
        <w:t xml:space="preserve"> main objective of the base class is to provide the traits to the derived classes and to create </w:t>
      </w:r>
    </w:p>
    <w:p w14:paraId="28C005FA" w14:textId="77777777" w:rsidR="00464FF9" w:rsidRPr="008B0222" w:rsidRDefault="00000000">
      <w:pPr>
        <w:widowControl/>
        <w:spacing w:line="360" w:lineRule="auto"/>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 xml:space="preserve">the base pointer used for achieving the runtime polymorphism. </w:t>
      </w:r>
    </w:p>
    <w:p w14:paraId="69B20F3A" w14:textId="77777777" w:rsidR="00464FF9" w:rsidRPr="008B0222" w:rsidRDefault="00464FF9">
      <w:pPr>
        <w:widowControl/>
        <w:spacing w:line="360" w:lineRule="auto"/>
        <w:rPr>
          <w:rFonts w:ascii="Arial" w:eastAsia="SimSun" w:hAnsi="Arial" w:cs="Arial"/>
          <w:color w:val="000000"/>
          <w:sz w:val="24"/>
          <w:szCs w:val="24"/>
          <w:lang w:eastAsia="zh-CN" w:bidi="ar"/>
        </w:rPr>
      </w:pPr>
    </w:p>
    <w:p w14:paraId="6EFF01E1" w14:textId="77777777" w:rsidR="00464FF9" w:rsidRPr="008B0222" w:rsidRDefault="00000000">
      <w:pPr>
        <w:widowControl/>
        <w:spacing w:line="360" w:lineRule="auto"/>
        <w:rPr>
          <w:rFonts w:ascii="Arial" w:hAnsi="Arial" w:cs="Arial"/>
          <w:sz w:val="24"/>
          <w:szCs w:val="24"/>
        </w:rPr>
      </w:pPr>
      <w:r w:rsidRPr="008B0222">
        <w:rPr>
          <w:rFonts w:ascii="Arial" w:eastAsia="SimSun" w:hAnsi="Arial" w:cs="Arial"/>
          <w:b/>
          <w:bCs/>
          <w:color w:val="000000"/>
          <w:sz w:val="24"/>
          <w:szCs w:val="24"/>
          <w:lang w:eastAsia="zh-CN" w:bidi="ar"/>
        </w:rPr>
        <w:t xml:space="preserve">Pure virtual function can be defined as: </w:t>
      </w:r>
    </w:p>
    <w:p w14:paraId="47F7FE76" w14:textId="77777777" w:rsidR="00464FF9" w:rsidRPr="008B0222" w:rsidRDefault="00000000">
      <w:pPr>
        <w:widowControl/>
        <w:spacing w:line="360" w:lineRule="auto"/>
        <w:rPr>
          <w:rFonts w:ascii="Arial" w:eastAsia="SimSun" w:hAnsi="Arial" w:cs="Arial"/>
          <w:color w:val="000000"/>
          <w:sz w:val="24"/>
          <w:szCs w:val="24"/>
          <w:lang w:eastAsia="zh-CN" w:bidi="ar"/>
        </w:rPr>
      </w:pPr>
      <w:r w:rsidRPr="008B0222">
        <w:rPr>
          <w:rFonts w:ascii="Arial" w:eastAsia="SimSun" w:hAnsi="Arial" w:cs="Arial"/>
          <w:b/>
          <w:bCs/>
          <w:color w:val="000000"/>
          <w:sz w:val="24"/>
          <w:szCs w:val="24"/>
          <w:lang w:eastAsia="zh-CN" w:bidi="ar"/>
        </w:rPr>
        <w:t xml:space="preserve">virtual void </w:t>
      </w:r>
      <w:r w:rsidRPr="008B0222">
        <w:rPr>
          <w:rFonts w:ascii="Arial" w:eastAsia="SimSun" w:hAnsi="Arial" w:cs="Arial"/>
          <w:color w:val="000000"/>
          <w:sz w:val="24"/>
          <w:szCs w:val="24"/>
          <w:lang w:eastAsia="zh-CN" w:bidi="ar"/>
        </w:rPr>
        <w:t xml:space="preserve">display() = 0; </w:t>
      </w:r>
    </w:p>
    <w:p w14:paraId="0FE9DA19" w14:textId="77777777" w:rsidR="00464FF9" w:rsidRPr="008B0222" w:rsidRDefault="00464FF9">
      <w:pPr>
        <w:widowControl/>
        <w:rPr>
          <w:rFonts w:ascii="Arial" w:eastAsia="SimSun" w:hAnsi="Arial" w:cs="Arial"/>
          <w:color w:val="000000"/>
          <w:sz w:val="24"/>
          <w:szCs w:val="24"/>
          <w:lang w:eastAsia="zh-CN" w:bidi="ar"/>
        </w:rPr>
      </w:pPr>
    </w:p>
    <w:p w14:paraId="1960B3C5" w14:textId="77777777" w:rsidR="00464FF9" w:rsidRPr="008B0222" w:rsidRDefault="00000000">
      <w:pPr>
        <w:widowControl/>
        <w:rPr>
          <w:rFonts w:ascii="Arial" w:eastAsia="SimSun" w:hAnsi="Arial" w:cs="Arial"/>
          <w:b/>
          <w:bCs/>
          <w:color w:val="000000"/>
          <w:sz w:val="24"/>
          <w:szCs w:val="24"/>
          <w:lang w:eastAsia="zh-CN" w:bidi="ar"/>
        </w:rPr>
      </w:pPr>
      <w:r w:rsidRPr="008B0222">
        <w:rPr>
          <w:rFonts w:ascii="Arial" w:eastAsia="SimSun" w:hAnsi="Arial" w:cs="Arial"/>
          <w:b/>
          <w:bCs/>
          <w:color w:val="000000"/>
          <w:sz w:val="24"/>
          <w:szCs w:val="24"/>
          <w:lang w:eastAsia="zh-CN" w:bidi="ar"/>
        </w:rPr>
        <w:t xml:space="preserve">Let's see a simple example: </w:t>
      </w:r>
    </w:p>
    <w:p w14:paraId="2DDD595F" w14:textId="77777777" w:rsidR="00464FF9" w:rsidRPr="008B0222" w:rsidRDefault="00464FF9">
      <w:pPr>
        <w:widowControl/>
        <w:rPr>
          <w:rFonts w:ascii="Arial" w:eastAsia="SimSun" w:hAnsi="Arial" w:cs="Arial"/>
          <w:b/>
          <w:bCs/>
          <w:color w:val="000000"/>
          <w:sz w:val="24"/>
          <w:szCs w:val="24"/>
          <w:lang w:eastAsia="zh-CN" w:bidi="ar"/>
        </w:rPr>
      </w:pPr>
    </w:p>
    <w:p w14:paraId="1FBA4BF5"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#include &lt;iostream&gt; </w:t>
      </w:r>
    </w:p>
    <w:p w14:paraId="4900C38E"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using namespace </w:t>
      </w:r>
      <w:r w:rsidRPr="008B0222">
        <w:rPr>
          <w:rFonts w:ascii="Arial" w:eastAsia="SimSun" w:hAnsi="Arial" w:cs="Arial"/>
          <w:color w:val="000000"/>
          <w:sz w:val="24"/>
          <w:szCs w:val="24"/>
          <w:lang w:eastAsia="zh-CN" w:bidi="ar"/>
        </w:rPr>
        <w:t xml:space="preserve">std; </w:t>
      </w:r>
    </w:p>
    <w:p w14:paraId="3D5AF85A"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Base </w:t>
      </w:r>
    </w:p>
    <w:p w14:paraId="65F65F66"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7B6A991"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7593ED86"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virtual void </w:t>
      </w:r>
      <w:r w:rsidRPr="008B0222">
        <w:rPr>
          <w:rFonts w:ascii="Arial" w:eastAsia="SimSun" w:hAnsi="Arial" w:cs="Arial"/>
          <w:color w:val="000000"/>
          <w:sz w:val="24"/>
          <w:szCs w:val="24"/>
          <w:lang w:eastAsia="zh-CN" w:bidi="ar"/>
        </w:rPr>
        <w:t xml:space="preserve">show() = 0; </w:t>
      </w:r>
    </w:p>
    <w:p w14:paraId="470C2351"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7B3BB29"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class </w:t>
      </w:r>
      <w:r w:rsidRPr="008B0222">
        <w:rPr>
          <w:rFonts w:ascii="Arial" w:eastAsia="SimSun" w:hAnsi="Arial" w:cs="Arial"/>
          <w:color w:val="000000"/>
          <w:sz w:val="24"/>
          <w:szCs w:val="24"/>
          <w:lang w:eastAsia="zh-CN" w:bidi="ar"/>
        </w:rPr>
        <w:t xml:space="preserve">Derived : </w:t>
      </w:r>
      <w:r w:rsidRPr="008B0222">
        <w:rPr>
          <w:rFonts w:ascii="Arial" w:eastAsia="SimSun" w:hAnsi="Arial" w:cs="Arial"/>
          <w:b/>
          <w:bCs/>
          <w:color w:val="000000"/>
          <w:sz w:val="24"/>
          <w:szCs w:val="24"/>
          <w:lang w:eastAsia="zh-CN" w:bidi="ar"/>
        </w:rPr>
        <w:t xml:space="preserve">public </w:t>
      </w:r>
      <w:r w:rsidRPr="008B0222">
        <w:rPr>
          <w:rFonts w:ascii="Arial" w:eastAsia="SimSun" w:hAnsi="Arial" w:cs="Arial"/>
          <w:color w:val="000000"/>
          <w:sz w:val="24"/>
          <w:szCs w:val="24"/>
          <w:lang w:eastAsia="zh-CN" w:bidi="ar"/>
        </w:rPr>
        <w:t xml:space="preserve">Base </w:t>
      </w:r>
    </w:p>
    <w:p w14:paraId="051FDA7B"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20D583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public</w:t>
      </w:r>
      <w:r w:rsidRPr="008B0222">
        <w:rPr>
          <w:rFonts w:ascii="Arial" w:eastAsia="SimSun" w:hAnsi="Arial" w:cs="Arial"/>
          <w:color w:val="000000"/>
          <w:sz w:val="24"/>
          <w:szCs w:val="24"/>
          <w:lang w:eastAsia="zh-CN" w:bidi="ar"/>
        </w:rPr>
        <w:t xml:space="preserve">: </w:t>
      </w:r>
    </w:p>
    <w:p w14:paraId="44FDB395"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void </w:t>
      </w:r>
      <w:r w:rsidRPr="008B0222">
        <w:rPr>
          <w:rFonts w:ascii="Arial" w:eastAsia="SimSun" w:hAnsi="Arial" w:cs="Arial"/>
          <w:color w:val="000000"/>
          <w:sz w:val="24"/>
          <w:szCs w:val="24"/>
          <w:lang w:eastAsia="zh-CN" w:bidi="ar"/>
        </w:rPr>
        <w:t xml:space="preserve">show() </w:t>
      </w:r>
    </w:p>
    <w:p w14:paraId="53DF3C2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613D35A" w14:textId="77777777" w:rsidR="00464FF9" w:rsidRPr="008B0222" w:rsidRDefault="00000000">
      <w:pPr>
        <w:widowControl/>
        <w:rPr>
          <w:rFonts w:ascii="Arial" w:hAnsi="Arial" w:cs="Arial"/>
          <w:sz w:val="24"/>
          <w:szCs w:val="24"/>
        </w:rPr>
      </w:pPr>
      <w:proofErr w:type="gramStart"/>
      <w:r w:rsidRPr="008B0222">
        <w:rPr>
          <w:rFonts w:ascii="Arial" w:eastAsia="SimSun" w:hAnsi="Arial" w:cs="Arial"/>
          <w:color w:val="000000"/>
          <w:sz w:val="24"/>
          <w:szCs w:val="24"/>
          <w:lang w:eastAsia="zh-CN" w:bidi="ar"/>
        </w:rPr>
        <w:t>std::</w:t>
      </w:r>
      <w:proofErr w:type="spellStart"/>
      <w:proofErr w:type="gramEnd"/>
      <w:r w:rsidRPr="008B0222">
        <w:rPr>
          <w:rFonts w:ascii="Arial" w:eastAsia="SimSun" w:hAnsi="Arial" w:cs="Arial"/>
          <w:color w:val="000000"/>
          <w:sz w:val="24"/>
          <w:szCs w:val="24"/>
          <w:lang w:eastAsia="zh-CN" w:bidi="ar"/>
        </w:rPr>
        <w:t>cout</w:t>
      </w:r>
      <w:proofErr w:type="spellEnd"/>
      <w:r w:rsidRPr="008B0222">
        <w:rPr>
          <w:rFonts w:ascii="Arial" w:eastAsia="SimSun" w:hAnsi="Arial" w:cs="Arial"/>
          <w:color w:val="000000"/>
          <w:sz w:val="24"/>
          <w:szCs w:val="24"/>
          <w:lang w:eastAsia="zh-CN" w:bidi="ar"/>
        </w:rPr>
        <w:t xml:space="preserve"> &lt;&lt; "Derived class is derived from the base class." &lt;&lt; </w:t>
      </w:r>
      <w:proofErr w:type="gramStart"/>
      <w:r w:rsidRPr="008B0222">
        <w:rPr>
          <w:rFonts w:ascii="Arial" w:eastAsia="SimSun" w:hAnsi="Arial" w:cs="Arial"/>
          <w:color w:val="000000"/>
          <w:sz w:val="24"/>
          <w:szCs w:val="24"/>
          <w:lang w:eastAsia="zh-CN" w:bidi="ar"/>
        </w:rPr>
        <w:t>std::</w:t>
      </w:r>
      <w:proofErr w:type="gramEnd"/>
      <w:r w:rsidRPr="008B0222">
        <w:rPr>
          <w:rFonts w:ascii="Arial" w:eastAsia="SimSun" w:hAnsi="Arial" w:cs="Arial"/>
          <w:color w:val="000000"/>
          <w:sz w:val="24"/>
          <w:szCs w:val="24"/>
          <w:lang w:eastAsia="zh-CN" w:bidi="ar"/>
        </w:rPr>
        <w:t xml:space="preserve">end </w:t>
      </w:r>
    </w:p>
    <w:p w14:paraId="319FF119"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l; </w:t>
      </w:r>
    </w:p>
    <w:p w14:paraId="5FF117E8"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3F2F1897"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CCF359F"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int </w:t>
      </w:r>
      <w:r w:rsidRPr="008B0222">
        <w:rPr>
          <w:rFonts w:ascii="Arial" w:eastAsia="SimSun" w:hAnsi="Arial" w:cs="Arial"/>
          <w:color w:val="000000"/>
          <w:sz w:val="24"/>
          <w:szCs w:val="24"/>
          <w:lang w:eastAsia="zh-CN" w:bidi="ar"/>
        </w:rPr>
        <w:t xml:space="preserve">main() </w:t>
      </w:r>
    </w:p>
    <w:p w14:paraId="0448C34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7678E65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Base *</w:t>
      </w:r>
      <w:proofErr w:type="spellStart"/>
      <w:r w:rsidRPr="008B0222">
        <w:rPr>
          <w:rFonts w:ascii="Arial" w:eastAsia="SimSun" w:hAnsi="Arial" w:cs="Arial"/>
          <w:color w:val="000000"/>
          <w:sz w:val="24"/>
          <w:szCs w:val="24"/>
          <w:lang w:eastAsia="zh-CN" w:bidi="ar"/>
        </w:rPr>
        <w:t>bptr</w:t>
      </w:r>
      <w:proofErr w:type="spellEnd"/>
      <w:r w:rsidRPr="008B0222">
        <w:rPr>
          <w:rFonts w:ascii="Arial" w:eastAsia="SimSun" w:hAnsi="Arial" w:cs="Arial"/>
          <w:color w:val="000000"/>
          <w:sz w:val="24"/>
          <w:szCs w:val="24"/>
          <w:lang w:eastAsia="zh-CN" w:bidi="ar"/>
        </w:rPr>
        <w:t xml:space="preserve">; </w:t>
      </w:r>
    </w:p>
    <w:p w14:paraId="172A80FD"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//Base b; </w:t>
      </w:r>
    </w:p>
    <w:p w14:paraId="54A31F7C"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Derived d; </w:t>
      </w:r>
    </w:p>
    <w:p w14:paraId="10FBAD05"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lastRenderedPageBreak/>
        <w:t>bptr</w:t>
      </w:r>
      <w:proofErr w:type="spellEnd"/>
      <w:r w:rsidRPr="008B0222">
        <w:rPr>
          <w:rFonts w:ascii="Arial" w:eastAsia="SimSun" w:hAnsi="Arial" w:cs="Arial"/>
          <w:color w:val="000000"/>
          <w:sz w:val="24"/>
          <w:szCs w:val="24"/>
          <w:lang w:eastAsia="zh-CN" w:bidi="ar"/>
        </w:rPr>
        <w:t xml:space="preserve"> = &amp;d; </w:t>
      </w:r>
    </w:p>
    <w:p w14:paraId="22294B8C" w14:textId="77777777" w:rsidR="00464FF9" w:rsidRPr="008B0222" w:rsidRDefault="00000000">
      <w:pPr>
        <w:widowControl/>
        <w:rPr>
          <w:rFonts w:ascii="Arial" w:hAnsi="Arial" w:cs="Arial"/>
          <w:sz w:val="24"/>
          <w:szCs w:val="24"/>
        </w:rPr>
      </w:pPr>
      <w:proofErr w:type="spellStart"/>
      <w:r w:rsidRPr="008B0222">
        <w:rPr>
          <w:rFonts w:ascii="Arial" w:eastAsia="SimSun" w:hAnsi="Arial" w:cs="Arial"/>
          <w:color w:val="000000"/>
          <w:sz w:val="24"/>
          <w:szCs w:val="24"/>
          <w:lang w:eastAsia="zh-CN" w:bidi="ar"/>
        </w:rPr>
        <w:t>bptr</w:t>
      </w:r>
      <w:proofErr w:type="spellEnd"/>
      <w:r w:rsidRPr="008B0222">
        <w:rPr>
          <w:rFonts w:ascii="Arial" w:eastAsia="SimSun" w:hAnsi="Arial" w:cs="Arial"/>
          <w:color w:val="000000"/>
          <w:sz w:val="24"/>
          <w:szCs w:val="24"/>
          <w:lang w:eastAsia="zh-CN" w:bidi="ar"/>
        </w:rPr>
        <w:t xml:space="preserve">-&gt;show(); </w:t>
      </w:r>
    </w:p>
    <w:p w14:paraId="2543EC37"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return </w:t>
      </w:r>
      <w:r w:rsidRPr="008B0222">
        <w:rPr>
          <w:rFonts w:ascii="Arial" w:eastAsia="SimSun" w:hAnsi="Arial" w:cs="Arial"/>
          <w:color w:val="000000"/>
          <w:sz w:val="24"/>
          <w:szCs w:val="24"/>
          <w:lang w:eastAsia="zh-CN" w:bidi="ar"/>
        </w:rPr>
        <w:t xml:space="preserve">0; </w:t>
      </w:r>
    </w:p>
    <w:p w14:paraId="39C9AFDB" w14:textId="77777777" w:rsidR="00464FF9" w:rsidRPr="008B0222" w:rsidRDefault="00000000">
      <w:pPr>
        <w:widowControl/>
        <w:rPr>
          <w:rFonts w:ascii="Arial" w:hAnsi="Arial" w:cs="Arial"/>
          <w:sz w:val="24"/>
          <w:szCs w:val="24"/>
        </w:rPr>
      </w:pPr>
      <w:r w:rsidRPr="008B0222">
        <w:rPr>
          <w:rFonts w:ascii="Arial" w:eastAsia="SimSun" w:hAnsi="Arial" w:cs="Arial"/>
          <w:color w:val="000000"/>
          <w:sz w:val="24"/>
          <w:szCs w:val="24"/>
          <w:lang w:eastAsia="zh-CN" w:bidi="ar"/>
        </w:rPr>
        <w:t xml:space="preserve">} </w:t>
      </w:r>
    </w:p>
    <w:p w14:paraId="096C2F0A" w14:textId="77777777" w:rsidR="00464FF9" w:rsidRPr="008B0222" w:rsidRDefault="00000000">
      <w:pPr>
        <w:widowControl/>
        <w:rPr>
          <w:rFonts w:ascii="Arial" w:hAnsi="Arial" w:cs="Arial"/>
          <w:sz w:val="24"/>
          <w:szCs w:val="24"/>
        </w:rPr>
      </w:pPr>
      <w:r w:rsidRPr="008B0222">
        <w:rPr>
          <w:rFonts w:ascii="Arial" w:eastAsia="SimSun" w:hAnsi="Arial" w:cs="Arial"/>
          <w:b/>
          <w:bCs/>
          <w:color w:val="000000"/>
          <w:sz w:val="24"/>
          <w:szCs w:val="24"/>
          <w:lang w:eastAsia="zh-CN" w:bidi="ar"/>
        </w:rPr>
        <w:t xml:space="preserve">Output: </w:t>
      </w:r>
    </w:p>
    <w:p w14:paraId="16555B3E" w14:textId="77777777" w:rsidR="00464FF9" w:rsidRPr="008B0222" w:rsidRDefault="00000000">
      <w:pPr>
        <w:widowControl/>
        <w:rPr>
          <w:rFonts w:ascii="Arial" w:eastAsia="SimSun" w:hAnsi="Arial" w:cs="Arial"/>
          <w:color w:val="000000"/>
          <w:sz w:val="24"/>
          <w:szCs w:val="24"/>
          <w:lang w:eastAsia="zh-CN" w:bidi="ar"/>
        </w:rPr>
      </w:pPr>
      <w:r w:rsidRPr="008B0222">
        <w:rPr>
          <w:rFonts w:ascii="Arial" w:eastAsia="SimSun" w:hAnsi="Arial" w:cs="Arial"/>
          <w:color w:val="000000"/>
          <w:sz w:val="24"/>
          <w:szCs w:val="24"/>
          <w:lang w:eastAsia="zh-CN" w:bidi="ar"/>
        </w:rPr>
        <w:t>Derived class is derived from the base class</w:t>
      </w:r>
    </w:p>
    <w:p w14:paraId="639A0D5F" w14:textId="77777777" w:rsidR="00464FF9" w:rsidRPr="008B0222" w:rsidRDefault="00464FF9">
      <w:pPr>
        <w:widowControl/>
        <w:rPr>
          <w:rFonts w:ascii="Arial" w:eastAsia="SimSun" w:hAnsi="Arial" w:cs="Arial"/>
          <w:color w:val="000000"/>
          <w:sz w:val="24"/>
          <w:szCs w:val="24"/>
          <w:lang w:eastAsia="zh-CN" w:bidi="ar"/>
        </w:rPr>
      </w:pPr>
    </w:p>
    <w:p w14:paraId="27FFEA07" w14:textId="77777777" w:rsidR="00464FF9" w:rsidRPr="008B0222" w:rsidRDefault="00000000">
      <w:pPr>
        <w:pStyle w:val="Heading3"/>
        <w:widowControl/>
        <w:spacing w:before="268" w:line="14" w:lineRule="atLeast"/>
        <w:ind w:left="1152"/>
        <w:rPr>
          <w:rFonts w:ascii="Arial" w:hAnsi="Arial" w:cs="Arial"/>
          <w:b/>
          <w:bCs/>
          <w:sz w:val="28"/>
          <w:szCs w:val="28"/>
        </w:rPr>
      </w:pPr>
      <w:r w:rsidRPr="008B0222">
        <w:rPr>
          <w:rFonts w:ascii="Arial" w:hAnsi="Arial" w:cs="Arial"/>
          <w:b/>
          <w:bCs/>
          <w:color w:val="000000"/>
          <w:sz w:val="28"/>
          <w:szCs w:val="28"/>
        </w:rPr>
        <w:t>C++ Inheritance</w:t>
      </w:r>
    </w:p>
    <w:p w14:paraId="1FC1D354" w14:textId="77777777" w:rsidR="00464FF9" w:rsidRPr="008B0222" w:rsidRDefault="00464FF9">
      <w:pPr>
        <w:widowControl/>
        <w:rPr>
          <w:rFonts w:ascii="Arial" w:hAnsi="Arial" w:cs="Arial"/>
          <w:sz w:val="24"/>
          <w:szCs w:val="24"/>
        </w:rPr>
      </w:pPr>
    </w:p>
    <w:p w14:paraId="69D50D9D" w14:textId="77777777" w:rsidR="00464FF9" w:rsidRPr="008B0222" w:rsidRDefault="00000000">
      <w:pPr>
        <w:pStyle w:val="NormalWeb"/>
        <w:spacing w:beforeAutospacing="0" w:afterAutospacing="0" w:line="15" w:lineRule="atLeast"/>
        <w:ind w:left="1152" w:right="417"/>
        <w:rPr>
          <w:rFonts w:ascii="Arial" w:hAnsi="Arial" w:cs="Arial"/>
        </w:rPr>
      </w:pPr>
      <w:r w:rsidRPr="008B0222">
        <w:rPr>
          <w:rFonts w:ascii="Arial" w:hAnsi="Arial" w:cs="Arial"/>
          <w:color w:val="000000"/>
        </w:rPr>
        <w:t>In C++, inheritance is a process in which one object acquires all the properties and behaviors of its parent object automatically. In such way, you can reuse, extend or modify the attributes and behaviors which are defined in other class.</w:t>
      </w:r>
    </w:p>
    <w:p w14:paraId="2D78208B" w14:textId="77777777" w:rsidR="00464FF9" w:rsidRPr="008B0222" w:rsidRDefault="00464FF9">
      <w:pPr>
        <w:widowControl/>
        <w:rPr>
          <w:rFonts w:ascii="Arial" w:hAnsi="Arial" w:cs="Arial"/>
          <w:sz w:val="24"/>
          <w:szCs w:val="24"/>
        </w:rPr>
      </w:pPr>
    </w:p>
    <w:p w14:paraId="74854C89" w14:textId="77777777" w:rsidR="00464FF9" w:rsidRPr="008B0222" w:rsidRDefault="00000000">
      <w:pPr>
        <w:pStyle w:val="NormalWeb"/>
        <w:spacing w:beforeAutospacing="0" w:afterAutospacing="0" w:line="14" w:lineRule="atLeast"/>
        <w:ind w:left="1152" w:right="770"/>
        <w:jc w:val="both"/>
        <w:rPr>
          <w:rFonts w:ascii="Arial" w:hAnsi="Arial" w:cs="Arial"/>
        </w:rPr>
      </w:pPr>
      <w:r w:rsidRPr="008B0222">
        <w:rPr>
          <w:rFonts w:ascii="Arial" w:hAnsi="Arial" w:cs="Arial"/>
          <w:color w:val="000000"/>
        </w:rPr>
        <w:t>In C++, the class which inherits the members of another class is called derived class and the class whose members are inherited is called base class. The derived class is the specialized class for the base class.</w:t>
      </w:r>
    </w:p>
    <w:p w14:paraId="38D60E05" w14:textId="77777777" w:rsidR="00464FF9" w:rsidRPr="008B0222" w:rsidRDefault="00464FF9">
      <w:pPr>
        <w:widowControl/>
        <w:rPr>
          <w:rFonts w:ascii="Arial" w:hAnsi="Arial" w:cs="Arial"/>
          <w:sz w:val="24"/>
          <w:szCs w:val="24"/>
        </w:rPr>
      </w:pPr>
    </w:p>
    <w:p w14:paraId="06E49F2D" w14:textId="77777777" w:rsidR="00464FF9" w:rsidRPr="008B0222" w:rsidRDefault="00000000">
      <w:pPr>
        <w:pStyle w:val="Heading4"/>
        <w:spacing w:after="0" w:line="14" w:lineRule="atLeast"/>
        <w:ind w:left="1152"/>
        <w:rPr>
          <w:rFonts w:ascii="Arial" w:hAnsi="Arial" w:cs="Arial"/>
        </w:rPr>
      </w:pPr>
      <w:r w:rsidRPr="008B0222">
        <w:rPr>
          <w:rFonts w:ascii="Arial" w:hAnsi="Arial" w:cs="Arial"/>
          <w:color w:val="000000"/>
        </w:rPr>
        <w:t>Advantage of C++ Inheritance</w:t>
      </w:r>
    </w:p>
    <w:p w14:paraId="0BBB2E29" w14:textId="77777777" w:rsidR="00464FF9" w:rsidRPr="008B0222" w:rsidRDefault="00000000">
      <w:pPr>
        <w:pStyle w:val="NormalWeb"/>
        <w:spacing w:before="285" w:beforeAutospacing="0" w:afterAutospacing="0" w:line="14" w:lineRule="atLeast"/>
        <w:ind w:left="1152" w:right="417"/>
        <w:rPr>
          <w:rFonts w:ascii="Arial" w:hAnsi="Arial" w:cs="Arial"/>
        </w:rPr>
      </w:pPr>
      <w:r w:rsidRPr="008B0222">
        <w:rPr>
          <w:rFonts w:ascii="Arial" w:hAnsi="Arial" w:cs="Arial"/>
          <w:b/>
          <w:bCs/>
          <w:color w:val="000000"/>
        </w:rPr>
        <w:t xml:space="preserve">Code reusability: </w:t>
      </w:r>
      <w:r w:rsidRPr="008B0222">
        <w:rPr>
          <w:rFonts w:ascii="Arial" w:hAnsi="Arial" w:cs="Arial"/>
          <w:color w:val="000000"/>
        </w:rPr>
        <w:t xml:space="preserve">Now you can reuse the members of your parent class. So, there is no need to define the member again. </w:t>
      </w:r>
      <w:proofErr w:type="gramStart"/>
      <w:r w:rsidRPr="008B0222">
        <w:rPr>
          <w:rFonts w:ascii="Arial" w:hAnsi="Arial" w:cs="Arial"/>
          <w:color w:val="000000"/>
        </w:rPr>
        <w:t>So</w:t>
      </w:r>
      <w:proofErr w:type="gramEnd"/>
      <w:r w:rsidRPr="008B0222">
        <w:rPr>
          <w:rFonts w:ascii="Arial" w:hAnsi="Arial" w:cs="Arial"/>
          <w:color w:val="000000"/>
        </w:rPr>
        <w:t xml:space="preserve"> less code is required in the class.</w:t>
      </w:r>
    </w:p>
    <w:p w14:paraId="26E67FD6" w14:textId="77777777" w:rsidR="00464FF9" w:rsidRPr="008B0222" w:rsidRDefault="00464FF9">
      <w:pPr>
        <w:widowControl/>
        <w:rPr>
          <w:rFonts w:ascii="Arial" w:hAnsi="Arial" w:cs="Arial"/>
          <w:sz w:val="24"/>
          <w:szCs w:val="24"/>
        </w:rPr>
      </w:pPr>
    </w:p>
    <w:p w14:paraId="73C2FD45" w14:textId="77777777" w:rsidR="00464FF9" w:rsidRPr="008B0222" w:rsidRDefault="00000000">
      <w:pPr>
        <w:pStyle w:val="Heading4"/>
        <w:spacing w:after="0" w:line="14" w:lineRule="atLeast"/>
        <w:ind w:left="1152"/>
        <w:rPr>
          <w:rFonts w:ascii="Arial" w:hAnsi="Arial" w:cs="Arial"/>
          <w:sz w:val="28"/>
          <w:szCs w:val="28"/>
        </w:rPr>
      </w:pPr>
      <w:r w:rsidRPr="008B0222">
        <w:rPr>
          <w:rFonts w:ascii="Arial" w:hAnsi="Arial" w:cs="Arial"/>
          <w:color w:val="000000"/>
          <w:sz w:val="28"/>
          <w:szCs w:val="28"/>
        </w:rPr>
        <w:t>Types Of Inheritance</w:t>
      </w:r>
    </w:p>
    <w:p w14:paraId="1A7B39AD" w14:textId="77777777" w:rsidR="00464FF9" w:rsidRPr="008B0222" w:rsidRDefault="00000000">
      <w:pPr>
        <w:pStyle w:val="NormalWeb"/>
        <w:spacing w:before="290" w:beforeAutospacing="0" w:afterAutospacing="0" w:line="14" w:lineRule="atLeast"/>
        <w:ind w:left="1152"/>
        <w:jc w:val="both"/>
        <w:rPr>
          <w:rFonts w:ascii="Arial" w:hAnsi="Arial" w:cs="Arial"/>
        </w:rPr>
      </w:pPr>
      <w:r w:rsidRPr="008B0222">
        <w:rPr>
          <w:rFonts w:ascii="Arial" w:hAnsi="Arial" w:cs="Arial"/>
          <w:b/>
          <w:bCs/>
          <w:color w:val="000000"/>
        </w:rPr>
        <w:t>C++ supports five types of inheritance:</w:t>
      </w:r>
    </w:p>
    <w:p w14:paraId="04607433" w14:textId="77777777" w:rsidR="00464FF9" w:rsidRPr="008B0222" w:rsidRDefault="00464FF9">
      <w:pPr>
        <w:widowControl/>
        <w:rPr>
          <w:rFonts w:ascii="Arial" w:hAnsi="Arial" w:cs="Arial"/>
          <w:sz w:val="24"/>
          <w:szCs w:val="24"/>
        </w:rPr>
      </w:pPr>
    </w:p>
    <w:p w14:paraId="03566D8C" w14:textId="77777777" w:rsidR="00464FF9" w:rsidRPr="008B0222" w:rsidRDefault="00000000">
      <w:pPr>
        <w:pStyle w:val="NormalWeb"/>
        <w:spacing w:beforeAutospacing="0" w:afterAutospacing="0" w:line="14" w:lineRule="atLeast"/>
        <w:ind w:left="720"/>
        <w:rPr>
          <w:rFonts w:ascii="Arial" w:hAnsi="Arial" w:cs="Arial"/>
        </w:rPr>
      </w:pPr>
      <w:r w:rsidRPr="008B0222">
        <w:rPr>
          <w:rFonts w:ascii="Arial" w:hAnsi="Arial" w:cs="Arial"/>
          <w:color w:val="000000"/>
        </w:rPr>
        <w:t>Single inheritance</w:t>
      </w:r>
    </w:p>
    <w:p w14:paraId="25B53CFF" w14:textId="77777777" w:rsidR="00464FF9" w:rsidRPr="008B0222" w:rsidRDefault="00000000">
      <w:pPr>
        <w:pStyle w:val="NormalWeb"/>
        <w:spacing w:before="114" w:beforeAutospacing="0" w:afterAutospacing="0" w:line="14" w:lineRule="atLeast"/>
        <w:ind w:left="720"/>
        <w:rPr>
          <w:rFonts w:ascii="Arial" w:hAnsi="Arial" w:cs="Arial"/>
        </w:rPr>
      </w:pPr>
      <w:r w:rsidRPr="008B0222">
        <w:rPr>
          <w:rFonts w:ascii="Arial" w:hAnsi="Arial" w:cs="Arial"/>
          <w:color w:val="000000"/>
        </w:rPr>
        <w:t>Multiple inheritance</w:t>
      </w:r>
    </w:p>
    <w:p w14:paraId="34F1D1C3" w14:textId="77777777" w:rsidR="00464FF9" w:rsidRPr="008B0222" w:rsidRDefault="00000000">
      <w:pPr>
        <w:pStyle w:val="NormalWeb"/>
        <w:spacing w:before="113" w:beforeAutospacing="0" w:afterAutospacing="0" w:line="14" w:lineRule="atLeast"/>
        <w:ind w:left="720"/>
        <w:rPr>
          <w:rFonts w:ascii="Arial" w:hAnsi="Arial" w:cs="Arial"/>
        </w:rPr>
      </w:pPr>
      <w:r w:rsidRPr="008B0222">
        <w:rPr>
          <w:rFonts w:ascii="Arial" w:hAnsi="Arial" w:cs="Arial"/>
          <w:color w:val="000000"/>
        </w:rPr>
        <w:t>Hierarchical inheritance</w:t>
      </w:r>
    </w:p>
    <w:p w14:paraId="3C08F87C" w14:textId="77777777" w:rsidR="00464FF9" w:rsidRPr="008B0222" w:rsidRDefault="00000000">
      <w:pPr>
        <w:pStyle w:val="NormalWeb"/>
        <w:spacing w:before="113" w:beforeAutospacing="0" w:afterAutospacing="0" w:line="14" w:lineRule="atLeast"/>
        <w:ind w:left="720"/>
        <w:rPr>
          <w:rFonts w:ascii="Arial" w:hAnsi="Arial" w:cs="Arial"/>
        </w:rPr>
      </w:pPr>
      <w:r w:rsidRPr="008B0222">
        <w:rPr>
          <w:rFonts w:ascii="Arial" w:hAnsi="Arial" w:cs="Arial"/>
          <w:color w:val="000000"/>
        </w:rPr>
        <w:t>Multilevel inheritance</w:t>
      </w:r>
    </w:p>
    <w:p w14:paraId="3F31944C" w14:textId="77777777" w:rsidR="00464FF9" w:rsidRPr="008B0222" w:rsidRDefault="00000000">
      <w:pPr>
        <w:pStyle w:val="NormalWeb"/>
        <w:spacing w:before="118" w:beforeAutospacing="0" w:afterAutospacing="0" w:line="14" w:lineRule="atLeast"/>
        <w:ind w:left="720"/>
        <w:rPr>
          <w:rFonts w:ascii="Arial" w:hAnsi="Arial" w:cs="Arial"/>
        </w:rPr>
      </w:pPr>
      <w:r w:rsidRPr="008B0222">
        <w:rPr>
          <w:rFonts w:ascii="Arial" w:hAnsi="Arial" w:cs="Arial"/>
          <w:color w:val="000000"/>
        </w:rPr>
        <w:t>Hybrid inheritance</w:t>
      </w:r>
    </w:p>
    <w:p w14:paraId="6C130CFC" w14:textId="77777777" w:rsidR="00464FF9" w:rsidRPr="008B0222" w:rsidRDefault="00000000">
      <w:pPr>
        <w:widowControl/>
        <w:rPr>
          <w:rFonts w:ascii="Arial" w:hAnsi="Arial" w:cs="Arial"/>
          <w:sz w:val="24"/>
          <w:szCs w:val="24"/>
        </w:rPr>
      </w:pPr>
      <w:r w:rsidRPr="008B0222">
        <w:rPr>
          <w:rFonts w:ascii="Arial" w:eastAsia="SimSun" w:hAnsi="Arial" w:cs="Arial"/>
          <w:sz w:val="24"/>
          <w:szCs w:val="24"/>
          <w:lang w:eastAsia="zh-CN" w:bidi="ar"/>
        </w:rPr>
        <w:br/>
      </w:r>
      <w:r w:rsidRPr="008B0222">
        <w:rPr>
          <w:rFonts w:ascii="Arial" w:eastAsia="SimSun" w:hAnsi="Arial" w:cs="Arial"/>
          <w:noProof/>
          <w:sz w:val="24"/>
          <w:szCs w:val="24"/>
          <w:lang w:eastAsia="zh-CN" w:bidi="ar"/>
        </w:rPr>
        <w:drawing>
          <wp:inline distT="0" distB="0" distL="114300" distR="114300" wp14:anchorId="05FAAC3C" wp14:editId="7CAE3BCE">
            <wp:extent cx="4000500" cy="2476500"/>
            <wp:effectExtent l="0" t="0" r="7620" b="7620"/>
            <wp:docPr id="3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descr="IMG_256"/>
                    <pic:cNvPicPr>
                      <a:picLocks noChangeAspect="1"/>
                    </pic:cNvPicPr>
                  </pic:nvPicPr>
                  <pic:blipFill>
                    <a:blip r:embed="rId22"/>
                    <a:stretch>
                      <a:fillRect/>
                    </a:stretch>
                  </pic:blipFill>
                  <pic:spPr>
                    <a:xfrm>
                      <a:off x="0" y="0"/>
                      <a:ext cx="4000500" cy="2476500"/>
                    </a:xfrm>
                    <a:prstGeom prst="rect">
                      <a:avLst/>
                    </a:prstGeom>
                    <a:noFill/>
                    <a:ln w="9525">
                      <a:noFill/>
                    </a:ln>
                  </pic:spPr>
                </pic:pic>
              </a:graphicData>
            </a:graphic>
          </wp:inline>
        </w:drawing>
      </w:r>
    </w:p>
    <w:p w14:paraId="31E61689" w14:textId="77777777" w:rsidR="00464FF9" w:rsidRPr="008B0222" w:rsidRDefault="00000000">
      <w:pPr>
        <w:pStyle w:val="Heading4"/>
        <w:spacing w:after="0" w:line="14" w:lineRule="atLeast"/>
        <w:ind w:left="1152"/>
        <w:rPr>
          <w:rFonts w:ascii="Arial" w:hAnsi="Arial" w:cs="Arial"/>
        </w:rPr>
      </w:pPr>
      <w:r w:rsidRPr="008B0222">
        <w:rPr>
          <w:rFonts w:ascii="Arial" w:hAnsi="Arial" w:cs="Arial"/>
          <w:color w:val="000000"/>
        </w:rPr>
        <w:t>Derived Classes</w:t>
      </w:r>
    </w:p>
    <w:p w14:paraId="62FB4A54" w14:textId="77777777" w:rsidR="00464FF9" w:rsidRPr="008B0222" w:rsidRDefault="00000000">
      <w:pPr>
        <w:pStyle w:val="NormalWeb"/>
        <w:spacing w:before="285" w:beforeAutospacing="0" w:afterAutospacing="0" w:line="31" w:lineRule="atLeast"/>
        <w:ind w:left="1152" w:right="3682"/>
        <w:rPr>
          <w:rFonts w:ascii="Arial" w:hAnsi="Arial" w:cs="Arial"/>
        </w:rPr>
      </w:pPr>
      <w:r w:rsidRPr="008B0222">
        <w:rPr>
          <w:rFonts w:ascii="Arial" w:hAnsi="Arial" w:cs="Arial"/>
          <w:color w:val="000000"/>
        </w:rPr>
        <w:lastRenderedPageBreak/>
        <w:t>A Derived class is defined as the class derived from the base class. The Syntax of Derived class:</w:t>
      </w:r>
    </w:p>
    <w:p w14:paraId="5D5F5A12" w14:textId="77777777" w:rsidR="00464FF9" w:rsidRPr="008B0222" w:rsidRDefault="00000000">
      <w:pPr>
        <w:pStyle w:val="NormalWeb"/>
        <w:spacing w:before="171" w:beforeAutospacing="0" w:afterAutospacing="0" w:line="14" w:lineRule="atLeast"/>
        <w:ind w:left="1872"/>
        <w:rPr>
          <w:rFonts w:ascii="Arial" w:hAnsi="Arial" w:cs="Arial"/>
        </w:rPr>
      </w:pPr>
      <w:r w:rsidRPr="008B0222">
        <w:rPr>
          <w:rFonts w:ascii="Arial" w:hAnsi="Arial" w:cs="Arial"/>
          <w:b/>
          <w:bCs/>
          <w:color w:val="000000"/>
        </w:rPr>
        <w:t xml:space="preserve">class </w:t>
      </w:r>
      <w:proofErr w:type="spellStart"/>
      <w:r w:rsidRPr="008B0222">
        <w:rPr>
          <w:rFonts w:ascii="Arial" w:hAnsi="Arial" w:cs="Arial"/>
          <w:color w:val="000000"/>
        </w:rPr>
        <w:t>derived_class_name</w:t>
      </w:r>
      <w:proofErr w:type="spellEnd"/>
      <w:r w:rsidRPr="008B0222">
        <w:rPr>
          <w:rFonts w:ascii="Arial" w:hAnsi="Arial" w:cs="Arial"/>
          <w:color w:val="000000"/>
        </w:rPr>
        <w:t xml:space="preserve"> : visibility-mode </w:t>
      </w:r>
      <w:proofErr w:type="spellStart"/>
      <w:r w:rsidRPr="008B0222">
        <w:rPr>
          <w:rFonts w:ascii="Arial" w:hAnsi="Arial" w:cs="Arial"/>
          <w:color w:val="000000"/>
        </w:rPr>
        <w:t>base_class_name</w:t>
      </w:r>
      <w:proofErr w:type="spellEnd"/>
    </w:p>
    <w:p w14:paraId="2E0F5169" w14:textId="77777777" w:rsidR="00464FF9" w:rsidRPr="008B0222" w:rsidRDefault="00000000">
      <w:pPr>
        <w:pStyle w:val="NormalWeb"/>
        <w:spacing w:before="69" w:beforeAutospacing="0" w:afterAutospacing="0" w:line="14" w:lineRule="atLeast"/>
        <w:ind w:left="1872"/>
        <w:rPr>
          <w:rFonts w:ascii="Arial" w:hAnsi="Arial" w:cs="Arial"/>
        </w:rPr>
      </w:pPr>
      <w:r w:rsidRPr="008B0222">
        <w:rPr>
          <w:rFonts w:ascii="Arial" w:hAnsi="Arial" w:cs="Arial"/>
          <w:color w:val="000000"/>
        </w:rPr>
        <w:t>{</w:t>
      </w:r>
    </w:p>
    <w:p w14:paraId="1CB30010" w14:textId="77777777" w:rsidR="00464FF9" w:rsidRPr="008B0222" w:rsidRDefault="00000000">
      <w:pPr>
        <w:pStyle w:val="NormalWeb"/>
        <w:spacing w:before="74" w:beforeAutospacing="0" w:afterAutospacing="0" w:line="14" w:lineRule="atLeast"/>
        <w:ind w:left="2161"/>
        <w:rPr>
          <w:rFonts w:ascii="Arial" w:hAnsi="Arial" w:cs="Arial"/>
        </w:rPr>
      </w:pPr>
      <w:r w:rsidRPr="008B0222">
        <w:rPr>
          <w:rFonts w:ascii="Arial" w:hAnsi="Arial" w:cs="Arial"/>
          <w:color w:val="000000"/>
        </w:rPr>
        <w:t>// body of the derived class.</w:t>
      </w:r>
    </w:p>
    <w:p w14:paraId="1A163444"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60DFCEFF" w14:textId="77777777" w:rsidR="00464FF9" w:rsidRPr="008B0222" w:rsidRDefault="00464FF9">
      <w:pPr>
        <w:widowControl/>
        <w:rPr>
          <w:rFonts w:ascii="Arial" w:hAnsi="Arial" w:cs="Arial"/>
          <w:sz w:val="24"/>
          <w:szCs w:val="24"/>
        </w:rPr>
      </w:pPr>
    </w:p>
    <w:p w14:paraId="0514F29E" w14:textId="77777777" w:rsidR="00464FF9" w:rsidRPr="008B0222" w:rsidRDefault="00000000">
      <w:pPr>
        <w:pStyle w:val="NormalWeb"/>
        <w:spacing w:beforeAutospacing="0" w:afterAutospacing="0" w:line="14" w:lineRule="atLeast"/>
        <w:ind w:left="1152"/>
        <w:rPr>
          <w:rFonts w:ascii="Arial" w:hAnsi="Arial" w:cs="Arial"/>
        </w:rPr>
      </w:pPr>
      <w:proofErr w:type="gramStart"/>
      <w:r w:rsidRPr="008B0222">
        <w:rPr>
          <w:rFonts w:ascii="Arial" w:hAnsi="Arial" w:cs="Arial"/>
          <w:b/>
          <w:bCs/>
          <w:color w:val="000000"/>
        </w:rPr>
        <w:t>Where</w:t>
      </w:r>
      <w:proofErr w:type="gramEnd"/>
      <w:r w:rsidRPr="008B0222">
        <w:rPr>
          <w:rFonts w:ascii="Arial" w:hAnsi="Arial" w:cs="Arial"/>
          <w:b/>
          <w:bCs/>
          <w:color w:val="000000"/>
        </w:rPr>
        <w:t>,</w:t>
      </w:r>
    </w:p>
    <w:p w14:paraId="0FAC530B" w14:textId="77777777" w:rsidR="00464FF9" w:rsidRPr="008B0222" w:rsidRDefault="00464FF9">
      <w:pPr>
        <w:widowControl/>
        <w:rPr>
          <w:rFonts w:ascii="Arial" w:hAnsi="Arial" w:cs="Arial"/>
          <w:sz w:val="24"/>
          <w:szCs w:val="24"/>
        </w:rPr>
      </w:pPr>
    </w:p>
    <w:p w14:paraId="60FA96F3" w14:textId="77777777" w:rsidR="00464FF9" w:rsidRPr="008B0222" w:rsidRDefault="00000000">
      <w:pPr>
        <w:pStyle w:val="NormalWeb"/>
        <w:spacing w:before="1" w:beforeAutospacing="0" w:afterAutospacing="0" w:line="14" w:lineRule="atLeast"/>
        <w:ind w:left="1152"/>
        <w:rPr>
          <w:rFonts w:ascii="Arial" w:hAnsi="Arial" w:cs="Arial"/>
        </w:rPr>
      </w:pPr>
      <w:proofErr w:type="spellStart"/>
      <w:r w:rsidRPr="008B0222">
        <w:rPr>
          <w:rFonts w:ascii="Arial" w:hAnsi="Arial" w:cs="Arial"/>
          <w:b/>
          <w:bCs/>
          <w:color w:val="000000"/>
        </w:rPr>
        <w:t>derived_class_name</w:t>
      </w:r>
      <w:proofErr w:type="spellEnd"/>
      <w:r w:rsidRPr="008B0222">
        <w:rPr>
          <w:rFonts w:ascii="Arial" w:hAnsi="Arial" w:cs="Arial"/>
          <w:b/>
          <w:bCs/>
          <w:color w:val="000000"/>
        </w:rPr>
        <w:t xml:space="preserve">: </w:t>
      </w:r>
      <w:r w:rsidRPr="008B0222">
        <w:rPr>
          <w:rFonts w:ascii="Arial" w:hAnsi="Arial" w:cs="Arial"/>
          <w:color w:val="000000"/>
        </w:rPr>
        <w:t>It is the name of the derived class.</w:t>
      </w:r>
    </w:p>
    <w:p w14:paraId="087DCCD6" w14:textId="77777777" w:rsidR="00464FF9" w:rsidRPr="008B0222" w:rsidRDefault="00464FF9">
      <w:pPr>
        <w:widowControl/>
        <w:rPr>
          <w:rFonts w:ascii="Arial" w:hAnsi="Arial" w:cs="Arial"/>
          <w:sz w:val="24"/>
          <w:szCs w:val="24"/>
        </w:rPr>
      </w:pPr>
    </w:p>
    <w:p w14:paraId="5D27D813" w14:textId="77777777" w:rsidR="00464FF9" w:rsidRPr="008B0222" w:rsidRDefault="00000000">
      <w:pPr>
        <w:pStyle w:val="NormalWeb"/>
        <w:spacing w:beforeAutospacing="0" w:afterAutospacing="0" w:line="14" w:lineRule="atLeast"/>
        <w:ind w:left="1152" w:right="417"/>
        <w:rPr>
          <w:rFonts w:ascii="Arial" w:hAnsi="Arial" w:cs="Arial"/>
        </w:rPr>
      </w:pPr>
      <w:r w:rsidRPr="008B0222">
        <w:rPr>
          <w:rFonts w:ascii="Arial" w:hAnsi="Arial" w:cs="Arial"/>
          <w:b/>
          <w:bCs/>
          <w:color w:val="000000"/>
        </w:rPr>
        <w:t xml:space="preserve">visibility mode: </w:t>
      </w:r>
      <w:r w:rsidRPr="008B0222">
        <w:rPr>
          <w:rFonts w:ascii="Arial" w:hAnsi="Arial" w:cs="Arial"/>
          <w:color w:val="000000"/>
        </w:rPr>
        <w:t>The visibility mode specifies whether the features of the base class are publicly inherited or privately inherited. It can be public or private.</w:t>
      </w:r>
    </w:p>
    <w:p w14:paraId="5C9942CB" w14:textId="77777777" w:rsidR="00464FF9" w:rsidRPr="008B0222" w:rsidRDefault="00464FF9">
      <w:pPr>
        <w:widowControl/>
        <w:rPr>
          <w:rFonts w:ascii="Arial" w:hAnsi="Arial" w:cs="Arial"/>
          <w:sz w:val="24"/>
          <w:szCs w:val="24"/>
        </w:rPr>
      </w:pPr>
    </w:p>
    <w:p w14:paraId="7EA4432E" w14:textId="77777777" w:rsidR="00464FF9" w:rsidRPr="008B0222" w:rsidRDefault="00000000">
      <w:pPr>
        <w:pStyle w:val="NormalWeb"/>
        <w:spacing w:beforeAutospacing="0" w:afterAutospacing="0" w:line="14" w:lineRule="atLeast"/>
        <w:ind w:left="1152"/>
        <w:rPr>
          <w:rFonts w:ascii="Arial" w:hAnsi="Arial" w:cs="Arial"/>
        </w:rPr>
      </w:pPr>
      <w:proofErr w:type="spellStart"/>
      <w:r w:rsidRPr="008B0222">
        <w:rPr>
          <w:rFonts w:ascii="Arial" w:hAnsi="Arial" w:cs="Arial"/>
          <w:b/>
          <w:bCs/>
          <w:color w:val="000000"/>
        </w:rPr>
        <w:t>base_class_name</w:t>
      </w:r>
      <w:proofErr w:type="spellEnd"/>
      <w:r w:rsidRPr="008B0222">
        <w:rPr>
          <w:rFonts w:ascii="Arial" w:hAnsi="Arial" w:cs="Arial"/>
          <w:b/>
          <w:bCs/>
          <w:color w:val="000000"/>
        </w:rPr>
        <w:t xml:space="preserve">: </w:t>
      </w:r>
      <w:r w:rsidRPr="008B0222">
        <w:rPr>
          <w:rFonts w:ascii="Arial" w:hAnsi="Arial" w:cs="Arial"/>
          <w:color w:val="000000"/>
        </w:rPr>
        <w:t>It is the name of the base class.</w:t>
      </w:r>
    </w:p>
    <w:p w14:paraId="7EB228F4" w14:textId="77777777" w:rsidR="00464FF9" w:rsidRPr="008B0222" w:rsidRDefault="00464FF9">
      <w:pPr>
        <w:widowControl/>
        <w:rPr>
          <w:rFonts w:ascii="Arial" w:hAnsi="Arial" w:cs="Arial"/>
          <w:sz w:val="24"/>
          <w:szCs w:val="24"/>
        </w:rPr>
      </w:pPr>
    </w:p>
    <w:p w14:paraId="13DA128D" w14:textId="77777777" w:rsidR="00464FF9" w:rsidRPr="008B0222" w:rsidRDefault="00000000">
      <w:pPr>
        <w:pStyle w:val="NormalWeb"/>
        <w:spacing w:beforeAutospacing="0" w:afterAutospacing="0" w:line="360" w:lineRule="auto"/>
        <w:ind w:left="720" w:right="447"/>
        <w:rPr>
          <w:rFonts w:ascii="Arial" w:hAnsi="Arial" w:cs="Arial"/>
        </w:rPr>
      </w:pPr>
      <w:r w:rsidRPr="008B0222">
        <w:rPr>
          <w:rFonts w:ascii="Arial" w:hAnsi="Arial" w:cs="Arial"/>
          <w:color w:val="000000"/>
        </w:rPr>
        <w:t xml:space="preserve">When the base class is privately inherited by the derived class, public members of the base class </w:t>
      </w:r>
      <w:proofErr w:type="gramStart"/>
      <w:r w:rsidRPr="008B0222">
        <w:rPr>
          <w:rFonts w:ascii="Arial" w:hAnsi="Arial" w:cs="Arial"/>
          <w:color w:val="000000"/>
        </w:rPr>
        <w:t>becomes</w:t>
      </w:r>
      <w:proofErr w:type="gramEnd"/>
      <w:r w:rsidRPr="008B0222">
        <w:rPr>
          <w:rFonts w:ascii="Arial" w:hAnsi="Arial" w:cs="Arial"/>
          <w:color w:val="000000"/>
        </w:rPr>
        <w:t xml:space="preserve"> the private members of the derived class. Therefore, the public members of the base class are not accessible by the objects of the derived class only by the member functions of the derived class.</w:t>
      </w:r>
    </w:p>
    <w:p w14:paraId="30067315" w14:textId="77777777" w:rsidR="00464FF9" w:rsidRPr="008B0222" w:rsidRDefault="00000000">
      <w:pPr>
        <w:pStyle w:val="NormalWeb"/>
        <w:spacing w:before="68" w:beforeAutospacing="0" w:afterAutospacing="0" w:line="360" w:lineRule="auto"/>
        <w:ind w:left="720" w:right="579"/>
        <w:rPr>
          <w:rFonts w:ascii="Arial" w:hAnsi="Arial" w:cs="Arial"/>
        </w:rPr>
      </w:pPr>
      <w:r w:rsidRPr="008B0222">
        <w:rPr>
          <w:rFonts w:ascii="Arial" w:hAnsi="Arial" w:cs="Arial"/>
          <w:color w:val="000000"/>
        </w:rPr>
        <w:t>When the base class is publicly inherited by the derived class, public members of the base class also become the public members of the derived class. Therefore, the public members of the base class are accessible by the objects of the derived class as well as by the member functions of the base class.</w:t>
      </w:r>
    </w:p>
    <w:p w14:paraId="0279A787" w14:textId="77777777" w:rsidR="00464FF9" w:rsidRPr="008B0222" w:rsidRDefault="00000000">
      <w:pPr>
        <w:pStyle w:val="NormalWeb"/>
        <w:spacing w:before="138" w:beforeAutospacing="0" w:afterAutospacing="0" w:line="360" w:lineRule="auto"/>
        <w:ind w:left="720"/>
        <w:rPr>
          <w:rFonts w:ascii="Arial" w:hAnsi="Arial" w:cs="Arial"/>
        </w:rPr>
      </w:pPr>
      <w:r w:rsidRPr="008B0222">
        <w:rPr>
          <w:rFonts w:ascii="Arial" w:hAnsi="Arial" w:cs="Arial"/>
          <w:color w:val="000000"/>
        </w:rPr>
        <w:t>In C++, the default mode of visibility is private.</w:t>
      </w:r>
    </w:p>
    <w:p w14:paraId="101C90AE" w14:textId="77777777" w:rsidR="00464FF9" w:rsidRPr="008B0222" w:rsidRDefault="00000000">
      <w:pPr>
        <w:pStyle w:val="NormalWeb"/>
        <w:spacing w:before="113" w:beforeAutospacing="0" w:afterAutospacing="0" w:line="14" w:lineRule="atLeast"/>
        <w:ind w:left="720"/>
        <w:rPr>
          <w:rFonts w:ascii="Arial" w:hAnsi="Arial" w:cs="Arial"/>
        </w:rPr>
      </w:pPr>
      <w:r w:rsidRPr="008B0222">
        <w:rPr>
          <w:rFonts w:ascii="Arial" w:hAnsi="Arial" w:cs="Arial"/>
          <w:color w:val="000000"/>
        </w:rPr>
        <w:t>The private members of the base class are never inherited.</w:t>
      </w:r>
    </w:p>
    <w:p w14:paraId="32E72441" w14:textId="77777777" w:rsidR="00464FF9" w:rsidRPr="008B0222" w:rsidRDefault="00464FF9">
      <w:pPr>
        <w:widowControl/>
        <w:rPr>
          <w:rFonts w:ascii="Arial" w:hAnsi="Arial" w:cs="Arial"/>
          <w:sz w:val="24"/>
          <w:szCs w:val="24"/>
        </w:rPr>
      </w:pPr>
    </w:p>
    <w:p w14:paraId="68668F34" w14:textId="77777777" w:rsidR="00464FF9" w:rsidRPr="008B0222" w:rsidRDefault="00000000">
      <w:pPr>
        <w:pStyle w:val="Heading4"/>
        <w:spacing w:after="0" w:line="14" w:lineRule="atLeast"/>
        <w:ind w:left="1152"/>
        <w:rPr>
          <w:rFonts w:ascii="Arial" w:hAnsi="Arial" w:cs="Arial"/>
        </w:rPr>
      </w:pPr>
      <w:r w:rsidRPr="008B0222">
        <w:rPr>
          <w:rFonts w:ascii="Arial" w:hAnsi="Arial" w:cs="Arial"/>
          <w:color w:val="000000"/>
        </w:rPr>
        <w:t>C++ Single Inheritance</w:t>
      </w:r>
    </w:p>
    <w:p w14:paraId="4190A392" w14:textId="77777777" w:rsidR="00464FF9" w:rsidRPr="008B0222" w:rsidRDefault="00000000">
      <w:pPr>
        <w:pStyle w:val="NormalWeb"/>
        <w:spacing w:before="285" w:beforeAutospacing="0" w:afterAutospacing="0" w:line="14" w:lineRule="atLeast"/>
        <w:ind w:left="1152" w:right="417"/>
        <w:rPr>
          <w:rFonts w:ascii="Arial" w:hAnsi="Arial" w:cs="Arial"/>
        </w:rPr>
      </w:pPr>
      <w:r w:rsidRPr="008B0222">
        <w:rPr>
          <w:rFonts w:ascii="Arial" w:hAnsi="Arial" w:cs="Arial"/>
          <w:b/>
          <w:bCs/>
          <w:color w:val="000000"/>
        </w:rPr>
        <w:t xml:space="preserve">Single inheritance </w:t>
      </w:r>
      <w:r w:rsidRPr="008B0222">
        <w:rPr>
          <w:rFonts w:ascii="Arial" w:hAnsi="Arial" w:cs="Arial"/>
          <w:color w:val="000000"/>
        </w:rPr>
        <w:t>is defined as the inheritance in which a derived class is inherited from the only one base class.</w:t>
      </w:r>
    </w:p>
    <w:p w14:paraId="64DFDE2C" w14:textId="77777777" w:rsidR="00464FF9" w:rsidRPr="008B0222" w:rsidRDefault="00000000">
      <w:pPr>
        <w:widowControl/>
        <w:rPr>
          <w:rFonts w:ascii="Arial" w:hAnsi="Arial" w:cs="Arial"/>
          <w:sz w:val="24"/>
          <w:szCs w:val="24"/>
        </w:rPr>
      </w:pPr>
      <w:r w:rsidRPr="008B0222">
        <w:rPr>
          <w:rFonts w:ascii="Arial" w:eastAsia="SimSun" w:hAnsi="Arial" w:cs="Arial"/>
          <w:sz w:val="24"/>
          <w:szCs w:val="24"/>
          <w:lang w:eastAsia="zh-CN" w:bidi="ar"/>
        </w:rPr>
        <w:br/>
      </w:r>
      <w:r w:rsidRPr="008B0222">
        <w:rPr>
          <w:rFonts w:ascii="Arial" w:eastAsia="SimSun" w:hAnsi="Arial" w:cs="Arial"/>
          <w:noProof/>
          <w:sz w:val="24"/>
          <w:szCs w:val="24"/>
          <w:lang w:eastAsia="zh-CN" w:bidi="ar"/>
        </w:rPr>
        <w:drawing>
          <wp:inline distT="0" distB="0" distL="114300" distR="114300" wp14:anchorId="43394F03" wp14:editId="089905A1">
            <wp:extent cx="590550" cy="1628775"/>
            <wp:effectExtent l="0" t="0" r="3810" b="1905"/>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23"/>
                    <a:stretch>
                      <a:fillRect/>
                    </a:stretch>
                  </pic:blipFill>
                  <pic:spPr>
                    <a:xfrm>
                      <a:off x="0" y="0"/>
                      <a:ext cx="590550" cy="1628775"/>
                    </a:xfrm>
                    <a:prstGeom prst="rect">
                      <a:avLst/>
                    </a:prstGeom>
                    <a:noFill/>
                    <a:ln w="9525">
                      <a:noFill/>
                    </a:ln>
                  </pic:spPr>
                </pic:pic>
              </a:graphicData>
            </a:graphic>
          </wp:inline>
        </w:drawing>
      </w:r>
    </w:p>
    <w:p w14:paraId="7B5B186B" w14:textId="77777777" w:rsidR="00464FF9" w:rsidRPr="008B0222" w:rsidRDefault="00000000">
      <w:pPr>
        <w:pStyle w:val="NormalWeb"/>
        <w:spacing w:beforeAutospacing="0" w:afterAutospacing="0" w:line="14" w:lineRule="atLeast"/>
        <w:ind w:left="1152"/>
        <w:rPr>
          <w:rFonts w:ascii="Arial" w:hAnsi="Arial" w:cs="Arial"/>
        </w:rPr>
      </w:pPr>
      <w:r w:rsidRPr="008B0222">
        <w:rPr>
          <w:rFonts w:ascii="Arial" w:hAnsi="Arial" w:cs="Arial"/>
          <w:color w:val="000000"/>
        </w:rPr>
        <w:t>Where 'A' is the base class, and 'B' is the derived class.</w:t>
      </w:r>
    </w:p>
    <w:p w14:paraId="70C4CA49" w14:textId="77777777" w:rsidR="00464FF9" w:rsidRPr="008B0222" w:rsidRDefault="00464FF9">
      <w:pPr>
        <w:widowControl/>
        <w:rPr>
          <w:rFonts w:ascii="Arial" w:hAnsi="Arial" w:cs="Arial"/>
          <w:sz w:val="24"/>
          <w:szCs w:val="24"/>
        </w:rPr>
      </w:pPr>
    </w:p>
    <w:p w14:paraId="489157D1" w14:textId="77777777" w:rsidR="00464FF9" w:rsidRPr="008B0222" w:rsidRDefault="00000000">
      <w:pPr>
        <w:pStyle w:val="Heading4"/>
        <w:spacing w:after="0" w:line="14" w:lineRule="atLeast"/>
        <w:ind w:left="1152"/>
        <w:rPr>
          <w:rFonts w:ascii="Arial" w:hAnsi="Arial" w:cs="Arial"/>
        </w:rPr>
      </w:pPr>
      <w:r w:rsidRPr="008B0222">
        <w:rPr>
          <w:rFonts w:ascii="Arial" w:hAnsi="Arial" w:cs="Arial"/>
          <w:color w:val="000000"/>
        </w:rPr>
        <w:t>C++ Single Level Inheritance Example: Inheriting Fields</w:t>
      </w:r>
    </w:p>
    <w:p w14:paraId="0AE2CC2A" w14:textId="77777777" w:rsidR="00464FF9" w:rsidRPr="008B0222" w:rsidRDefault="00000000">
      <w:pPr>
        <w:pStyle w:val="NormalWeb"/>
        <w:spacing w:before="286" w:beforeAutospacing="0" w:afterAutospacing="0" w:line="14" w:lineRule="atLeast"/>
        <w:ind w:left="1152"/>
        <w:rPr>
          <w:rFonts w:ascii="Arial" w:hAnsi="Arial" w:cs="Arial"/>
        </w:rPr>
      </w:pPr>
      <w:r w:rsidRPr="008B0222">
        <w:rPr>
          <w:rFonts w:ascii="Arial" w:hAnsi="Arial" w:cs="Arial"/>
          <w:color w:val="000000"/>
        </w:rPr>
        <w:lastRenderedPageBreak/>
        <w:t>When one class inherits another class, it is known as single level inheritance. Let's see the example of single level inheritance which inherits the fields only.</w:t>
      </w:r>
    </w:p>
    <w:p w14:paraId="39BF1590" w14:textId="77777777" w:rsidR="00464FF9" w:rsidRPr="008B0222" w:rsidRDefault="00000000">
      <w:pPr>
        <w:pStyle w:val="NormalWeb"/>
        <w:spacing w:before="171" w:beforeAutospacing="0" w:afterAutospacing="0" w:line="19" w:lineRule="atLeast"/>
        <w:ind w:left="1872" w:right="7541"/>
        <w:rPr>
          <w:rFonts w:ascii="Arial" w:hAnsi="Arial" w:cs="Arial"/>
        </w:rPr>
      </w:pPr>
      <w:r w:rsidRPr="008B0222">
        <w:rPr>
          <w:rFonts w:ascii="Arial" w:hAnsi="Arial" w:cs="Arial"/>
          <w:color w:val="000000"/>
        </w:rPr>
        <w:t xml:space="preserve">#include &lt;iostream&gt; </w:t>
      </w:r>
      <w:r w:rsidRPr="008B0222">
        <w:rPr>
          <w:rFonts w:ascii="Arial" w:hAnsi="Arial" w:cs="Arial"/>
          <w:b/>
          <w:bCs/>
          <w:color w:val="000000"/>
        </w:rPr>
        <w:t xml:space="preserve">using namespace </w:t>
      </w:r>
      <w:r w:rsidRPr="008B0222">
        <w:rPr>
          <w:rFonts w:ascii="Arial" w:hAnsi="Arial" w:cs="Arial"/>
          <w:color w:val="000000"/>
        </w:rPr>
        <w:t xml:space="preserve">std; </w:t>
      </w:r>
      <w:r w:rsidRPr="008B0222">
        <w:rPr>
          <w:rFonts w:ascii="Arial" w:hAnsi="Arial" w:cs="Arial"/>
          <w:b/>
          <w:bCs/>
          <w:color w:val="000000"/>
        </w:rPr>
        <w:t xml:space="preserve">class </w:t>
      </w:r>
      <w:r w:rsidRPr="008B0222">
        <w:rPr>
          <w:rFonts w:ascii="Arial" w:hAnsi="Arial" w:cs="Arial"/>
          <w:color w:val="000000"/>
        </w:rPr>
        <w:t>Account {</w:t>
      </w:r>
    </w:p>
    <w:p w14:paraId="72AB18E4" w14:textId="77777777" w:rsidR="00464FF9" w:rsidRPr="008B0222" w:rsidRDefault="00000000">
      <w:pPr>
        <w:pStyle w:val="NormalWeb"/>
        <w:spacing w:before="5" w:beforeAutospacing="0" w:afterAutospacing="0" w:line="14" w:lineRule="atLeast"/>
        <w:ind w:left="2089"/>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28E6CC07" w14:textId="77777777" w:rsidR="00464FF9" w:rsidRPr="008B0222" w:rsidRDefault="00000000">
      <w:pPr>
        <w:pStyle w:val="NormalWeb"/>
        <w:spacing w:before="69" w:beforeAutospacing="0" w:afterAutospacing="0" w:line="14" w:lineRule="atLeast"/>
        <w:ind w:left="2089"/>
        <w:rPr>
          <w:rFonts w:ascii="Arial" w:hAnsi="Arial" w:cs="Arial"/>
        </w:rPr>
      </w:pPr>
      <w:r w:rsidRPr="008B0222">
        <w:rPr>
          <w:rFonts w:ascii="Arial" w:hAnsi="Arial" w:cs="Arial"/>
          <w:b/>
          <w:bCs/>
          <w:color w:val="000000"/>
        </w:rPr>
        <w:t xml:space="preserve">float </w:t>
      </w:r>
      <w:r w:rsidRPr="008B0222">
        <w:rPr>
          <w:rFonts w:ascii="Arial" w:hAnsi="Arial" w:cs="Arial"/>
          <w:color w:val="000000"/>
        </w:rPr>
        <w:t>salary = 60000;</w:t>
      </w:r>
    </w:p>
    <w:p w14:paraId="392E0348" w14:textId="77777777" w:rsidR="00464FF9" w:rsidRPr="008B0222" w:rsidRDefault="00000000">
      <w:pPr>
        <w:pStyle w:val="NormalWeb"/>
        <w:spacing w:before="75" w:beforeAutospacing="0" w:afterAutospacing="0" w:line="14" w:lineRule="atLeast"/>
        <w:ind w:left="1944"/>
        <w:rPr>
          <w:rFonts w:ascii="Arial" w:hAnsi="Arial" w:cs="Arial"/>
        </w:rPr>
      </w:pPr>
      <w:r w:rsidRPr="008B0222">
        <w:rPr>
          <w:rFonts w:ascii="Arial" w:hAnsi="Arial" w:cs="Arial"/>
          <w:color w:val="000000"/>
        </w:rPr>
        <w:t>};</w:t>
      </w:r>
    </w:p>
    <w:p w14:paraId="3540B9B9" w14:textId="77777777" w:rsidR="00464FF9" w:rsidRPr="008B0222" w:rsidRDefault="00000000">
      <w:pPr>
        <w:pStyle w:val="NormalWeb"/>
        <w:spacing w:before="69" w:beforeAutospacing="0" w:afterAutospacing="0" w:line="14" w:lineRule="atLeast"/>
        <w:ind w:left="2084"/>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Programmer: </w:t>
      </w:r>
      <w:r w:rsidRPr="008B0222">
        <w:rPr>
          <w:rFonts w:ascii="Arial" w:hAnsi="Arial" w:cs="Arial"/>
          <w:b/>
          <w:bCs/>
          <w:color w:val="000000"/>
        </w:rPr>
        <w:t xml:space="preserve">public </w:t>
      </w:r>
      <w:r w:rsidRPr="008B0222">
        <w:rPr>
          <w:rFonts w:ascii="Arial" w:hAnsi="Arial" w:cs="Arial"/>
          <w:color w:val="000000"/>
        </w:rPr>
        <w:t>Account {</w:t>
      </w:r>
    </w:p>
    <w:p w14:paraId="0F21BC83" w14:textId="77777777" w:rsidR="00464FF9" w:rsidRPr="008B0222" w:rsidRDefault="00000000">
      <w:pPr>
        <w:pStyle w:val="NormalWeb"/>
        <w:spacing w:before="73" w:beforeAutospacing="0" w:afterAutospacing="0" w:line="14" w:lineRule="atLeast"/>
        <w:ind w:left="2089"/>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1C4999F3" w14:textId="77777777" w:rsidR="00464FF9" w:rsidRPr="008B0222" w:rsidRDefault="00000000">
      <w:pPr>
        <w:pStyle w:val="NormalWeb"/>
        <w:spacing w:before="74" w:beforeAutospacing="0" w:afterAutospacing="0" w:line="14" w:lineRule="atLeast"/>
        <w:ind w:left="2089"/>
        <w:rPr>
          <w:rFonts w:ascii="Arial" w:hAnsi="Arial" w:cs="Arial"/>
        </w:rPr>
      </w:pPr>
      <w:r w:rsidRPr="008B0222">
        <w:rPr>
          <w:rFonts w:ascii="Arial" w:hAnsi="Arial" w:cs="Arial"/>
          <w:b/>
          <w:bCs/>
          <w:color w:val="000000"/>
        </w:rPr>
        <w:t xml:space="preserve">float </w:t>
      </w:r>
      <w:r w:rsidRPr="008B0222">
        <w:rPr>
          <w:rFonts w:ascii="Arial" w:hAnsi="Arial" w:cs="Arial"/>
          <w:color w:val="000000"/>
        </w:rPr>
        <w:t>bonus = 5000;</w:t>
      </w:r>
    </w:p>
    <w:p w14:paraId="4EA3C722" w14:textId="77777777" w:rsidR="00464FF9" w:rsidRPr="008B0222" w:rsidRDefault="00000000">
      <w:pPr>
        <w:pStyle w:val="NormalWeb"/>
        <w:spacing w:before="69" w:beforeAutospacing="0" w:afterAutospacing="0" w:line="14" w:lineRule="atLeast"/>
        <w:ind w:left="2084"/>
        <w:rPr>
          <w:rFonts w:ascii="Arial" w:hAnsi="Arial" w:cs="Arial"/>
        </w:rPr>
      </w:pPr>
      <w:r w:rsidRPr="008B0222">
        <w:rPr>
          <w:rFonts w:ascii="Arial" w:hAnsi="Arial" w:cs="Arial"/>
          <w:color w:val="000000"/>
        </w:rPr>
        <w:t>};</w:t>
      </w:r>
    </w:p>
    <w:p w14:paraId="7C1B449B" w14:textId="77777777" w:rsidR="00464FF9" w:rsidRPr="008B0222" w:rsidRDefault="00000000">
      <w:pPr>
        <w:pStyle w:val="NormalWeb"/>
        <w:spacing w:before="74" w:beforeAutospacing="0" w:afterAutospacing="0" w:line="19" w:lineRule="atLeast"/>
        <w:ind w:left="1872" w:right="7541" w:hanging="356"/>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r w:rsidRPr="008B0222">
        <w:rPr>
          <w:rFonts w:ascii="Arial" w:hAnsi="Arial" w:cs="Arial"/>
          <w:b/>
          <w:bCs/>
          <w:color w:val="000000"/>
        </w:rPr>
        <w:t>void</w:t>
      </w:r>
      <w:r w:rsidRPr="008B0222">
        <w:rPr>
          <w:rFonts w:ascii="Arial" w:hAnsi="Arial" w:cs="Arial"/>
          <w:color w:val="000000"/>
        </w:rPr>
        <w:t>) { Programmer p1;</w:t>
      </w:r>
    </w:p>
    <w:p w14:paraId="3D23E5AB" w14:textId="77777777" w:rsidR="00464FF9" w:rsidRPr="008B0222" w:rsidRDefault="00000000">
      <w:pPr>
        <w:pStyle w:val="NormalWeb"/>
        <w:spacing w:beforeAutospacing="0" w:afterAutospacing="0" w:line="14" w:lineRule="atLeast"/>
        <w:ind w:left="2228"/>
        <w:rPr>
          <w:rFonts w:ascii="Arial" w:hAnsi="Arial" w:cs="Arial"/>
        </w:rPr>
      </w:pPr>
      <w:proofErr w:type="spellStart"/>
      <w:r w:rsidRPr="008B0222">
        <w:rPr>
          <w:rFonts w:ascii="Arial" w:hAnsi="Arial" w:cs="Arial"/>
          <w:color w:val="000000"/>
        </w:rPr>
        <w:t>cout</w:t>
      </w:r>
      <w:proofErr w:type="spellEnd"/>
      <w:r w:rsidRPr="008B0222">
        <w:rPr>
          <w:rFonts w:ascii="Arial" w:hAnsi="Arial" w:cs="Arial"/>
          <w:color w:val="000000"/>
        </w:rPr>
        <w:t>&lt;&lt;"Salary: "&lt;&lt;p1.salary&lt;&lt;</w:t>
      </w:r>
      <w:proofErr w:type="spellStart"/>
      <w:r w:rsidRPr="008B0222">
        <w:rPr>
          <w:rFonts w:ascii="Arial" w:hAnsi="Arial" w:cs="Arial"/>
          <w:color w:val="000000"/>
        </w:rPr>
        <w:t>endl</w:t>
      </w:r>
      <w:proofErr w:type="spellEnd"/>
      <w:r w:rsidRPr="008B0222">
        <w:rPr>
          <w:rFonts w:ascii="Arial" w:hAnsi="Arial" w:cs="Arial"/>
          <w:color w:val="000000"/>
        </w:rPr>
        <w:t>;</w:t>
      </w:r>
    </w:p>
    <w:p w14:paraId="252EB899" w14:textId="77777777" w:rsidR="00464FF9" w:rsidRPr="008B0222" w:rsidRDefault="00000000">
      <w:pPr>
        <w:pStyle w:val="NormalWeb"/>
        <w:spacing w:before="25" w:beforeAutospacing="0" w:afterAutospacing="0" w:line="14" w:lineRule="atLeast"/>
        <w:ind w:left="2228"/>
        <w:rPr>
          <w:rFonts w:ascii="Arial" w:hAnsi="Arial" w:cs="Arial"/>
        </w:rPr>
      </w:pPr>
      <w:proofErr w:type="spellStart"/>
      <w:r w:rsidRPr="008B0222">
        <w:rPr>
          <w:rFonts w:ascii="Arial" w:hAnsi="Arial" w:cs="Arial"/>
          <w:color w:val="000000"/>
        </w:rPr>
        <w:t>cout</w:t>
      </w:r>
      <w:proofErr w:type="spellEnd"/>
      <w:r w:rsidRPr="008B0222">
        <w:rPr>
          <w:rFonts w:ascii="Arial" w:hAnsi="Arial" w:cs="Arial"/>
          <w:color w:val="000000"/>
        </w:rPr>
        <w:t>&lt;&lt;"Bonus: "&lt;&lt;p1.bonus&lt;&lt;</w:t>
      </w:r>
      <w:proofErr w:type="spellStart"/>
      <w:r w:rsidRPr="008B0222">
        <w:rPr>
          <w:rFonts w:ascii="Arial" w:hAnsi="Arial" w:cs="Arial"/>
          <w:color w:val="000000"/>
        </w:rPr>
        <w:t>endl</w:t>
      </w:r>
      <w:proofErr w:type="spellEnd"/>
      <w:r w:rsidRPr="008B0222">
        <w:rPr>
          <w:rFonts w:ascii="Arial" w:hAnsi="Arial" w:cs="Arial"/>
          <w:color w:val="000000"/>
        </w:rPr>
        <w:t>;</w:t>
      </w:r>
    </w:p>
    <w:p w14:paraId="0C6C9981" w14:textId="77777777" w:rsidR="00464FF9" w:rsidRPr="008B0222" w:rsidRDefault="00000000">
      <w:pPr>
        <w:pStyle w:val="NormalWeb"/>
        <w:spacing w:before="70" w:beforeAutospacing="0" w:afterAutospacing="0" w:line="14" w:lineRule="atLeast"/>
        <w:ind w:left="2156"/>
        <w:rPr>
          <w:rFonts w:ascii="Arial" w:hAnsi="Arial" w:cs="Arial"/>
        </w:rPr>
      </w:pPr>
      <w:r w:rsidRPr="008B0222">
        <w:rPr>
          <w:rFonts w:ascii="Arial" w:hAnsi="Arial" w:cs="Arial"/>
          <w:b/>
          <w:bCs/>
          <w:color w:val="000000"/>
        </w:rPr>
        <w:t xml:space="preserve">return </w:t>
      </w:r>
      <w:r w:rsidRPr="008B0222">
        <w:rPr>
          <w:rFonts w:ascii="Arial" w:hAnsi="Arial" w:cs="Arial"/>
          <w:color w:val="000000"/>
        </w:rPr>
        <w:t>0;</w:t>
      </w:r>
    </w:p>
    <w:p w14:paraId="3D49AE20"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4EA9C74F" w14:textId="77777777" w:rsidR="00464FF9" w:rsidRPr="008B0222" w:rsidRDefault="00464FF9">
      <w:pPr>
        <w:widowControl/>
        <w:rPr>
          <w:rFonts w:ascii="Arial" w:hAnsi="Arial" w:cs="Arial"/>
          <w:sz w:val="24"/>
          <w:szCs w:val="24"/>
        </w:rPr>
      </w:pPr>
    </w:p>
    <w:p w14:paraId="624FF8B0"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color w:val="000000"/>
        </w:rPr>
        <w:t>Output:</w:t>
      </w:r>
    </w:p>
    <w:p w14:paraId="310473B8" w14:textId="77777777" w:rsidR="00464FF9" w:rsidRPr="008B0222" w:rsidRDefault="00464FF9">
      <w:pPr>
        <w:widowControl/>
        <w:spacing w:after="240"/>
        <w:rPr>
          <w:rFonts w:ascii="Arial" w:hAnsi="Arial" w:cs="Arial"/>
          <w:sz w:val="24"/>
          <w:szCs w:val="24"/>
        </w:rPr>
      </w:pPr>
    </w:p>
    <w:p w14:paraId="12D83662" w14:textId="77777777" w:rsidR="00464FF9" w:rsidRPr="008B0222" w:rsidRDefault="00000000">
      <w:pPr>
        <w:pStyle w:val="NormalWeb"/>
        <w:spacing w:beforeAutospacing="0" w:afterAutospacing="0" w:line="14" w:lineRule="atLeast"/>
        <w:ind w:left="1152"/>
        <w:rPr>
          <w:rFonts w:ascii="Arial" w:hAnsi="Arial" w:cs="Arial"/>
        </w:rPr>
      </w:pPr>
      <w:r w:rsidRPr="008B0222">
        <w:rPr>
          <w:rFonts w:ascii="Arial" w:hAnsi="Arial" w:cs="Arial"/>
          <w:color w:val="000000"/>
        </w:rPr>
        <w:t xml:space="preserve">In the above example, Employee is the </w:t>
      </w:r>
      <w:r w:rsidRPr="008B0222">
        <w:rPr>
          <w:rFonts w:ascii="Arial" w:hAnsi="Arial" w:cs="Arial"/>
          <w:b/>
          <w:bCs/>
          <w:color w:val="000000"/>
        </w:rPr>
        <w:t xml:space="preserve">base </w:t>
      </w:r>
      <w:r w:rsidRPr="008B0222">
        <w:rPr>
          <w:rFonts w:ascii="Arial" w:hAnsi="Arial" w:cs="Arial"/>
          <w:color w:val="000000"/>
        </w:rPr>
        <w:t xml:space="preserve">class and Programmer is the </w:t>
      </w:r>
      <w:r w:rsidRPr="008B0222">
        <w:rPr>
          <w:rFonts w:ascii="Arial" w:hAnsi="Arial" w:cs="Arial"/>
          <w:b/>
          <w:bCs/>
          <w:color w:val="000000"/>
        </w:rPr>
        <w:t xml:space="preserve">derived </w:t>
      </w:r>
      <w:r w:rsidRPr="008B0222">
        <w:rPr>
          <w:rFonts w:ascii="Arial" w:hAnsi="Arial" w:cs="Arial"/>
          <w:color w:val="000000"/>
        </w:rPr>
        <w:t>class.</w:t>
      </w:r>
    </w:p>
    <w:p w14:paraId="0BAB0D98" w14:textId="77777777" w:rsidR="00464FF9" w:rsidRPr="008B0222" w:rsidRDefault="00464FF9">
      <w:pPr>
        <w:widowControl/>
        <w:rPr>
          <w:rFonts w:ascii="Arial" w:hAnsi="Arial" w:cs="Arial"/>
          <w:sz w:val="24"/>
          <w:szCs w:val="24"/>
        </w:rPr>
      </w:pPr>
    </w:p>
    <w:p w14:paraId="3C353857" w14:textId="77777777" w:rsidR="00464FF9" w:rsidRPr="008B0222" w:rsidRDefault="00000000">
      <w:pPr>
        <w:pStyle w:val="Heading4"/>
        <w:spacing w:after="0" w:line="14" w:lineRule="atLeast"/>
        <w:ind w:left="1152"/>
        <w:rPr>
          <w:rFonts w:ascii="Arial" w:hAnsi="Arial" w:cs="Arial"/>
          <w:color w:val="000000"/>
        </w:rPr>
      </w:pPr>
      <w:r w:rsidRPr="008B0222">
        <w:rPr>
          <w:rFonts w:ascii="Arial" w:hAnsi="Arial" w:cs="Arial"/>
          <w:color w:val="000000"/>
        </w:rPr>
        <w:t>C++ Single Level Inheritance Example: Inheriting Methods</w:t>
      </w:r>
    </w:p>
    <w:p w14:paraId="60BF3D51" w14:textId="77777777" w:rsidR="00464FF9" w:rsidRPr="008B0222" w:rsidRDefault="00464FF9">
      <w:pPr>
        <w:pStyle w:val="Normal1"/>
        <w:rPr>
          <w:rFonts w:ascii="Arial" w:hAnsi="Arial" w:cs="Arial"/>
          <w:b/>
          <w:bCs/>
        </w:rPr>
      </w:pPr>
    </w:p>
    <w:p w14:paraId="23A032DB" w14:textId="77777777" w:rsidR="00464FF9" w:rsidRPr="008B0222" w:rsidRDefault="00000000">
      <w:pPr>
        <w:pStyle w:val="NormalWeb"/>
        <w:spacing w:before="9" w:beforeAutospacing="0" w:afterAutospacing="0" w:line="36" w:lineRule="atLeast"/>
        <w:ind w:left="1152" w:right="2671" w:hanging="1441"/>
        <w:rPr>
          <w:rFonts w:ascii="Arial" w:hAnsi="Arial" w:cs="Arial"/>
          <w:b/>
          <w:bCs/>
          <w:color w:val="000000"/>
        </w:rPr>
      </w:pPr>
      <w:r w:rsidRPr="008B0222">
        <w:rPr>
          <w:rFonts w:ascii="Arial" w:hAnsi="Arial" w:cs="Arial"/>
          <w:b/>
          <w:bCs/>
          <w:color w:val="000000"/>
        </w:rPr>
        <w:t>Let's see another example of inheritance in C++ which inherits methods only.</w:t>
      </w:r>
    </w:p>
    <w:p w14:paraId="53CBBAA6" w14:textId="77777777" w:rsidR="00464FF9" w:rsidRPr="008B0222" w:rsidRDefault="00000000">
      <w:pPr>
        <w:pStyle w:val="NormalWeb"/>
        <w:spacing w:before="9" w:beforeAutospacing="0" w:afterAutospacing="0" w:line="36" w:lineRule="atLeast"/>
        <w:ind w:left="1152" w:right="2671"/>
        <w:rPr>
          <w:rFonts w:ascii="Arial" w:hAnsi="Arial" w:cs="Arial"/>
        </w:rPr>
      </w:pPr>
      <w:r w:rsidRPr="008B0222">
        <w:rPr>
          <w:rFonts w:ascii="Arial" w:hAnsi="Arial" w:cs="Arial"/>
          <w:color w:val="000000"/>
        </w:rPr>
        <w:t xml:space="preserve"> #include &lt;iostream&gt;</w:t>
      </w:r>
    </w:p>
    <w:p w14:paraId="49C449E5"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using namespace </w:t>
      </w:r>
      <w:r w:rsidRPr="008B0222">
        <w:rPr>
          <w:rFonts w:ascii="Arial" w:hAnsi="Arial" w:cs="Arial"/>
          <w:color w:val="000000"/>
        </w:rPr>
        <w:t>std;</w:t>
      </w:r>
    </w:p>
    <w:p w14:paraId="0A53BCFF" w14:textId="77777777" w:rsidR="00464FF9" w:rsidRPr="008B0222" w:rsidRDefault="00000000">
      <w:pPr>
        <w:pStyle w:val="NormalWeb"/>
        <w:spacing w:before="69" w:beforeAutospacing="0" w:afterAutospacing="0" w:line="14" w:lineRule="atLeast"/>
        <w:ind w:left="2665"/>
        <w:rPr>
          <w:rFonts w:ascii="Arial" w:hAnsi="Arial" w:cs="Arial"/>
        </w:rPr>
      </w:pPr>
      <w:r w:rsidRPr="008B0222">
        <w:rPr>
          <w:rFonts w:ascii="Arial" w:hAnsi="Arial" w:cs="Arial"/>
          <w:b/>
          <w:bCs/>
          <w:color w:val="000000"/>
        </w:rPr>
        <w:t xml:space="preserve">class </w:t>
      </w:r>
      <w:r w:rsidRPr="008B0222">
        <w:rPr>
          <w:rFonts w:ascii="Arial" w:hAnsi="Arial" w:cs="Arial"/>
          <w:color w:val="000000"/>
        </w:rPr>
        <w:t>Animal {</w:t>
      </w:r>
    </w:p>
    <w:p w14:paraId="49863E34" w14:textId="77777777" w:rsidR="00464FF9" w:rsidRPr="008B0222" w:rsidRDefault="00000000">
      <w:pPr>
        <w:pStyle w:val="NormalWeb"/>
        <w:spacing w:before="74" w:beforeAutospacing="0" w:afterAutospacing="0" w:line="14" w:lineRule="atLeast"/>
        <w:ind w:left="2809"/>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3E0D3A3E" w14:textId="77777777" w:rsidR="00464FF9" w:rsidRPr="008B0222" w:rsidRDefault="00000000">
      <w:pPr>
        <w:pStyle w:val="NormalWeb"/>
        <w:spacing w:before="69" w:beforeAutospacing="0" w:afterAutospacing="0" w:line="16" w:lineRule="atLeast"/>
        <w:ind w:left="2664" w:right="5437" w:hanging="212"/>
        <w:rPr>
          <w:rFonts w:ascii="Arial" w:hAnsi="Arial" w:cs="Arial"/>
        </w:rPr>
      </w:pPr>
      <w:r w:rsidRPr="008B0222">
        <w:rPr>
          <w:rFonts w:ascii="Arial" w:hAnsi="Arial" w:cs="Arial"/>
          <w:b/>
          <w:bCs/>
          <w:color w:val="000000"/>
        </w:rPr>
        <w:t xml:space="preserve">void </w:t>
      </w:r>
      <w:r w:rsidRPr="008B0222">
        <w:rPr>
          <w:rFonts w:ascii="Arial" w:hAnsi="Arial" w:cs="Arial"/>
          <w:color w:val="000000"/>
        </w:rPr>
        <w:t xml:space="preserve">eat() { </w:t>
      </w:r>
      <w:proofErr w:type="spellStart"/>
      <w:r w:rsidRPr="008B0222">
        <w:rPr>
          <w:rFonts w:ascii="Arial" w:hAnsi="Arial" w:cs="Arial"/>
          <w:color w:val="000000"/>
        </w:rPr>
        <w:t>cout</w:t>
      </w:r>
      <w:proofErr w:type="spellEnd"/>
      <w:r w:rsidRPr="008B0222">
        <w:rPr>
          <w:rFonts w:ascii="Arial" w:hAnsi="Arial" w:cs="Arial"/>
          <w:color w:val="000000"/>
        </w:rPr>
        <w:t>&lt;&lt;"Eating..."&lt;&lt;</w:t>
      </w:r>
      <w:proofErr w:type="spellStart"/>
      <w:r w:rsidRPr="008B0222">
        <w:rPr>
          <w:rFonts w:ascii="Arial" w:hAnsi="Arial" w:cs="Arial"/>
          <w:color w:val="000000"/>
        </w:rPr>
        <w:t>endl</w:t>
      </w:r>
      <w:proofErr w:type="spellEnd"/>
      <w:r w:rsidRPr="008B0222">
        <w:rPr>
          <w:rFonts w:ascii="Arial" w:hAnsi="Arial" w:cs="Arial"/>
          <w:color w:val="000000"/>
        </w:rPr>
        <w:t>;</w:t>
      </w:r>
    </w:p>
    <w:p w14:paraId="1C801ED6" w14:textId="77777777" w:rsidR="00464FF9" w:rsidRPr="008B0222" w:rsidRDefault="00000000">
      <w:pPr>
        <w:pStyle w:val="NormalWeb"/>
        <w:spacing w:before="46" w:beforeAutospacing="0" w:afterAutospacing="0" w:line="14" w:lineRule="atLeast"/>
        <w:ind w:left="2665"/>
        <w:rPr>
          <w:rFonts w:ascii="Arial" w:hAnsi="Arial" w:cs="Arial"/>
        </w:rPr>
      </w:pPr>
      <w:r w:rsidRPr="008B0222">
        <w:rPr>
          <w:rFonts w:ascii="Arial" w:hAnsi="Arial" w:cs="Arial"/>
          <w:color w:val="000000"/>
        </w:rPr>
        <w:t>}</w:t>
      </w:r>
    </w:p>
    <w:p w14:paraId="7A2BC810" w14:textId="77777777" w:rsidR="00464FF9" w:rsidRPr="008B0222" w:rsidRDefault="00000000">
      <w:pPr>
        <w:pStyle w:val="NormalWeb"/>
        <w:spacing w:before="69" w:beforeAutospacing="0" w:afterAutospacing="0" w:line="14" w:lineRule="atLeast"/>
        <w:ind w:left="2804"/>
        <w:rPr>
          <w:rFonts w:ascii="Arial" w:hAnsi="Arial" w:cs="Arial"/>
        </w:rPr>
      </w:pPr>
      <w:r w:rsidRPr="008B0222">
        <w:rPr>
          <w:rFonts w:ascii="Arial" w:hAnsi="Arial" w:cs="Arial"/>
          <w:color w:val="000000"/>
        </w:rPr>
        <w:t>};</w:t>
      </w:r>
    </w:p>
    <w:p w14:paraId="7CA70339" w14:textId="77777777" w:rsidR="00464FF9" w:rsidRPr="008B0222" w:rsidRDefault="00000000">
      <w:pPr>
        <w:pStyle w:val="NormalWeb"/>
        <w:spacing w:before="74" w:beforeAutospacing="0" w:afterAutospacing="0" w:line="14" w:lineRule="atLeast"/>
        <w:ind w:left="2804"/>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Dog: </w:t>
      </w:r>
      <w:r w:rsidRPr="008B0222">
        <w:rPr>
          <w:rFonts w:ascii="Arial" w:hAnsi="Arial" w:cs="Arial"/>
          <w:b/>
          <w:bCs/>
          <w:color w:val="000000"/>
        </w:rPr>
        <w:t xml:space="preserve">public </w:t>
      </w:r>
      <w:r w:rsidRPr="008B0222">
        <w:rPr>
          <w:rFonts w:ascii="Arial" w:hAnsi="Arial" w:cs="Arial"/>
          <w:color w:val="000000"/>
        </w:rPr>
        <w:t>Animal</w:t>
      </w:r>
    </w:p>
    <w:p w14:paraId="2E3393D3" w14:textId="77777777" w:rsidR="00464FF9" w:rsidRPr="008B0222" w:rsidRDefault="00000000">
      <w:pPr>
        <w:pStyle w:val="NormalWeb"/>
        <w:spacing w:before="73" w:beforeAutospacing="0" w:afterAutospacing="0" w:line="14" w:lineRule="atLeast"/>
        <w:ind w:left="2804"/>
        <w:rPr>
          <w:rFonts w:ascii="Arial" w:hAnsi="Arial" w:cs="Arial"/>
        </w:rPr>
      </w:pPr>
      <w:r w:rsidRPr="008B0222">
        <w:rPr>
          <w:rFonts w:ascii="Arial" w:hAnsi="Arial" w:cs="Arial"/>
          <w:color w:val="000000"/>
        </w:rPr>
        <w:t>{</w:t>
      </w:r>
    </w:p>
    <w:p w14:paraId="0BBAD1B5" w14:textId="77777777" w:rsidR="00464FF9" w:rsidRPr="008B0222" w:rsidRDefault="00000000">
      <w:pPr>
        <w:pStyle w:val="NormalWeb"/>
        <w:spacing w:before="69" w:beforeAutospacing="0" w:afterAutospacing="0" w:line="14" w:lineRule="atLeast"/>
        <w:ind w:left="3092"/>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190BCE3E" w14:textId="77777777" w:rsidR="00464FF9" w:rsidRPr="008B0222" w:rsidRDefault="00000000">
      <w:pPr>
        <w:pStyle w:val="NormalWeb"/>
        <w:spacing w:before="74" w:beforeAutospacing="0" w:afterAutospacing="0" w:line="16" w:lineRule="atLeast"/>
        <w:ind w:left="2876" w:right="5437" w:firstLine="72"/>
        <w:rPr>
          <w:rFonts w:ascii="Arial" w:hAnsi="Arial" w:cs="Arial"/>
        </w:rPr>
      </w:pPr>
      <w:r w:rsidRPr="008B0222">
        <w:rPr>
          <w:rFonts w:ascii="Arial" w:hAnsi="Arial" w:cs="Arial"/>
          <w:b/>
          <w:bCs/>
          <w:color w:val="000000"/>
        </w:rPr>
        <w:t xml:space="preserve">void </w:t>
      </w:r>
      <w:r w:rsidRPr="008B0222">
        <w:rPr>
          <w:rFonts w:ascii="Arial" w:hAnsi="Arial" w:cs="Arial"/>
          <w:color w:val="000000"/>
        </w:rPr>
        <w:t xml:space="preserve">bark(){ </w:t>
      </w:r>
      <w:proofErr w:type="spellStart"/>
      <w:r w:rsidRPr="008B0222">
        <w:rPr>
          <w:rFonts w:ascii="Arial" w:hAnsi="Arial" w:cs="Arial"/>
          <w:color w:val="000000"/>
        </w:rPr>
        <w:t>cout</w:t>
      </w:r>
      <w:proofErr w:type="spellEnd"/>
      <w:r w:rsidRPr="008B0222">
        <w:rPr>
          <w:rFonts w:ascii="Arial" w:hAnsi="Arial" w:cs="Arial"/>
          <w:color w:val="000000"/>
        </w:rPr>
        <w:t>&lt;&lt;"Barking...";</w:t>
      </w:r>
    </w:p>
    <w:p w14:paraId="74F3F0EB" w14:textId="77777777" w:rsidR="00464FF9" w:rsidRPr="008B0222" w:rsidRDefault="00000000">
      <w:pPr>
        <w:pStyle w:val="NormalWeb"/>
        <w:spacing w:before="52" w:beforeAutospacing="0" w:afterAutospacing="0" w:line="14" w:lineRule="atLeast"/>
        <w:ind w:right="8801"/>
        <w:jc w:val="right"/>
        <w:rPr>
          <w:rFonts w:ascii="Arial" w:hAnsi="Arial" w:cs="Arial"/>
        </w:rPr>
      </w:pPr>
      <w:r w:rsidRPr="008B0222">
        <w:rPr>
          <w:rFonts w:ascii="Arial" w:hAnsi="Arial" w:cs="Arial"/>
          <w:color w:val="000000"/>
        </w:rPr>
        <w:t>}</w:t>
      </w:r>
    </w:p>
    <w:p w14:paraId="4D6E63C0" w14:textId="77777777" w:rsidR="00464FF9" w:rsidRPr="008B0222" w:rsidRDefault="00000000">
      <w:pPr>
        <w:pStyle w:val="NormalWeb"/>
        <w:spacing w:before="73" w:beforeAutospacing="0" w:afterAutospacing="0" w:line="14" w:lineRule="atLeast"/>
        <w:ind w:right="8851"/>
        <w:jc w:val="right"/>
        <w:rPr>
          <w:rFonts w:ascii="Arial" w:hAnsi="Arial" w:cs="Arial"/>
        </w:rPr>
      </w:pPr>
      <w:r w:rsidRPr="008B0222">
        <w:rPr>
          <w:rFonts w:ascii="Arial" w:hAnsi="Arial" w:cs="Arial"/>
          <w:color w:val="000000"/>
        </w:rPr>
        <w:t>};</w:t>
      </w:r>
    </w:p>
    <w:p w14:paraId="1EF5AAAC" w14:textId="77777777" w:rsidR="00464FF9" w:rsidRPr="008B0222" w:rsidRDefault="00000000">
      <w:pPr>
        <w:pStyle w:val="NormalWeb"/>
        <w:spacing w:before="69" w:beforeAutospacing="0" w:afterAutospacing="0" w:line="19" w:lineRule="atLeast"/>
        <w:ind w:left="2593" w:right="7541" w:hanging="288"/>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r w:rsidRPr="008B0222">
        <w:rPr>
          <w:rFonts w:ascii="Arial" w:hAnsi="Arial" w:cs="Arial"/>
          <w:b/>
          <w:bCs/>
          <w:color w:val="000000"/>
        </w:rPr>
        <w:t>void</w:t>
      </w:r>
      <w:r w:rsidRPr="008B0222">
        <w:rPr>
          <w:rFonts w:ascii="Arial" w:hAnsi="Arial" w:cs="Arial"/>
          <w:color w:val="000000"/>
        </w:rPr>
        <w:t>) { Dog d1; d1.eat();</w:t>
      </w:r>
    </w:p>
    <w:p w14:paraId="51A14DDE" w14:textId="77777777" w:rsidR="00464FF9" w:rsidRPr="008B0222" w:rsidRDefault="00000000">
      <w:pPr>
        <w:pStyle w:val="NormalWeb"/>
        <w:spacing w:beforeAutospacing="0" w:afterAutospacing="0" w:line="14" w:lineRule="atLeast"/>
        <w:ind w:left="2881"/>
        <w:rPr>
          <w:rFonts w:ascii="Arial" w:hAnsi="Arial" w:cs="Arial"/>
        </w:rPr>
      </w:pPr>
      <w:r w:rsidRPr="008B0222">
        <w:rPr>
          <w:rFonts w:ascii="Arial" w:hAnsi="Arial" w:cs="Arial"/>
          <w:color w:val="000000"/>
        </w:rPr>
        <w:lastRenderedPageBreak/>
        <w:t>d1.bark();</w:t>
      </w:r>
    </w:p>
    <w:p w14:paraId="34351F22" w14:textId="77777777" w:rsidR="00464FF9" w:rsidRPr="008B0222" w:rsidRDefault="00000000">
      <w:pPr>
        <w:pStyle w:val="NormalWeb"/>
        <w:spacing w:before="171" w:beforeAutospacing="0" w:afterAutospacing="0" w:line="14" w:lineRule="atLeast"/>
        <w:ind w:left="2876"/>
        <w:rPr>
          <w:rFonts w:ascii="Arial" w:hAnsi="Arial" w:cs="Arial"/>
        </w:rPr>
      </w:pPr>
      <w:r w:rsidRPr="008B0222">
        <w:rPr>
          <w:rFonts w:ascii="Arial" w:hAnsi="Arial" w:cs="Arial"/>
          <w:b/>
          <w:bCs/>
          <w:color w:val="000000"/>
        </w:rPr>
        <w:t xml:space="preserve">return </w:t>
      </w:r>
      <w:r w:rsidRPr="008B0222">
        <w:rPr>
          <w:rFonts w:ascii="Arial" w:hAnsi="Arial" w:cs="Arial"/>
          <w:color w:val="000000"/>
        </w:rPr>
        <w:t>0;</w:t>
      </w:r>
    </w:p>
    <w:p w14:paraId="74F81AE3"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6D2C77DD" w14:textId="77777777" w:rsidR="00464FF9" w:rsidRPr="008B0222" w:rsidRDefault="00464FF9">
      <w:pPr>
        <w:widowControl/>
        <w:rPr>
          <w:rFonts w:ascii="Arial" w:hAnsi="Arial" w:cs="Arial"/>
          <w:sz w:val="24"/>
          <w:szCs w:val="24"/>
        </w:rPr>
      </w:pPr>
    </w:p>
    <w:p w14:paraId="5DFF4DCC"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color w:val="000000"/>
        </w:rPr>
        <w:t>Output:</w:t>
      </w:r>
    </w:p>
    <w:p w14:paraId="26587655" w14:textId="77777777" w:rsidR="00464FF9" w:rsidRPr="008B0222" w:rsidRDefault="00464FF9">
      <w:pPr>
        <w:widowControl/>
        <w:spacing w:after="240"/>
        <w:rPr>
          <w:rFonts w:ascii="Arial" w:hAnsi="Arial" w:cs="Arial"/>
          <w:sz w:val="24"/>
          <w:szCs w:val="24"/>
        </w:rPr>
      </w:pPr>
    </w:p>
    <w:p w14:paraId="2AC071F2" w14:textId="77777777" w:rsidR="00464FF9" w:rsidRPr="008B0222" w:rsidRDefault="00000000">
      <w:pPr>
        <w:pStyle w:val="NormalWeb"/>
        <w:spacing w:beforeAutospacing="0" w:afterAutospacing="0" w:line="14" w:lineRule="atLeast"/>
        <w:ind w:left="1152"/>
        <w:rPr>
          <w:rFonts w:ascii="Arial" w:hAnsi="Arial" w:cs="Arial"/>
        </w:rPr>
      </w:pPr>
      <w:r w:rsidRPr="008B0222">
        <w:rPr>
          <w:rFonts w:ascii="Arial" w:hAnsi="Arial" w:cs="Arial"/>
          <w:color w:val="000000"/>
        </w:rPr>
        <w:t>Let's see a simple example.</w:t>
      </w:r>
    </w:p>
    <w:p w14:paraId="33E02D4D" w14:textId="77777777" w:rsidR="00464FF9" w:rsidRPr="008B0222" w:rsidRDefault="00464FF9">
      <w:pPr>
        <w:widowControl/>
        <w:rPr>
          <w:rFonts w:ascii="Arial" w:hAnsi="Arial" w:cs="Arial"/>
          <w:sz w:val="24"/>
          <w:szCs w:val="24"/>
        </w:rPr>
      </w:pPr>
    </w:p>
    <w:p w14:paraId="3A36BB64" w14:textId="77777777" w:rsidR="00464FF9" w:rsidRPr="008B0222" w:rsidRDefault="00000000">
      <w:pPr>
        <w:pStyle w:val="NormalWeb"/>
        <w:spacing w:beforeAutospacing="0" w:afterAutospacing="0" w:line="19" w:lineRule="atLeast"/>
        <w:ind w:left="2593" w:right="6816"/>
        <w:rPr>
          <w:rFonts w:ascii="Arial" w:hAnsi="Arial" w:cs="Arial"/>
        </w:rPr>
      </w:pPr>
      <w:r w:rsidRPr="008B0222">
        <w:rPr>
          <w:rFonts w:ascii="Arial" w:hAnsi="Arial" w:cs="Arial"/>
          <w:color w:val="000000"/>
        </w:rPr>
        <w:t xml:space="preserve">#include &lt;iostream&gt; </w:t>
      </w:r>
      <w:r w:rsidRPr="008B0222">
        <w:rPr>
          <w:rFonts w:ascii="Arial" w:hAnsi="Arial" w:cs="Arial"/>
          <w:b/>
          <w:bCs/>
          <w:color w:val="000000"/>
        </w:rPr>
        <w:t xml:space="preserve">using namespace </w:t>
      </w:r>
      <w:r w:rsidRPr="008B0222">
        <w:rPr>
          <w:rFonts w:ascii="Arial" w:hAnsi="Arial" w:cs="Arial"/>
          <w:color w:val="000000"/>
        </w:rPr>
        <w:t xml:space="preserve">std; </w:t>
      </w:r>
      <w:r w:rsidRPr="008B0222">
        <w:rPr>
          <w:rFonts w:ascii="Arial" w:hAnsi="Arial" w:cs="Arial"/>
          <w:b/>
          <w:bCs/>
          <w:color w:val="000000"/>
        </w:rPr>
        <w:t xml:space="preserve">class </w:t>
      </w:r>
      <w:r w:rsidRPr="008B0222">
        <w:rPr>
          <w:rFonts w:ascii="Arial" w:hAnsi="Arial" w:cs="Arial"/>
          <w:color w:val="000000"/>
        </w:rPr>
        <w:t>A</w:t>
      </w:r>
    </w:p>
    <w:p w14:paraId="60BFABB1" w14:textId="77777777" w:rsidR="00464FF9" w:rsidRPr="008B0222" w:rsidRDefault="00000000">
      <w:pPr>
        <w:pStyle w:val="NormalWeb"/>
        <w:spacing w:before="6" w:beforeAutospacing="0" w:afterAutospacing="0" w:line="14" w:lineRule="atLeast"/>
        <w:ind w:left="2593"/>
        <w:rPr>
          <w:rFonts w:ascii="Arial" w:hAnsi="Arial" w:cs="Arial"/>
        </w:rPr>
      </w:pPr>
      <w:r w:rsidRPr="008B0222">
        <w:rPr>
          <w:rFonts w:ascii="Arial" w:hAnsi="Arial" w:cs="Arial"/>
          <w:color w:val="000000"/>
        </w:rPr>
        <w:t>{</w:t>
      </w:r>
    </w:p>
    <w:p w14:paraId="342A8044" w14:textId="77777777" w:rsidR="00464FF9" w:rsidRPr="008B0222" w:rsidRDefault="00000000">
      <w:pPr>
        <w:pStyle w:val="NormalWeb"/>
        <w:spacing w:before="69" w:beforeAutospacing="0" w:afterAutospacing="0" w:line="19" w:lineRule="atLeast"/>
        <w:ind w:left="2881" w:right="7963"/>
        <w:rPr>
          <w:rFonts w:ascii="Arial" w:hAnsi="Arial" w:cs="Arial"/>
        </w:rPr>
      </w:pPr>
      <w:r w:rsidRPr="008B0222">
        <w:rPr>
          <w:rFonts w:ascii="Arial" w:hAnsi="Arial" w:cs="Arial"/>
          <w:b/>
          <w:bCs/>
          <w:color w:val="000000"/>
        </w:rPr>
        <w:t xml:space="preserve">int </w:t>
      </w:r>
      <w:r w:rsidRPr="008B0222">
        <w:rPr>
          <w:rFonts w:ascii="Arial" w:hAnsi="Arial" w:cs="Arial"/>
          <w:color w:val="000000"/>
        </w:rPr>
        <w:t xml:space="preserve">a = 4; </w:t>
      </w:r>
      <w:r w:rsidRPr="008B0222">
        <w:rPr>
          <w:rFonts w:ascii="Arial" w:hAnsi="Arial" w:cs="Arial"/>
          <w:b/>
          <w:bCs/>
          <w:color w:val="000000"/>
        </w:rPr>
        <w:t xml:space="preserve">int </w:t>
      </w:r>
      <w:r w:rsidRPr="008B0222">
        <w:rPr>
          <w:rFonts w:ascii="Arial" w:hAnsi="Arial" w:cs="Arial"/>
          <w:color w:val="000000"/>
        </w:rPr>
        <w:t xml:space="preserve">b = 5; </w:t>
      </w:r>
      <w:r w:rsidRPr="008B0222">
        <w:rPr>
          <w:rFonts w:ascii="Arial" w:hAnsi="Arial" w:cs="Arial"/>
          <w:b/>
          <w:bCs/>
          <w:color w:val="000000"/>
        </w:rPr>
        <w:t>public</w:t>
      </w:r>
      <w:r w:rsidRPr="008B0222">
        <w:rPr>
          <w:rFonts w:ascii="Arial" w:hAnsi="Arial" w:cs="Arial"/>
          <w:color w:val="000000"/>
        </w:rPr>
        <w:t xml:space="preserve">: </w:t>
      </w:r>
      <w:r w:rsidRPr="008B0222">
        <w:rPr>
          <w:rFonts w:ascii="Arial" w:hAnsi="Arial" w:cs="Arial"/>
          <w:b/>
          <w:bCs/>
          <w:color w:val="000000"/>
        </w:rPr>
        <w:t xml:space="preserve">int </w:t>
      </w:r>
      <w:proofErr w:type="spellStart"/>
      <w:r w:rsidRPr="008B0222">
        <w:rPr>
          <w:rFonts w:ascii="Arial" w:hAnsi="Arial" w:cs="Arial"/>
          <w:color w:val="000000"/>
        </w:rPr>
        <w:t>mul</w:t>
      </w:r>
      <w:proofErr w:type="spellEnd"/>
      <w:r w:rsidRPr="008B0222">
        <w:rPr>
          <w:rFonts w:ascii="Arial" w:hAnsi="Arial" w:cs="Arial"/>
          <w:color w:val="000000"/>
        </w:rPr>
        <w:t>()</w:t>
      </w:r>
    </w:p>
    <w:p w14:paraId="5D8777CF" w14:textId="77777777" w:rsidR="00464FF9" w:rsidRPr="008B0222" w:rsidRDefault="00000000">
      <w:pPr>
        <w:pStyle w:val="NormalWeb"/>
        <w:spacing w:beforeAutospacing="0" w:afterAutospacing="0" w:line="15" w:lineRule="atLeast"/>
        <w:ind w:left="2876"/>
        <w:rPr>
          <w:rFonts w:ascii="Arial" w:hAnsi="Arial" w:cs="Arial"/>
        </w:rPr>
      </w:pPr>
      <w:r w:rsidRPr="008B0222">
        <w:rPr>
          <w:rFonts w:ascii="Arial" w:hAnsi="Arial" w:cs="Arial"/>
          <w:color w:val="000000"/>
        </w:rPr>
        <w:t>{</w:t>
      </w:r>
    </w:p>
    <w:p w14:paraId="310C2880" w14:textId="77777777" w:rsidR="00464FF9" w:rsidRPr="008B0222" w:rsidRDefault="00000000">
      <w:pPr>
        <w:pStyle w:val="NormalWeb"/>
        <w:spacing w:before="73" w:beforeAutospacing="0" w:afterAutospacing="0" w:line="14" w:lineRule="atLeast"/>
        <w:ind w:left="3159"/>
        <w:rPr>
          <w:rFonts w:ascii="Arial" w:hAnsi="Arial" w:cs="Arial"/>
        </w:rPr>
      </w:pPr>
      <w:r w:rsidRPr="008B0222">
        <w:rPr>
          <w:rFonts w:ascii="Arial" w:hAnsi="Arial" w:cs="Arial"/>
          <w:b/>
          <w:bCs/>
          <w:color w:val="000000"/>
        </w:rPr>
        <w:t xml:space="preserve">int </w:t>
      </w:r>
      <w:r w:rsidRPr="008B0222">
        <w:rPr>
          <w:rFonts w:ascii="Arial" w:hAnsi="Arial" w:cs="Arial"/>
          <w:color w:val="000000"/>
        </w:rPr>
        <w:t>c = a*b;</w:t>
      </w:r>
    </w:p>
    <w:p w14:paraId="3A7A8A58" w14:textId="77777777" w:rsidR="00464FF9" w:rsidRPr="008B0222" w:rsidRDefault="00000000">
      <w:pPr>
        <w:pStyle w:val="NormalWeb"/>
        <w:spacing w:before="69" w:beforeAutospacing="0" w:afterAutospacing="0" w:line="14" w:lineRule="atLeast"/>
        <w:ind w:left="3159"/>
        <w:rPr>
          <w:rFonts w:ascii="Arial" w:hAnsi="Arial" w:cs="Arial"/>
        </w:rPr>
      </w:pPr>
      <w:r w:rsidRPr="008B0222">
        <w:rPr>
          <w:rFonts w:ascii="Arial" w:hAnsi="Arial" w:cs="Arial"/>
          <w:b/>
          <w:bCs/>
          <w:color w:val="000000"/>
        </w:rPr>
        <w:t xml:space="preserve">return </w:t>
      </w:r>
      <w:r w:rsidRPr="008B0222">
        <w:rPr>
          <w:rFonts w:ascii="Arial" w:hAnsi="Arial" w:cs="Arial"/>
          <w:color w:val="000000"/>
        </w:rPr>
        <w:t>c;</w:t>
      </w:r>
    </w:p>
    <w:p w14:paraId="0A1A35A1" w14:textId="77777777" w:rsidR="00464FF9" w:rsidRPr="008B0222" w:rsidRDefault="00000000">
      <w:pPr>
        <w:pStyle w:val="NormalWeb"/>
        <w:spacing w:before="74" w:beforeAutospacing="0" w:afterAutospacing="0" w:line="14" w:lineRule="atLeast"/>
        <w:ind w:left="2876"/>
        <w:rPr>
          <w:rFonts w:ascii="Arial" w:hAnsi="Arial" w:cs="Arial"/>
        </w:rPr>
      </w:pPr>
      <w:r w:rsidRPr="008B0222">
        <w:rPr>
          <w:rFonts w:ascii="Arial" w:hAnsi="Arial" w:cs="Arial"/>
          <w:color w:val="000000"/>
        </w:rPr>
        <w:t>}</w:t>
      </w:r>
    </w:p>
    <w:p w14:paraId="2A8804EE"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3F31F514" w14:textId="77777777" w:rsidR="00464FF9" w:rsidRPr="008B0222" w:rsidRDefault="00464FF9">
      <w:pPr>
        <w:widowControl/>
        <w:rPr>
          <w:rFonts w:ascii="Arial" w:hAnsi="Arial" w:cs="Arial"/>
          <w:sz w:val="24"/>
          <w:szCs w:val="24"/>
        </w:rPr>
      </w:pPr>
    </w:p>
    <w:p w14:paraId="7A93D934"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B : </w:t>
      </w:r>
      <w:r w:rsidRPr="008B0222">
        <w:rPr>
          <w:rFonts w:ascii="Arial" w:hAnsi="Arial" w:cs="Arial"/>
          <w:b/>
          <w:bCs/>
          <w:color w:val="000000"/>
        </w:rPr>
        <w:t xml:space="preserve">private </w:t>
      </w:r>
      <w:r w:rsidRPr="008B0222">
        <w:rPr>
          <w:rFonts w:ascii="Arial" w:hAnsi="Arial" w:cs="Arial"/>
          <w:color w:val="000000"/>
        </w:rPr>
        <w:t>A</w:t>
      </w:r>
    </w:p>
    <w:p w14:paraId="15009109"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51C8C489"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1E289370" w14:textId="77777777" w:rsidR="00464FF9" w:rsidRPr="008B0222" w:rsidRDefault="00000000">
      <w:pPr>
        <w:pStyle w:val="NormalWeb"/>
        <w:spacing w:before="73" w:beforeAutospacing="0" w:afterAutospacing="0" w:line="14" w:lineRule="atLeast"/>
        <w:ind w:left="2881"/>
        <w:rPr>
          <w:rFonts w:ascii="Arial" w:hAnsi="Arial" w:cs="Arial"/>
        </w:rPr>
      </w:pPr>
      <w:r w:rsidRPr="008B0222">
        <w:rPr>
          <w:rFonts w:ascii="Arial" w:hAnsi="Arial" w:cs="Arial"/>
          <w:b/>
          <w:bCs/>
          <w:color w:val="000000"/>
        </w:rPr>
        <w:t xml:space="preserve">void </w:t>
      </w:r>
      <w:r w:rsidRPr="008B0222">
        <w:rPr>
          <w:rFonts w:ascii="Arial" w:hAnsi="Arial" w:cs="Arial"/>
          <w:color w:val="000000"/>
        </w:rPr>
        <w:t>display()</w:t>
      </w:r>
    </w:p>
    <w:p w14:paraId="15ACF719" w14:textId="77777777" w:rsidR="00464FF9" w:rsidRPr="008B0222" w:rsidRDefault="00000000">
      <w:pPr>
        <w:pStyle w:val="NormalWeb"/>
        <w:spacing w:before="70" w:beforeAutospacing="0" w:afterAutospacing="0" w:line="14" w:lineRule="atLeast"/>
        <w:ind w:left="2876"/>
        <w:rPr>
          <w:rFonts w:ascii="Arial" w:hAnsi="Arial" w:cs="Arial"/>
        </w:rPr>
      </w:pPr>
      <w:r w:rsidRPr="008B0222">
        <w:rPr>
          <w:rFonts w:ascii="Arial" w:hAnsi="Arial" w:cs="Arial"/>
          <w:color w:val="000000"/>
        </w:rPr>
        <w:t>{</w:t>
      </w:r>
    </w:p>
    <w:p w14:paraId="27903188" w14:textId="77777777" w:rsidR="00464FF9" w:rsidRPr="008B0222" w:rsidRDefault="00000000">
      <w:pPr>
        <w:pStyle w:val="NormalWeb"/>
        <w:spacing w:before="73" w:beforeAutospacing="0" w:afterAutospacing="0" w:line="14" w:lineRule="atLeast"/>
        <w:ind w:left="3159"/>
        <w:rPr>
          <w:rFonts w:ascii="Arial" w:hAnsi="Arial" w:cs="Arial"/>
        </w:rPr>
      </w:pPr>
      <w:r w:rsidRPr="008B0222">
        <w:rPr>
          <w:rFonts w:ascii="Arial" w:hAnsi="Arial" w:cs="Arial"/>
          <w:b/>
          <w:bCs/>
          <w:color w:val="000000"/>
        </w:rPr>
        <w:t xml:space="preserve">int </w:t>
      </w:r>
      <w:r w:rsidRPr="008B0222">
        <w:rPr>
          <w:rFonts w:ascii="Arial" w:hAnsi="Arial" w:cs="Arial"/>
          <w:color w:val="000000"/>
        </w:rPr>
        <w:t xml:space="preserve">result = </w:t>
      </w:r>
      <w:proofErr w:type="spellStart"/>
      <w:r w:rsidRPr="008B0222">
        <w:rPr>
          <w:rFonts w:ascii="Arial" w:hAnsi="Arial" w:cs="Arial"/>
          <w:color w:val="000000"/>
        </w:rPr>
        <w:t>mul</w:t>
      </w:r>
      <w:proofErr w:type="spellEnd"/>
      <w:r w:rsidRPr="008B0222">
        <w:rPr>
          <w:rFonts w:ascii="Arial" w:hAnsi="Arial" w:cs="Arial"/>
          <w:color w:val="000000"/>
        </w:rPr>
        <w:t>();</w:t>
      </w:r>
    </w:p>
    <w:p w14:paraId="61C8F1C4" w14:textId="77777777" w:rsidR="00464FF9" w:rsidRPr="008B0222" w:rsidRDefault="00000000">
      <w:pPr>
        <w:pStyle w:val="NormalWeb"/>
        <w:spacing w:before="19" w:beforeAutospacing="0" w:afterAutospacing="0" w:line="14" w:lineRule="atLeast"/>
        <w:ind w:left="3159"/>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&lt;&lt;"Multiplication of a and b is : "&lt;&lt;result&lt;&lt;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w:t>
      </w:r>
    </w:p>
    <w:p w14:paraId="74EFD15A" w14:textId="77777777" w:rsidR="00464FF9" w:rsidRPr="008B0222" w:rsidRDefault="00000000">
      <w:pPr>
        <w:pStyle w:val="NormalWeb"/>
        <w:spacing w:before="75" w:beforeAutospacing="0" w:afterAutospacing="0" w:line="14" w:lineRule="atLeast"/>
        <w:ind w:left="2876"/>
        <w:rPr>
          <w:rFonts w:ascii="Arial" w:hAnsi="Arial" w:cs="Arial"/>
        </w:rPr>
      </w:pPr>
      <w:r w:rsidRPr="008B0222">
        <w:rPr>
          <w:rFonts w:ascii="Arial" w:hAnsi="Arial" w:cs="Arial"/>
          <w:color w:val="000000"/>
        </w:rPr>
        <w:t>}</w:t>
      </w:r>
    </w:p>
    <w:p w14:paraId="2F3F7224"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300AA014" w14:textId="77777777" w:rsidR="00464FF9" w:rsidRPr="008B0222" w:rsidRDefault="00000000">
      <w:pPr>
        <w:pStyle w:val="NormalWeb"/>
        <w:spacing w:before="70" w:beforeAutospacing="0" w:afterAutospacing="0" w:line="14" w:lineRule="atLeast"/>
        <w:ind w:left="2593"/>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p>
    <w:p w14:paraId="22ABE04E"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color w:val="000000"/>
        </w:rPr>
        <w:t>{</w:t>
      </w:r>
    </w:p>
    <w:p w14:paraId="36C8DD4A" w14:textId="77777777" w:rsidR="00464FF9" w:rsidRPr="008B0222" w:rsidRDefault="00000000">
      <w:pPr>
        <w:pStyle w:val="NormalWeb"/>
        <w:spacing w:before="74" w:beforeAutospacing="0" w:afterAutospacing="0" w:line="18" w:lineRule="atLeast"/>
        <w:ind w:left="2804" w:right="7541" w:hanging="5"/>
        <w:rPr>
          <w:rFonts w:ascii="Arial" w:hAnsi="Arial" w:cs="Arial"/>
        </w:rPr>
      </w:pPr>
      <w:r w:rsidRPr="008B0222">
        <w:rPr>
          <w:rFonts w:ascii="Arial" w:hAnsi="Arial" w:cs="Arial"/>
          <w:color w:val="000000"/>
        </w:rPr>
        <w:t xml:space="preserve">B </w:t>
      </w:r>
      <w:proofErr w:type="spellStart"/>
      <w:r w:rsidRPr="008B0222">
        <w:rPr>
          <w:rFonts w:ascii="Arial" w:hAnsi="Arial" w:cs="Arial"/>
          <w:color w:val="000000"/>
        </w:rPr>
        <w:t>b</w:t>
      </w:r>
      <w:proofErr w:type="spellEnd"/>
      <w:r w:rsidRPr="008B0222">
        <w:rPr>
          <w:rFonts w:ascii="Arial" w:hAnsi="Arial" w:cs="Arial"/>
          <w:color w:val="000000"/>
        </w:rPr>
        <w:t xml:space="preserve">; </w:t>
      </w:r>
      <w:proofErr w:type="spellStart"/>
      <w:r w:rsidRPr="008B0222">
        <w:rPr>
          <w:rFonts w:ascii="Arial" w:hAnsi="Arial" w:cs="Arial"/>
          <w:color w:val="000000"/>
        </w:rPr>
        <w:t>b.display</w:t>
      </w:r>
      <w:proofErr w:type="spellEnd"/>
      <w:r w:rsidRPr="008B0222">
        <w:rPr>
          <w:rFonts w:ascii="Arial" w:hAnsi="Arial" w:cs="Arial"/>
          <w:color w:val="000000"/>
        </w:rPr>
        <w:t>();</w:t>
      </w:r>
    </w:p>
    <w:p w14:paraId="52DE2843" w14:textId="77777777" w:rsidR="00464FF9" w:rsidRPr="008B0222" w:rsidRDefault="00464FF9">
      <w:pPr>
        <w:widowControl/>
        <w:rPr>
          <w:rFonts w:ascii="Arial" w:hAnsi="Arial" w:cs="Arial"/>
          <w:sz w:val="24"/>
          <w:szCs w:val="24"/>
        </w:rPr>
      </w:pPr>
    </w:p>
    <w:p w14:paraId="2FBB7E03" w14:textId="77777777" w:rsidR="00464FF9" w:rsidRPr="008B0222" w:rsidRDefault="00000000">
      <w:pPr>
        <w:pStyle w:val="NormalWeb"/>
        <w:spacing w:beforeAutospacing="0" w:afterAutospacing="0" w:line="14" w:lineRule="atLeast"/>
        <w:ind w:left="2876"/>
        <w:rPr>
          <w:rFonts w:ascii="Arial" w:hAnsi="Arial" w:cs="Arial"/>
        </w:rPr>
      </w:pPr>
      <w:r w:rsidRPr="008B0222">
        <w:rPr>
          <w:rFonts w:ascii="Arial" w:hAnsi="Arial" w:cs="Arial"/>
          <w:b/>
          <w:bCs/>
          <w:color w:val="000000"/>
        </w:rPr>
        <w:t xml:space="preserve">return </w:t>
      </w:r>
      <w:r w:rsidRPr="008B0222">
        <w:rPr>
          <w:rFonts w:ascii="Arial" w:hAnsi="Arial" w:cs="Arial"/>
          <w:color w:val="000000"/>
        </w:rPr>
        <w:t>0;</w:t>
      </w:r>
    </w:p>
    <w:p w14:paraId="46DE139A"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50A2E4F8" w14:textId="77777777" w:rsidR="00464FF9" w:rsidRPr="008B0222" w:rsidRDefault="00464FF9">
      <w:pPr>
        <w:widowControl/>
        <w:rPr>
          <w:rFonts w:ascii="Arial" w:hAnsi="Arial" w:cs="Arial"/>
          <w:sz w:val="24"/>
          <w:szCs w:val="24"/>
        </w:rPr>
      </w:pPr>
    </w:p>
    <w:p w14:paraId="1436D8C3"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color w:val="000000"/>
        </w:rPr>
        <w:t>Output:</w:t>
      </w:r>
    </w:p>
    <w:p w14:paraId="17265C14" w14:textId="77777777" w:rsidR="00464FF9" w:rsidRPr="008B0222" w:rsidRDefault="00464FF9">
      <w:pPr>
        <w:widowControl/>
        <w:rPr>
          <w:rFonts w:ascii="Arial" w:hAnsi="Arial" w:cs="Arial"/>
          <w:sz w:val="24"/>
          <w:szCs w:val="24"/>
        </w:rPr>
      </w:pPr>
    </w:p>
    <w:p w14:paraId="35A71753"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color w:val="000000"/>
          <w:shd w:val="clear" w:color="auto" w:fill="F8FAF8"/>
        </w:rPr>
        <w:t xml:space="preserve">Multiplication of a and b is : 20 </w:t>
      </w:r>
    </w:p>
    <w:p w14:paraId="66369D7F" w14:textId="77777777" w:rsidR="00464FF9" w:rsidRPr="008B0222" w:rsidRDefault="00464FF9">
      <w:pPr>
        <w:widowControl/>
        <w:rPr>
          <w:rFonts w:ascii="Arial" w:hAnsi="Arial" w:cs="Arial"/>
          <w:sz w:val="24"/>
          <w:szCs w:val="24"/>
        </w:rPr>
      </w:pPr>
    </w:p>
    <w:p w14:paraId="584502E0" w14:textId="77777777" w:rsidR="00464FF9" w:rsidRPr="008B0222" w:rsidRDefault="00000000">
      <w:pPr>
        <w:pStyle w:val="NormalWeb"/>
        <w:spacing w:beforeAutospacing="0" w:afterAutospacing="0" w:line="14" w:lineRule="atLeast"/>
        <w:ind w:left="1152" w:right="417"/>
        <w:rPr>
          <w:rFonts w:ascii="Arial" w:hAnsi="Arial" w:cs="Arial"/>
        </w:rPr>
      </w:pPr>
      <w:r w:rsidRPr="008B0222">
        <w:rPr>
          <w:rFonts w:ascii="Arial" w:hAnsi="Arial" w:cs="Arial"/>
          <w:color w:val="000000"/>
        </w:rPr>
        <w:lastRenderedPageBreak/>
        <w:t xml:space="preserve">In the above example, class A is privately inherited. Therefore, the </w:t>
      </w:r>
      <w:proofErr w:type="spellStart"/>
      <w:r w:rsidRPr="008B0222">
        <w:rPr>
          <w:rFonts w:ascii="Arial" w:hAnsi="Arial" w:cs="Arial"/>
          <w:color w:val="000000"/>
        </w:rPr>
        <w:t>mul</w:t>
      </w:r>
      <w:proofErr w:type="spellEnd"/>
      <w:r w:rsidRPr="008B0222">
        <w:rPr>
          <w:rFonts w:ascii="Arial" w:hAnsi="Arial" w:cs="Arial"/>
          <w:color w:val="000000"/>
        </w:rPr>
        <w:t>() function of class 'A' cannot be accessed by the object of class B. It can only be accessed by the member function of class B.</w:t>
      </w:r>
    </w:p>
    <w:p w14:paraId="6A8C413C" w14:textId="77777777" w:rsidR="00464FF9" w:rsidRPr="008B0222" w:rsidRDefault="00000000">
      <w:pPr>
        <w:pStyle w:val="Heading4"/>
        <w:spacing w:before="93" w:after="0" w:line="14" w:lineRule="atLeast"/>
        <w:ind w:left="1152"/>
        <w:rPr>
          <w:rFonts w:ascii="Arial" w:hAnsi="Arial" w:cs="Arial"/>
        </w:rPr>
      </w:pPr>
      <w:r w:rsidRPr="008B0222">
        <w:rPr>
          <w:rFonts w:ascii="Arial" w:hAnsi="Arial" w:cs="Arial"/>
          <w:color w:val="000000"/>
        </w:rPr>
        <w:t>How to make a Private Member Inheritable</w:t>
      </w:r>
    </w:p>
    <w:p w14:paraId="21AF9049" w14:textId="77777777" w:rsidR="00464FF9" w:rsidRPr="008B0222" w:rsidRDefault="00000000">
      <w:pPr>
        <w:pStyle w:val="NormalWeb"/>
        <w:spacing w:before="285" w:beforeAutospacing="0" w:afterAutospacing="0" w:line="14" w:lineRule="atLeast"/>
        <w:ind w:left="1152" w:right="417"/>
        <w:rPr>
          <w:rFonts w:ascii="Arial" w:hAnsi="Arial" w:cs="Arial"/>
        </w:rPr>
      </w:pPr>
      <w:r w:rsidRPr="008B0222">
        <w:rPr>
          <w:rFonts w:ascii="Arial" w:hAnsi="Arial" w:cs="Arial"/>
          <w:color w:val="000000"/>
        </w:rPr>
        <w:t>The private member is not inheritable. If we modify the visibility mode by making it public, but this takes away the advantage of data hiding.</w:t>
      </w:r>
    </w:p>
    <w:p w14:paraId="673F132A" w14:textId="77777777" w:rsidR="00464FF9" w:rsidRPr="008B0222" w:rsidRDefault="00464FF9">
      <w:pPr>
        <w:widowControl/>
        <w:rPr>
          <w:rFonts w:ascii="Arial" w:hAnsi="Arial" w:cs="Arial"/>
          <w:sz w:val="24"/>
          <w:szCs w:val="24"/>
        </w:rPr>
      </w:pPr>
    </w:p>
    <w:p w14:paraId="79CF1981" w14:textId="77777777" w:rsidR="00464FF9" w:rsidRPr="008B0222" w:rsidRDefault="00000000">
      <w:pPr>
        <w:pStyle w:val="NormalWeb"/>
        <w:spacing w:beforeAutospacing="0" w:afterAutospacing="0" w:line="14" w:lineRule="atLeast"/>
        <w:ind w:left="1152" w:right="387"/>
        <w:jc w:val="both"/>
        <w:rPr>
          <w:rFonts w:ascii="Arial" w:hAnsi="Arial" w:cs="Arial"/>
        </w:rPr>
      </w:pPr>
      <w:r w:rsidRPr="008B0222">
        <w:rPr>
          <w:rFonts w:ascii="Arial" w:hAnsi="Arial" w:cs="Arial"/>
          <w:color w:val="000000"/>
        </w:rPr>
        <w:t xml:space="preserve">C++ introduces a third visibility modifier, i.e., </w:t>
      </w:r>
      <w:r w:rsidRPr="008B0222">
        <w:rPr>
          <w:rFonts w:ascii="Arial" w:hAnsi="Arial" w:cs="Arial"/>
          <w:b/>
          <w:bCs/>
          <w:color w:val="000000"/>
        </w:rPr>
        <w:t>protected</w:t>
      </w:r>
      <w:r w:rsidRPr="008B0222">
        <w:rPr>
          <w:rFonts w:ascii="Arial" w:hAnsi="Arial" w:cs="Arial"/>
          <w:color w:val="000000"/>
        </w:rPr>
        <w:t>. The member which is declared as protected will be accessible to all the member functions within the class as well as the class immediately derived from it.</w:t>
      </w:r>
    </w:p>
    <w:p w14:paraId="1912759B" w14:textId="77777777" w:rsidR="00464FF9" w:rsidRPr="008B0222" w:rsidRDefault="00464FF9">
      <w:pPr>
        <w:widowControl/>
        <w:rPr>
          <w:rFonts w:ascii="Arial" w:hAnsi="Arial" w:cs="Arial"/>
          <w:sz w:val="24"/>
          <w:szCs w:val="24"/>
        </w:rPr>
      </w:pPr>
    </w:p>
    <w:p w14:paraId="74368C01" w14:textId="77777777" w:rsidR="00464FF9" w:rsidRPr="008B0222" w:rsidRDefault="00000000">
      <w:pPr>
        <w:pStyle w:val="NormalWeb"/>
        <w:spacing w:beforeAutospacing="0" w:afterAutospacing="0" w:line="14" w:lineRule="atLeast"/>
        <w:ind w:left="1152"/>
        <w:jc w:val="both"/>
        <w:rPr>
          <w:rFonts w:ascii="Arial" w:hAnsi="Arial" w:cs="Arial"/>
        </w:rPr>
      </w:pPr>
      <w:r w:rsidRPr="008B0222">
        <w:rPr>
          <w:rFonts w:ascii="Arial" w:hAnsi="Arial" w:cs="Arial"/>
          <w:b/>
          <w:bCs/>
          <w:color w:val="000000"/>
        </w:rPr>
        <w:t>Visibility modes can be classified into three categories:</w:t>
      </w:r>
    </w:p>
    <w:p w14:paraId="6BA5F440" w14:textId="77777777" w:rsidR="00464FF9" w:rsidRPr="008B0222" w:rsidRDefault="00000000">
      <w:pPr>
        <w:widowControl/>
        <w:rPr>
          <w:rFonts w:ascii="Arial" w:hAnsi="Arial" w:cs="Arial"/>
          <w:sz w:val="24"/>
          <w:szCs w:val="24"/>
        </w:rPr>
      </w:pPr>
      <w:r w:rsidRPr="008B0222">
        <w:rPr>
          <w:rFonts w:ascii="Arial" w:eastAsia="SimSun" w:hAnsi="Arial" w:cs="Arial"/>
          <w:sz w:val="24"/>
          <w:szCs w:val="24"/>
          <w:lang w:eastAsia="zh-CN" w:bidi="ar"/>
        </w:rPr>
        <w:br/>
      </w:r>
      <w:r w:rsidRPr="008B0222">
        <w:rPr>
          <w:rFonts w:ascii="Arial" w:eastAsia="SimSun" w:hAnsi="Arial" w:cs="Arial"/>
          <w:noProof/>
          <w:sz w:val="24"/>
          <w:szCs w:val="24"/>
          <w:lang w:eastAsia="zh-CN" w:bidi="ar"/>
        </w:rPr>
        <w:drawing>
          <wp:inline distT="0" distB="0" distL="114300" distR="114300" wp14:anchorId="7179954D" wp14:editId="6061A46E">
            <wp:extent cx="3076575" cy="1476375"/>
            <wp:effectExtent l="0" t="0" r="1905" b="1905"/>
            <wp:docPr id="40"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descr="IMG_258"/>
                    <pic:cNvPicPr>
                      <a:picLocks noChangeAspect="1"/>
                    </pic:cNvPicPr>
                  </pic:nvPicPr>
                  <pic:blipFill>
                    <a:blip r:embed="rId24"/>
                    <a:stretch>
                      <a:fillRect/>
                    </a:stretch>
                  </pic:blipFill>
                  <pic:spPr>
                    <a:xfrm>
                      <a:off x="0" y="0"/>
                      <a:ext cx="3076575" cy="1476375"/>
                    </a:xfrm>
                    <a:prstGeom prst="rect">
                      <a:avLst/>
                    </a:prstGeom>
                    <a:noFill/>
                    <a:ln w="9525">
                      <a:noFill/>
                    </a:ln>
                  </pic:spPr>
                </pic:pic>
              </a:graphicData>
            </a:graphic>
          </wp:inline>
        </w:drawing>
      </w:r>
    </w:p>
    <w:p w14:paraId="58983F0C" w14:textId="77777777" w:rsidR="00464FF9" w:rsidRPr="008B0222" w:rsidRDefault="00464FF9">
      <w:pPr>
        <w:widowControl/>
        <w:numPr>
          <w:ilvl w:val="0"/>
          <w:numId w:val="13"/>
        </w:numPr>
        <w:spacing w:beforeAutospacing="1" w:afterAutospacing="1"/>
        <w:ind w:left="2596"/>
        <w:textAlignment w:val="baseline"/>
        <w:rPr>
          <w:rFonts w:ascii="Arial" w:hAnsi="Arial" w:cs="Arial"/>
          <w:color w:val="000000"/>
          <w:sz w:val="24"/>
          <w:szCs w:val="24"/>
        </w:rPr>
      </w:pPr>
    </w:p>
    <w:p w14:paraId="63B79CAE" w14:textId="77777777" w:rsidR="00464FF9" w:rsidRPr="008B0222" w:rsidRDefault="00000000">
      <w:pPr>
        <w:pStyle w:val="NormalWeb"/>
        <w:spacing w:beforeAutospacing="0" w:afterAutospacing="0" w:line="17" w:lineRule="atLeast"/>
        <w:ind w:left="720" w:right="992"/>
        <w:rPr>
          <w:rFonts w:ascii="Arial" w:hAnsi="Arial" w:cs="Arial"/>
        </w:rPr>
      </w:pPr>
      <w:r w:rsidRPr="008B0222">
        <w:rPr>
          <w:rFonts w:ascii="Arial" w:hAnsi="Arial" w:cs="Arial"/>
          <w:b/>
          <w:bCs/>
          <w:color w:val="000000"/>
        </w:rPr>
        <w:t>Public</w:t>
      </w:r>
      <w:r w:rsidRPr="008B0222">
        <w:rPr>
          <w:rFonts w:ascii="Arial" w:hAnsi="Arial" w:cs="Arial"/>
          <w:color w:val="000000"/>
        </w:rPr>
        <w:t>: When the member is declared as public, it is accessible to all the functions of the program.</w:t>
      </w:r>
    </w:p>
    <w:p w14:paraId="16029994" w14:textId="77777777" w:rsidR="00464FF9" w:rsidRPr="008B0222" w:rsidRDefault="00000000">
      <w:pPr>
        <w:pStyle w:val="NormalWeb"/>
        <w:spacing w:before="90" w:beforeAutospacing="0" w:afterAutospacing="0" w:line="14" w:lineRule="atLeast"/>
        <w:ind w:left="720"/>
        <w:rPr>
          <w:rFonts w:ascii="Arial" w:hAnsi="Arial" w:cs="Arial"/>
        </w:rPr>
      </w:pPr>
      <w:r w:rsidRPr="008B0222">
        <w:rPr>
          <w:rFonts w:ascii="Arial" w:hAnsi="Arial" w:cs="Arial"/>
          <w:b/>
          <w:bCs/>
          <w:color w:val="000000"/>
        </w:rPr>
        <w:t>Private</w:t>
      </w:r>
      <w:r w:rsidRPr="008B0222">
        <w:rPr>
          <w:rFonts w:ascii="Arial" w:hAnsi="Arial" w:cs="Arial"/>
          <w:color w:val="000000"/>
        </w:rPr>
        <w:t>: When the member is declared as private, it is accessible within the class only.</w:t>
      </w:r>
    </w:p>
    <w:p w14:paraId="7CCA787C" w14:textId="77777777" w:rsidR="00464FF9" w:rsidRPr="008B0222" w:rsidRDefault="00000000">
      <w:pPr>
        <w:pStyle w:val="NormalWeb"/>
        <w:spacing w:before="114" w:beforeAutospacing="0" w:afterAutospacing="0" w:line="17" w:lineRule="atLeast"/>
        <w:ind w:left="720" w:right="508"/>
        <w:rPr>
          <w:rFonts w:ascii="Arial" w:hAnsi="Arial" w:cs="Arial"/>
        </w:rPr>
      </w:pPr>
      <w:r w:rsidRPr="008B0222">
        <w:rPr>
          <w:rFonts w:ascii="Arial" w:hAnsi="Arial" w:cs="Arial"/>
          <w:b/>
          <w:bCs/>
          <w:color w:val="000000"/>
        </w:rPr>
        <w:t>Protected</w:t>
      </w:r>
      <w:r w:rsidRPr="008B0222">
        <w:rPr>
          <w:rFonts w:ascii="Arial" w:hAnsi="Arial" w:cs="Arial"/>
          <w:color w:val="000000"/>
        </w:rPr>
        <w:t>: When the member is declared as protected, it is accessible within its own class as well as the class immediately derived from it.</w:t>
      </w:r>
    </w:p>
    <w:p w14:paraId="7E7D3650" w14:textId="77777777" w:rsidR="00464FF9" w:rsidRPr="008B0222" w:rsidRDefault="00000000">
      <w:pPr>
        <w:pStyle w:val="NormalWeb"/>
        <w:spacing w:before="232" w:beforeAutospacing="0" w:afterAutospacing="0" w:line="14" w:lineRule="atLeast"/>
        <w:ind w:left="1152"/>
        <w:jc w:val="both"/>
        <w:rPr>
          <w:rFonts w:ascii="Arial" w:hAnsi="Arial" w:cs="Arial"/>
          <w:b/>
          <w:bCs/>
          <w:sz w:val="28"/>
          <w:szCs w:val="28"/>
        </w:rPr>
      </w:pPr>
      <w:r w:rsidRPr="008B0222">
        <w:rPr>
          <w:rFonts w:ascii="Arial" w:eastAsia="sans-serif" w:hAnsi="Arial" w:cs="Arial"/>
          <w:b/>
          <w:bCs/>
          <w:color w:val="000000"/>
          <w:sz w:val="28"/>
          <w:szCs w:val="28"/>
        </w:rPr>
        <w:t>Access Control and Inheritance</w:t>
      </w:r>
    </w:p>
    <w:p w14:paraId="24999247" w14:textId="77777777" w:rsidR="00464FF9" w:rsidRPr="008B0222" w:rsidRDefault="00000000">
      <w:pPr>
        <w:pStyle w:val="NormalWeb"/>
        <w:spacing w:before="286" w:beforeAutospacing="0" w:afterAutospacing="0" w:line="15" w:lineRule="atLeast"/>
        <w:ind w:left="1200" w:right="397"/>
        <w:jc w:val="both"/>
        <w:rPr>
          <w:rFonts w:ascii="Arial" w:hAnsi="Arial" w:cs="Arial"/>
        </w:rPr>
      </w:pPr>
      <w:r w:rsidRPr="008B0222">
        <w:rPr>
          <w:rFonts w:ascii="Arial" w:eastAsia="sans-serif" w:hAnsi="Arial" w:cs="Arial"/>
          <w:color w:val="000000"/>
        </w:rPr>
        <w:t>A derived class can access all the non-private members of its base class. Thus base-class members that should not be accessible to the member functions of derived classes should be declared private in the base class.</w:t>
      </w:r>
    </w:p>
    <w:p w14:paraId="328D60F8" w14:textId="77777777" w:rsidR="00464FF9" w:rsidRPr="008B0222" w:rsidRDefault="00000000">
      <w:pPr>
        <w:pStyle w:val="NormalWeb"/>
        <w:spacing w:before="139" w:beforeAutospacing="0" w:afterAutospacing="0" w:line="14" w:lineRule="atLeast"/>
        <w:ind w:left="1200" w:right="408"/>
        <w:jc w:val="both"/>
        <w:rPr>
          <w:rFonts w:ascii="Arial" w:hAnsi="Arial" w:cs="Arial"/>
        </w:rPr>
      </w:pPr>
      <w:r w:rsidRPr="008B0222">
        <w:rPr>
          <w:rFonts w:ascii="Arial" w:eastAsia="sans-serif" w:hAnsi="Arial" w:cs="Arial"/>
          <w:color w:val="000000"/>
        </w:rPr>
        <w:t>We can summarize the different access types according to - who can access them in the following way −</w:t>
      </w:r>
    </w:p>
    <w:p w14:paraId="74CDE641" w14:textId="77777777" w:rsidR="00464FF9" w:rsidRPr="008B0222" w:rsidRDefault="00464FF9">
      <w:pPr>
        <w:widowControl/>
        <w:rPr>
          <w:rFonts w:ascii="Arial" w:hAnsi="Arial" w:cs="Arial"/>
          <w:sz w:val="24"/>
          <w:szCs w:val="24"/>
        </w:rPr>
      </w:pPr>
    </w:p>
    <w:tbl>
      <w:tblPr>
        <w:tblW w:w="0" w:type="auto"/>
        <w:tblInd w:w="1037" w:type="dxa"/>
        <w:tblCellMar>
          <w:top w:w="15" w:type="dxa"/>
          <w:left w:w="15" w:type="dxa"/>
          <w:bottom w:w="15" w:type="dxa"/>
          <w:right w:w="15" w:type="dxa"/>
        </w:tblCellMar>
        <w:tblLook w:val="04A0" w:firstRow="1" w:lastRow="0" w:firstColumn="1" w:lastColumn="0" w:noHBand="0" w:noVBand="1"/>
      </w:tblPr>
      <w:tblGrid>
        <w:gridCol w:w="1746"/>
        <w:gridCol w:w="759"/>
        <w:gridCol w:w="1154"/>
        <w:gridCol w:w="825"/>
      </w:tblGrid>
      <w:tr w:rsidR="00464FF9" w:rsidRPr="008B0222" w14:paraId="167BE7A6" w14:textId="77777777">
        <w:trPr>
          <w:trHeight w:val="815"/>
        </w:trPr>
        <w:tc>
          <w:tcPr>
            <w:tcW w:w="0" w:type="auto"/>
            <w:tcBorders>
              <w:top w:val="single" w:sz="6" w:space="0" w:color="DDDDDD"/>
              <w:left w:val="single" w:sz="6" w:space="0" w:color="DDDDDD"/>
              <w:bottom w:val="single" w:sz="6" w:space="0" w:color="DDDDDD"/>
              <w:right w:val="single" w:sz="6" w:space="0" w:color="DDDDDD"/>
            </w:tcBorders>
            <w:shd w:val="clear" w:color="auto" w:fill="EDEDED"/>
          </w:tcPr>
          <w:p w14:paraId="1A07357D" w14:textId="77777777" w:rsidR="00464FF9" w:rsidRPr="008B0222" w:rsidRDefault="00000000">
            <w:pPr>
              <w:pStyle w:val="NormalWeb"/>
              <w:spacing w:before="111" w:beforeAutospacing="0" w:afterAutospacing="0" w:line="14" w:lineRule="atLeast"/>
              <w:ind w:left="21" w:right="5"/>
              <w:jc w:val="center"/>
              <w:rPr>
                <w:rFonts w:ascii="Arial" w:hAnsi="Arial" w:cs="Arial"/>
              </w:rPr>
            </w:pPr>
            <w:r w:rsidRPr="008B0222">
              <w:rPr>
                <w:rFonts w:ascii="Arial" w:hAnsi="Arial" w:cs="Arial"/>
                <w:b/>
                <w:bCs/>
                <w:color w:val="000000"/>
              </w:rPr>
              <w:t>Access</w:t>
            </w:r>
          </w:p>
        </w:tc>
        <w:tc>
          <w:tcPr>
            <w:tcW w:w="0" w:type="auto"/>
            <w:tcBorders>
              <w:top w:val="single" w:sz="6" w:space="0" w:color="DDDDDD"/>
              <w:left w:val="single" w:sz="6" w:space="0" w:color="DDDDDD"/>
              <w:bottom w:val="single" w:sz="6" w:space="0" w:color="DDDDDD"/>
              <w:right w:val="single" w:sz="6" w:space="0" w:color="DDDDDD"/>
            </w:tcBorders>
            <w:shd w:val="clear" w:color="auto" w:fill="EDEDED"/>
          </w:tcPr>
          <w:p w14:paraId="219BC937" w14:textId="77777777" w:rsidR="00464FF9" w:rsidRPr="008B0222" w:rsidRDefault="00000000">
            <w:pPr>
              <w:pStyle w:val="NormalWeb"/>
              <w:spacing w:before="111" w:beforeAutospacing="0" w:afterAutospacing="0" w:line="14" w:lineRule="atLeast"/>
              <w:ind w:left="21" w:right="1"/>
              <w:jc w:val="center"/>
              <w:rPr>
                <w:rFonts w:ascii="Arial" w:hAnsi="Arial" w:cs="Arial"/>
              </w:rPr>
            </w:pPr>
            <w:r w:rsidRPr="008B0222">
              <w:rPr>
                <w:rFonts w:ascii="Arial" w:hAnsi="Arial" w:cs="Arial"/>
                <w:b/>
                <w:bCs/>
                <w:color w:val="000000"/>
              </w:rPr>
              <w:t>public</w:t>
            </w:r>
          </w:p>
        </w:tc>
        <w:tc>
          <w:tcPr>
            <w:tcW w:w="0" w:type="auto"/>
            <w:tcBorders>
              <w:top w:val="single" w:sz="6" w:space="0" w:color="DDDDDD"/>
              <w:left w:val="single" w:sz="6" w:space="0" w:color="DDDDDD"/>
              <w:bottom w:val="single" w:sz="6" w:space="0" w:color="DDDDDD"/>
              <w:right w:val="single" w:sz="6" w:space="0" w:color="DDDDDD"/>
            </w:tcBorders>
            <w:shd w:val="clear" w:color="auto" w:fill="EDEDED"/>
          </w:tcPr>
          <w:p w14:paraId="7082FD6C" w14:textId="77777777" w:rsidR="00464FF9" w:rsidRPr="008B0222" w:rsidRDefault="00000000">
            <w:pPr>
              <w:pStyle w:val="NormalWeb"/>
              <w:spacing w:before="111" w:beforeAutospacing="0" w:afterAutospacing="0" w:line="14" w:lineRule="atLeast"/>
              <w:ind w:left="21" w:right="9"/>
              <w:jc w:val="center"/>
              <w:rPr>
                <w:rFonts w:ascii="Arial" w:hAnsi="Arial" w:cs="Arial"/>
              </w:rPr>
            </w:pPr>
            <w:r w:rsidRPr="008B0222">
              <w:rPr>
                <w:rFonts w:ascii="Arial" w:hAnsi="Arial" w:cs="Arial"/>
                <w:b/>
                <w:bCs/>
                <w:color w:val="000000"/>
              </w:rPr>
              <w:t>protected</w:t>
            </w:r>
          </w:p>
        </w:tc>
        <w:tc>
          <w:tcPr>
            <w:tcW w:w="0" w:type="auto"/>
            <w:tcBorders>
              <w:top w:val="single" w:sz="6" w:space="0" w:color="DDDDDD"/>
              <w:left w:val="single" w:sz="6" w:space="0" w:color="DDDDDD"/>
              <w:bottom w:val="single" w:sz="6" w:space="0" w:color="DDDDDD"/>
              <w:right w:val="single" w:sz="6" w:space="0" w:color="DDDDDD"/>
            </w:tcBorders>
            <w:shd w:val="clear" w:color="auto" w:fill="EDEDED"/>
          </w:tcPr>
          <w:p w14:paraId="6C410C25" w14:textId="77777777" w:rsidR="00464FF9" w:rsidRPr="008B0222" w:rsidRDefault="00000000">
            <w:pPr>
              <w:pStyle w:val="NormalWeb"/>
              <w:spacing w:before="111" w:beforeAutospacing="0" w:afterAutospacing="0" w:line="14" w:lineRule="atLeast"/>
              <w:ind w:left="6" w:right="1"/>
              <w:jc w:val="center"/>
              <w:rPr>
                <w:rFonts w:ascii="Arial" w:hAnsi="Arial" w:cs="Arial"/>
              </w:rPr>
            </w:pPr>
            <w:r w:rsidRPr="008B0222">
              <w:rPr>
                <w:rFonts w:ascii="Arial" w:hAnsi="Arial" w:cs="Arial"/>
                <w:b/>
                <w:bCs/>
                <w:color w:val="000000"/>
              </w:rPr>
              <w:t>private</w:t>
            </w:r>
          </w:p>
        </w:tc>
      </w:tr>
      <w:tr w:rsidR="00464FF9" w:rsidRPr="008B0222" w14:paraId="09F56C22" w14:textId="77777777">
        <w:trPr>
          <w:trHeight w:val="815"/>
        </w:trPr>
        <w:tc>
          <w:tcPr>
            <w:tcW w:w="0" w:type="auto"/>
            <w:tcBorders>
              <w:top w:val="single" w:sz="6" w:space="0" w:color="DDDDDD"/>
              <w:left w:val="single" w:sz="6" w:space="0" w:color="DDDDDD"/>
              <w:bottom w:val="single" w:sz="6" w:space="0" w:color="DDDDDD"/>
              <w:right w:val="single" w:sz="6" w:space="0" w:color="DDDDDD"/>
            </w:tcBorders>
          </w:tcPr>
          <w:p w14:paraId="2A7276B1" w14:textId="77777777" w:rsidR="00464FF9" w:rsidRPr="008B0222" w:rsidRDefault="00000000">
            <w:pPr>
              <w:pStyle w:val="NormalWeb"/>
              <w:spacing w:before="119" w:beforeAutospacing="0" w:afterAutospacing="0" w:line="14" w:lineRule="atLeast"/>
              <w:ind w:left="21" w:right="4"/>
              <w:jc w:val="center"/>
              <w:rPr>
                <w:rFonts w:ascii="Arial" w:hAnsi="Arial" w:cs="Arial"/>
              </w:rPr>
            </w:pPr>
            <w:r w:rsidRPr="008B0222">
              <w:rPr>
                <w:rFonts w:ascii="Arial" w:eastAsia="sans-serif" w:hAnsi="Arial" w:cs="Arial"/>
                <w:color w:val="000000"/>
              </w:rPr>
              <w:t>Same class</w:t>
            </w:r>
          </w:p>
        </w:tc>
        <w:tc>
          <w:tcPr>
            <w:tcW w:w="0" w:type="auto"/>
            <w:tcBorders>
              <w:top w:val="single" w:sz="6" w:space="0" w:color="DDDDDD"/>
              <w:left w:val="single" w:sz="6" w:space="0" w:color="DDDDDD"/>
              <w:bottom w:val="single" w:sz="6" w:space="0" w:color="DDDDDD"/>
              <w:right w:val="single" w:sz="6" w:space="0" w:color="DDDDDD"/>
            </w:tcBorders>
          </w:tcPr>
          <w:p w14:paraId="04401E4D" w14:textId="77777777" w:rsidR="00464FF9" w:rsidRPr="008B0222" w:rsidRDefault="00000000">
            <w:pPr>
              <w:pStyle w:val="NormalWeb"/>
              <w:spacing w:before="119" w:beforeAutospacing="0" w:afterAutospacing="0" w:line="14" w:lineRule="atLeast"/>
              <w:ind w:left="21" w:right="8"/>
              <w:jc w:val="center"/>
              <w:rPr>
                <w:rFonts w:ascii="Arial" w:hAnsi="Arial" w:cs="Arial"/>
              </w:rPr>
            </w:pPr>
            <w:r w:rsidRPr="008B0222">
              <w:rPr>
                <w:rFonts w:ascii="Arial" w:eastAsia="sans-serif" w:hAnsi="Arial" w:cs="Arial"/>
                <w:color w:val="000000"/>
              </w:rPr>
              <w:t>yes</w:t>
            </w:r>
          </w:p>
        </w:tc>
        <w:tc>
          <w:tcPr>
            <w:tcW w:w="0" w:type="auto"/>
            <w:tcBorders>
              <w:top w:val="single" w:sz="6" w:space="0" w:color="DDDDDD"/>
              <w:left w:val="single" w:sz="6" w:space="0" w:color="DDDDDD"/>
              <w:bottom w:val="single" w:sz="6" w:space="0" w:color="DDDDDD"/>
              <w:right w:val="single" w:sz="6" w:space="0" w:color="DDDDDD"/>
            </w:tcBorders>
          </w:tcPr>
          <w:p w14:paraId="2AD713B7" w14:textId="77777777" w:rsidR="00464FF9" w:rsidRPr="008B0222" w:rsidRDefault="00000000">
            <w:pPr>
              <w:pStyle w:val="NormalWeb"/>
              <w:spacing w:before="119" w:beforeAutospacing="0" w:afterAutospacing="0" w:line="14" w:lineRule="atLeast"/>
              <w:ind w:left="21" w:right="10"/>
              <w:jc w:val="center"/>
              <w:rPr>
                <w:rFonts w:ascii="Arial" w:hAnsi="Arial" w:cs="Arial"/>
              </w:rPr>
            </w:pPr>
            <w:r w:rsidRPr="008B0222">
              <w:rPr>
                <w:rFonts w:ascii="Arial" w:eastAsia="sans-serif" w:hAnsi="Arial" w:cs="Arial"/>
                <w:color w:val="000000"/>
              </w:rPr>
              <w:t>yes</w:t>
            </w:r>
          </w:p>
        </w:tc>
        <w:tc>
          <w:tcPr>
            <w:tcW w:w="0" w:type="auto"/>
            <w:tcBorders>
              <w:top w:val="single" w:sz="6" w:space="0" w:color="DDDDDD"/>
              <w:left w:val="single" w:sz="6" w:space="0" w:color="DDDDDD"/>
              <w:bottom w:val="single" w:sz="6" w:space="0" w:color="DDDDDD"/>
              <w:right w:val="single" w:sz="6" w:space="0" w:color="DDDDDD"/>
            </w:tcBorders>
          </w:tcPr>
          <w:p w14:paraId="181C1F9C" w14:textId="77777777" w:rsidR="00464FF9" w:rsidRPr="008B0222" w:rsidRDefault="00000000">
            <w:pPr>
              <w:pStyle w:val="NormalWeb"/>
              <w:spacing w:before="119" w:beforeAutospacing="0" w:afterAutospacing="0" w:line="14" w:lineRule="atLeast"/>
              <w:ind w:left="6"/>
              <w:jc w:val="center"/>
              <w:rPr>
                <w:rFonts w:ascii="Arial" w:hAnsi="Arial" w:cs="Arial"/>
              </w:rPr>
            </w:pPr>
            <w:r w:rsidRPr="008B0222">
              <w:rPr>
                <w:rFonts w:ascii="Arial" w:eastAsia="sans-serif" w:hAnsi="Arial" w:cs="Arial"/>
                <w:color w:val="000000"/>
              </w:rPr>
              <w:t>yes</w:t>
            </w:r>
          </w:p>
        </w:tc>
      </w:tr>
      <w:tr w:rsidR="00464FF9" w:rsidRPr="008B0222" w14:paraId="532AB910" w14:textId="77777777">
        <w:trPr>
          <w:trHeight w:val="815"/>
        </w:trPr>
        <w:tc>
          <w:tcPr>
            <w:tcW w:w="0" w:type="auto"/>
            <w:tcBorders>
              <w:top w:val="single" w:sz="6" w:space="0" w:color="DDDDDD"/>
              <w:left w:val="single" w:sz="6" w:space="0" w:color="DDDDDD"/>
              <w:bottom w:val="single" w:sz="6" w:space="0" w:color="DDDDDD"/>
              <w:right w:val="single" w:sz="6" w:space="0" w:color="DDDDDD"/>
            </w:tcBorders>
          </w:tcPr>
          <w:p w14:paraId="2741FA44" w14:textId="77777777" w:rsidR="00464FF9" w:rsidRPr="008B0222" w:rsidRDefault="00000000">
            <w:pPr>
              <w:pStyle w:val="NormalWeb"/>
              <w:spacing w:before="119" w:beforeAutospacing="0" w:afterAutospacing="0" w:line="14" w:lineRule="atLeast"/>
              <w:ind w:left="21"/>
              <w:jc w:val="center"/>
              <w:rPr>
                <w:rFonts w:ascii="Arial" w:hAnsi="Arial" w:cs="Arial"/>
              </w:rPr>
            </w:pPr>
            <w:r w:rsidRPr="008B0222">
              <w:rPr>
                <w:rFonts w:ascii="Arial" w:eastAsia="sans-serif" w:hAnsi="Arial" w:cs="Arial"/>
                <w:color w:val="000000"/>
              </w:rPr>
              <w:t>Derived classes</w:t>
            </w:r>
          </w:p>
        </w:tc>
        <w:tc>
          <w:tcPr>
            <w:tcW w:w="0" w:type="auto"/>
            <w:tcBorders>
              <w:top w:val="single" w:sz="6" w:space="0" w:color="DDDDDD"/>
              <w:left w:val="single" w:sz="6" w:space="0" w:color="DDDDDD"/>
              <w:bottom w:val="single" w:sz="6" w:space="0" w:color="DDDDDD"/>
              <w:right w:val="single" w:sz="6" w:space="0" w:color="DDDDDD"/>
            </w:tcBorders>
          </w:tcPr>
          <w:p w14:paraId="292AD919" w14:textId="77777777" w:rsidR="00464FF9" w:rsidRPr="008B0222" w:rsidRDefault="00000000">
            <w:pPr>
              <w:pStyle w:val="NormalWeb"/>
              <w:spacing w:before="119" w:beforeAutospacing="0" w:afterAutospacing="0" w:line="14" w:lineRule="atLeast"/>
              <w:ind w:left="21" w:right="8"/>
              <w:jc w:val="center"/>
              <w:rPr>
                <w:rFonts w:ascii="Arial" w:hAnsi="Arial" w:cs="Arial"/>
              </w:rPr>
            </w:pPr>
            <w:r w:rsidRPr="008B0222">
              <w:rPr>
                <w:rFonts w:ascii="Arial" w:eastAsia="sans-serif" w:hAnsi="Arial" w:cs="Arial"/>
                <w:color w:val="000000"/>
              </w:rPr>
              <w:t>yes</w:t>
            </w:r>
          </w:p>
        </w:tc>
        <w:tc>
          <w:tcPr>
            <w:tcW w:w="0" w:type="auto"/>
            <w:tcBorders>
              <w:top w:val="single" w:sz="6" w:space="0" w:color="DDDDDD"/>
              <w:left w:val="single" w:sz="6" w:space="0" w:color="DDDDDD"/>
              <w:bottom w:val="single" w:sz="6" w:space="0" w:color="DDDDDD"/>
              <w:right w:val="single" w:sz="6" w:space="0" w:color="DDDDDD"/>
            </w:tcBorders>
          </w:tcPr>
          <w:p w14:paraId="6BD7581D" w14:textId="77777777" w:rsidR="00464FF9" w:rsidRPr="008B0222" w:rsidRDefault="00000000">
            <w:pPr>
              <w:pStyle w:val="NormalWeb"/>
              <w:spacing w:before="119" w:beforeAutospacing="0" w:afterAutospacing="0" w:line="14" w:lineRule="atLeast"/>
              <w:ind w:left="21" w:right="10"/>
              <w:jc w:val="center"/>
              <w:rPr>
                <w:rFonts w:ascii="Arial" w:hAnsi="Arial" w:cs="Arial"/>
              </w:rPr>
            </w:pPr>
            <w:r w:rsidRPr="008B0222">
              <w:rPr>
                <w:rFonts w:ascii="Arial" w:eastAsia="sans-serif" w:hAnsi="Arial" w:cs="Arial"/>
                <w:color w:val="000000"/>
              </w:rPr>
              <w:t>yes</w:t>
            </w:r>
          </w:p>
        </w:tc>
        <w:tc>
          <w:tcPr>
            <w:tcW w:w="0" w:type="auto"/>
            <w:tcBorders>
              <w:top w:val="single" w:sz="6" w:space="0" w:color="DDDDDD"/>
              <w:left w:val="single" w:sz="6" w:space="0" w:color="DDDDDD"/>
              <w:bottom w:val="single" w:sz="6" w:space="0" w:color="DDDDDD"/>
              <w:right w:val="single" w:sz="6" w:space="0" w:color="DDDDDD"/>
            </w:tcBorders>
          </w:tcPr>
          <w:p w14:paraId="3F5C4E0A" w14:textId="77777777" w:rsidR="00464FF9" w:rsidRPr="008B0222" w:rsidRDefault="00000000">
            <w:pPr>
              <w:pStyle w:val="NormalWeb"/>
              <w:spacing w:before="119" w:beforeAutospacing="0" w:afterAutospacing="0" w:line="14" w:lineRule="atLeast"/>
              <w:ind w:left="6"/>
              <w:jc w:val="center"/>
              <w:rPr>
                <w:rFonts w:ascii="Arial" w:hAnsi="Arial" w:cs="Arial"/>
              </w:rPr>
            </w:pPr>
            <w:r w:rsidRPr="008B0222">
              <w:rPr>
                <w:rFonts w:ascii="Arial" w:eastAsia="sans-serif" w:hAnsi="Arial" w:cs="Arial"/>
                <w:color w:val="000000"/>
              </w:rPr>
              <w:t>no</w:t>
            </w:r>
          </w:p>
        </w:tc>
      </w:tr>
      <w:tr w:rsidR="00464FF9" w:rsidRPr="008B0222" w14:paraId="651CB80C" w14:textId="77777777">
        <w:trPr>
          <w:trHeight w:val="820"/>
        </w:trPr>
        <w:tc>
          <w:tcPr>
            <w:tcW w:w="0" w:type="auto"/>
            <w:tcBorders>
              <w:top w:val="single" w:sz="6" w:space="0" w:color="DDDDDD"/>
              <w:left w:val="single" w:sz="6" w:space="0" w:color="DDDDDD"/>
              <w:bottom w:val="single" w:sz="6" w:space="0" w:color="DDDDDD"/>
              <w:right w:val="single" w:sz="6" w:space="0" w:color="DDDDDD"/>
            </w:tcBorders>
          </w:tcPr>
          <w:p w14:paraId="290A7614" w14:textId="77777777" w:rsidR="00464FF9" w:rsidRPr="008B0222" w:rsidRDefault="00000000">
            <w:pPr>
              <w:pStyle w:val="NormalWeb"/>
              <w:spacing w:before="119" w:beforeAutospacing="0" w:afterAutospacing="0" w:line="14" w:lineRule="atLeast"/>
              <w:ind w:left="21"/>
              <w:jc w:val="center"/>
              <w:rPr>
                <w:rFonts w:ascii="Arial" w:hAnsi="Arial" w:cs="Arial"/>
              </w:rPr>
            </w:pPr>
            <w:r w:rsidRPr="008B0222">
              <w:rPr>
                <w:rFonts w:ascii="Arial" w:eastAsia="sans-serif" w:hAnsi="Arial" w:cs="Arial"/>
                <w:color w:val="000000"/>
              </w:rPr>
              <w:lastRenderedPageBreak/>
              <w:t>Outside classes</w:t>
            </w:r>
          </w:p>
        </w:tc>
        <w:tc>
          <w:tcPr>
            <w:tcW w:w="0" w:type="auto"/>
            <w:tcBorders>
              <w:top w:val="single" w:sz="6" w:space="0" w:color="DDDDDD"/>
              <w:left w:val="single" w:sz="6" w:space="0" w:color="DDDDDD"/>
              <w:bottom w:val="single" w:sz="6" w:space="0" w:color="DDDDDD"/>
              <w:right w:val="single" w:sz="6" w:space="0" w:color="DDDDDD"/>
            </w:tcBorders>
          </w:tcPr>
          <w:p w14:paraId="116099E3" w14:textId="77777777" w:rsidR="00464FF9" w:rsidRPr="008B0222" w:rsidRDefault="00000000">
            <w:pPr>
              <w:pStyle w:val="NormalWeb"/>
              <w:spacing w:before="119" w:beforeAutospacing="0" w:afterAutospacing="0" w:line="14" w:lineRule="atLeast"/>
              <w:ind w:left="21" w:right="8"/>
              <w:jc w:val="center"/>
              <w:rPr>
                <w:rFonts w:ascii="Arial" w:hAnsi="Arial" w:cs="Arial"/>
              </w:rPr>
            </w:pPr>
            <w:r w:rsidRPr="008B0222">
              <w:rPr>
                <w:rFonts w:ascii="Arial" w:eastAsia="sans-serif" w:hAnsi="Arial" w:cs="Arial"/>
                <w:color w:val="000000"/>
              </w:rPr>
              <w:t>yes</w:t>
            </w:r>
          </w:p>
        </w:tc>
        <w:tc>
          <w:tcPr>
            <w:tcW w:w="0" w:type="auto"/>
            <w:tcBorders>
              <w:top w:val="single" w:sz="6" w:space="0" w:color="DDDDDD"/>
              <w:left w:val="single" w:sz="6" w:space="0" w:color="DDDDDD"/>
              <w:bottom w:val="single" w:sz="6" w:space="0" w:color="DDDDDD"/>
              <w:right w:val="single" w:sz="6" w:space="0" w:color="DDDDDD"/>
            </w:tcBorders>
          </w:tcPr>
          <w:p w14:paraId="41FC4AEB" w14:textId="77777777" w:rsidR="00464FF9" w:rsidRPr="008B0222" w:rsidRDefault="00000000">
            <w:pPr>
              <w:pStyle w:val="NormalWeb"/>
              <w:spacing w:before="119" w:beforeAutospacing="0" w:afterAutospacing="0" w:line="14" w:lineRule="atLeast"/>
              <w:ind w:left="21" w:right="9"/>
              <w:jc w:val="center"/>
              <w:rPr>
                <w:rFonts w:ascii="Arial" w:hAnsi="Arial" w:cs="Arial"/>
              </w:rPr>
            </w:pPr>
            <w:r w:rsidRPr="008B0222">
              <w:rPr>
                <w:rFonts w:ascii="Arial" w:eastAsia="sans-serif" w:hAnsi="Arial" w:cs="Arial"/>
                <w:color w:val="000000"/>
              </w:rPr>
              <w:t>no</w:t>
            </w:r>
          </w:p>
        </w:tc>
        <w:tc>
          <w:tcPr>
            <w:tcW w:w="0" w:type="auto"/>
            <w:tcBorders>
              <w:top w:val="single" w:sz="6" w:space="0" w:color="DDDDDD"/>
              <w:left w:val="single" w:sz="6" w:space="0" w:color="DDDDDD"/>
              <w:bottom w:val="single" w:sz="6" w:space="0" w:color="DDDDDD"/>
              <w:right w:val="single" w:sz="6" w:space="0" w:color="DDDDDD"/>
            </w:tcBorders>
          </w:tcPr>
          <w:p w14:paraId="06D2EEB8" w14:textId="77777777" w:rsidR="00464FF9" w:rsidRPr="008B0222" w:rsidRDefault="00000000">
            <w:pPr>
              <w:pStyle w:val="NormalWeb"/>
              <w:spacing w:before="119" w:beforeAutospacing="0" w:afterAutospacing="0" w:line="14" w:lineRule="atLeast"/>
              <w:ind w:left="6"/>
              <w:jc w:val="center"/>
              <w:rPr>
                <w:rFonts w:ascii="Arial" w:hAnsi="Arial" w:cs="Arial"/>
              </w:rPr>
            </w:pPr>
            <w:r w:rsidRPr="008B0222">
              <w:rPr>
                <w:rFonts w:ascii="Arial" w:eastAsia="sans-serif" w:hAnsi="Arial" w:cs="Arial"/>
                <w:color w:val="000000"/>
              </w:rPr>
              <w:t>no</w:t>
            </w:r>
          </w:p>
        </w:tc>
      </w:tr>
    </w:tbl>
    <w:p w14:paraId="19CD8ED6" w14:textId="77777777" w:rsidR="00464FF9" w:rsidRPr="008B0222" w:rsidRDefault="00464FF9">
      <w:pPr>
        <w:widowControl/>
        <w:rPr>
          <w:rFonts w:ascii="Arial" w:hAnsi="Arial" w:cs="Arial"/>
          <w:sz w:val="24"/>
          <w:szCs w:val="24"/>
        </w:rPr>
      </w:pPr>
    </w:p>
    <w:p w14:paraId="7DED5F7C" w14:textId="77777777" w:rsidR="00464FF9" w:rsidRPr="008B0222" w:rsidRDefault="00000000">
      <w:pPr>
        <w:pStyle w:val="Heading4"/>
        <w:spacing w:after="0" w:line="14" w:lineRule="atLeast"/>
        <w:ind w:left="1152"/>
        <w:rPr>
          <w:rFonts w:ascii="Arial" w:hAnsi="Arial" w:cs="Arial"/>
        </w:rPr>
      </w:pPr>
      <w:r w:rsidRPr="008B0222">
        <w:rPr>
          <w:rFonts w:ascii="Arial" w:hAnsi="Arial" w:cs="Arial"/>
          <w:color w:val="000000"/>
        </w:rPr>
        <w:t>C++ Multilevel Inheritance</w:t>
      </w:r>
    </w:p>
    <w:p w14:paraId="16751DA6" w14:textId="77777777" w:rsidR="00464FF9" w:rsidRPr="008B0222" w:rsidRDefault="00000000">
      <w:pPr>
        <w:pStyle w:val="NormalWeb"/>
        <w:spacing w:before="285" w:beforeAutospacing="0" w:afterAutospacing="0" w:line="14" w:lineRule="atLeast"/>
        <w:ind w:left="1152"/>
        <w:rPr>
          <w:rFonts w:ascii="Arial" w:hAnsi="Arial" w:cs="Arial"/>
        </w:rPr>
      </w:pPr>
      <w:r w:rsidRPr="008B0222">
        <w:rPr>
          <w:rFonts w:ascii="Arial" w:hAnsi="Arial" w:cs="Arial"/>
          <w:b/>
          <w:bCs/>
          <w:color w:val="000000"/>
        </w:rPr>
        <w:t xml:space="preserve">Multilevel inheritance </w:t>
      </w:r>
      <w:r w:rsidRPr="008B0222">
        <w:rPr>
          <w:rFonts w:ascii="Arial" w:hAnsi="Arial" w:cs="Arial"/>
          <w:color w:val="000000"/>
        </w:rPr>
        <w:t>is a process of deriving a class from another derived class.</w:t>
      </w:r>
    </w:p>
    <w:p w14:paraId="25FF17B0" w14:textId="77777777" w:rsidR="00464FF9" w:rsidRPr="008B0222" w:rsidRDefault="00000000">
      <w:pPr>
        <w:widowControl/>
        <w:rPr>
          <w:rFonts w:ascii="Arial" w:hAnsi="Arial" w:cs="Arial"/>
          <w:sz w:val="24"/>
          <w:szCs w:val="24"/>
        </w:rPr>
      </w:pPr>
      <w:r w:rsidRPr="008B0222">
        <w:rPr>
          <w:rFonts w:ascii="Arial" w:eastAsia="SimSun" w:hAnsi="Arial" w:cs="Arial"/>
          <w:sz w:val="24"/>
          <w:szCs w:val="24"/>
          <w:lang w:eastAsia="zh-CN" w:bidi="ar"/>
        </w:rPr>
        <w:br/>
      </w:r>
      <w:r w:rsidRPr="008B0222">
        <w:rPr>
          <w:rFonts w:ascii="Arial" w:eastAsia="SimSun" w:hAnsi="Arial" w:cs="Arial"/>
          <w:noProof/>
          <w:sz w:val="24"/>
          <w:szCs w:val="24"/>
          <w:lang w:eastAsia="zh-CN" w:bidi="ar"/>
        </w:rPr>
        <w:drawing>
          <wp:inline distT="0" distB="0" distL="114300" distR="114300" wp14:anchorId="1CEDFABC" wp14:editId="70B8D1EA">
            <wp:extent cx="361950" cy="1695450"/>
            <wp:effectExtent l="0" t="0" r="3810" b="11430"/>
            <wp:docPr id="36"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descr="IMG_259"/>
                    <pic:cNvPicPr>
                      <a:picLocks noChangeAspect="1"/>
                    </pic:cNvPicPr>
                  </pic:nvPicPr>
                  <pic:blipFill>
                    <a:blip r:embed="rId25"/>
                    <a:stretch>
                      <a:fillRect/>
                    </a:stretch>
                  </pic:blipFill>
                  <pic:spPr>
                    <a:xfrm>
                      <a:off x="0" y="0"/>
                      <a:ext cx="361950" cy="1695450"/>
                    </a:xfrm>
                    <a:prstGeom prst="rect">
                      <a:avLst/>
                    </a:prstGeom>
                    <a:noFill/>
                    <a:ln w="9525">
                      <a:noFill/>
                    </a:ln>
                  </pic:spPr>
                </pic:pic>
              </a:graphicData>
            </a:graphic>
          </wp:inline>
        </w:drawing>
      </w:r>
    </w:p>
    <w:p w14:paraId="463C7F1F" w14:textId="77777777" w:rsidR="00464FF9" w:rsidRPr="008B0222" w:rsidRDefault="00000000">
      <w:pPr>
        <w:pStyle w:val="Heading4"/>
        <w:spacing w:after="0" w:line="14" w:lineRule="atLeast"/>
        <w:ind w:left="1152"/>
        <w:rPr>
          <w:rFonts w:ascii="Arial" w:hAnsi="Arial" w:cs="Arial"/>
        </w:rPr>
      </w:pPr>
      <w:r w:rsidRPr="008B0222">
        <w:rPr>
          <w:rFonts w:ascii="Arial" w:hAnsi="Arial" w:cs="Arial"/>
          <w:color w:val="000000"/>
        </w:rPr>
        <w:t>C++ Multi Level Inheritance Example</w:t>
      </w:r>
    </w:p>
    <w:p w14:paraId="19E5AD58" w14:textId="77777777" w:rsidR="00464FF9" w:rsidRPr="008B0222" w:rsidRDefault="00000000">
      <w:pPr>
        <w:pStyle w:val="NormalWeb"/>
        <w:spacing w:before="285" w:beforeAutospacing="0" w:afterAutospacing="0" w:line="14" w:lineRule="atLeast"/>
        <w:ind w:left="1152" w:right="318"/>
        <w:rPr>
          <w:rFonts w:ascii="Arial" w:hAnsi="Arial" w:cs="Arial"/>
        </w:rPr>
      </w:pPr>
      <w:r w:rsidRPr="008B0222">
        <w:rPr>
          <w:rFonts w:ascii="Arial" w:hAnsi="Arial" w:cs="Arial"/>
          <w:color w:val="000000"/>
        </w:rPr>
        <w:t xml:space="preserve">When one class inherits another class which is further inherited by another class, it is known as </w:t>
      </w:r>
      <w:proofErr w:type="spellStart"/>
      <w:r w:rsidRPr="008B0222">
        <w:rPr>
          <w:rFonts w:ascii="Arial" w:hAnsi="Arial" w:cs="Arial"/>
          <w:color w:val="000000"/>
        </w:rPr>
        <w:t>multi level</w:t>
      </w:r>
      <w:proofErr w:type="spellEnd"/>
      <w:r w:rsidRPr="008B0222">
        <w:rPr>
          <w:rFonts w:ascii="Arial" w:hAnsi="Arial" w:cs="Arial"/>
          <w:color w:val="000000"/>
        </w:rPr>
        <w:t xml:space="preserve"> inheritance in C++. Inheritance is transitive so the last derived class acquires all the members of all its base classes.</w:t>
      </w:r>
    </w:p>
    <w:p w14:paraId="1B37BDB9" w14:textId="77777777" w:rsidR="00464FF9" w:rsidRPr="008B0222" w:rsidRDefault="00000000">
      <w:pPr>
        <w:pStyle w:val="NormalWeb"/>
        <w:spacing w:before="3" w:beforeAutospacing="0" w:afterAutospacing="0" w:line="36" w:lineRule="atLeast"/>
        <w:ind w:left="1152" w:right="4291" w:hanging="1441"/>
        <w:rPr>
          <w:rFonts w:ascii="Arial" w:hAnsi="Arial" w:cs="Arial"/>
        </w:rPr>
      </w:pPr>
      <w:r w:rsidRPr="008B0222">
        <w:rPr>
          <w:rFonts w:ascii="Arial" w:hAnsi="Arial" w:cs="Arial"/>
          <w:color w:val="000000"/>
        </w:rPr>
        <w:t xml:space="preserve">Let's see the example of </w:t>
      </w:r>
      <w:proofErr w:type="spellStart"/>
      <w:r w:rsidRPr="008B0222">
        <w:rPr>
          <w:rFonts w:ascii="Arial" w:hAnsi="Arial" w:cs="Arial"/>
          <w:color w:val="000000"/>
        </w:rPr>
        <w:t>multi level</w:t>
      </w:r>
      <w:proofErr w:type="spellEnd"/>
      <w:r w:rsidRPr="008B0222">
        <w:rPr>
          <w:rFonts w:ascii="Arial" w:hAnsi="Arial" w:cs="Arial"/>
          <w:color w:val="000000"/>
        </w:rPr>
        <w:t xml:space="preserve"> inheritance in C++. #include &lt;iostream&gt;</w:t>
      </w:r>
    </w:p>
    <w:p w14:paraId="447610E3"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using namespace </w:t>
      </w:r>
      <w:r w:rsidRPr="008B0222">
        <w:rPr>
          <w:rFonts w:ascii="Arial" w:hAnsi="Arial" w:cs="Arial"/>
          <w:color w:val="000000"/>
        </w:rPr>
        <w:t>std;</w:t>
      </w:r>
    </w:p>
    <w:p w14:paraId="0072B487" w14:textId="77777777" w:rsidR="00464FF9" w:rsidRPr="008B0222" w:rsidRDefault="00000000">
      <w:pPr>
        <w:pStyle w:val="NormalWeb"/>
        <w:spacing w:before="69" w:beforeAutospacing="0" w:afterAutospacing="0" w:line="14" w:lineRule="atLeast"/>
        <w:ind w:left="2665"/>
        <w:rPr>
          <w:rFonts w:ascii="Arial" w:hAnsi="Arial" w:cs="Arial"/>
        </w:rPr>
      </w:pPr>
      <w:r w:rsidRPr="008B0222">
        <w:rPr>
          <w:rFonts w:ascii="Arial" w:hAnsi="Arial" w:cs="Arial"/>
          <w:b/>
          <w:bCs/>
          <w:color w:val="000000"/>
        </w:rPr>
        <w:t xml:space="preserve">class </w:t>
      </w:r>
      <w:r w:rsidRPr="008B0222">
        <w:rPr>
          <w:rFonts w:ascii="Arial" w:hAnsi="Arial" w:cs="Arial"/>
          <w:color w:val="000000"/>
        </w:rPr>
        <w:t>Animal {</w:t>
      </w:r>
    </w:p>
    <w:p w14:paraId="4B844D46" w14:textId="77777777" w:rsidR="00464FF9" w:rsidRPr="008B0222" w:rsidRDefault="00000000">
      <w:pPr>
        <w:pStyle w:val="NormalWeb"/>
        <w:spacing w:before="74" w:beforeAutospacing="0" w:afterAutospacing="0" w:line="14" w:lineRule="atLeast"/>
        <w:ind w:left="2809"/>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2D95530B" w14:textId="77777777" w:rsidR="00464FF9" w:rsidRPr="008B0222" w:rsidRDefault="00000000">
      <w:pPr>
        <w:pStyle w:val="NormalWeb"/>
        <w:spacing w:before="69" w:beforeAutospacing="0" w:afterAutospacing="0" w:line="19" w:lineRule="atLeast"/>
        <w:ind w:left="2664" w:right="5437" w:hanging="212"/>
        <w:rPr>
          <w:rFonts w:ascii="Arial" w:hAnsi="Arial" w:cs="Arial"/>
        </w:rPr>
      </w:pPr>
      <w:r w:rsidRPr="008B0222">
        <w:rPr>
          <w:rFonts w:ascii="Arial" w:hAnsi="Arial" w:cs="Arial"/>
          <w:b/>
          <w:bCs/>
          <w:color w:val="000000"/>
        </w:rPr>
        <w:t xml:space="preserve">void </w:t>
      </w:r>
      <w:r w:rsidRPr="008B0222">
        <w:rPr>
          <w:rFonts w:ascii="Arial" w:hAnsi="Arial" w:cs="Arial"/>
          <w:color w:val="000000"/>
        </w:rPr>
        <w:t xml:space="preserve">eat() { </w:t>
      </w:r>
      <w:proofErr w:type="spellStart"/>
      <w:r w:rsidRPr="008B0222">
        <w:rPr>
          <w:rFonts w:ascii="Arial" w:hAnsi="Arial" w:cs="Arial"/>
          <w:color w:val="000000"/>
        </w:rPr>
        <w:t>cout</w:t>
      </w:r>
      <w:proofErr w:type="spellEnd"/>
      <w:r w:rsidRPr="008B0222">
        <w:rPr>
          <w:rFonts w:ascii="Arial" w:hAnsi="Arial" w:cs="Arial"/>
          <w:color w:val="000000"/>
        </w:rPr>
        <w:t>&lt;&lt;"Eating..."&lt;&lt;</w:t>
      </w:r>
      <w:proofErr w:type="spellStart"/>
      <w:r w:rsidRPr="008B0222">
        <w:rPr>
          <w:rFonts w:ascii="Arial" w:hAnsi="Arial" w:cs="Arial"/>
          <w:color w:val="000000"/>
        </w:rPr>
        <w:t>endl</w:t>
      </w:r>
      <w:proofErr w:type="spellEnd"/>
      <w:r w:rsidRPr="008B0222">
        <w:rPr>
          <w:rFonts w:ascii="Arial" w:hAnsi="Arial" w:cs="Arial"/>
          <w:color w:val="000000"/>
        </w:rPr>
        <w:t>;</w:t>
      </w:r>
    </w:p>
    <w:p w14:paraId="549F9F6B" w14:textId="77777777" w:rsidR="00464FF9" w:rsidRPr="008B0222" w:rsidRDefault="00000000">
      <w:pPr>
        <w:pStyle w:val="NormalWeb"/>
        <w:spacing w:before="2" w:beforeAutospacing="0" w:afterAutospacing="0" w:line="14" w:lineRule="atLeast"/>
        <w:ind w:left="2665"/>
        <w:rPr>
          <w:rFonts w:ascii="Arial" w:hAnsi="Arial" w:cs="Arial"/>
        </w:rPr>
      </w:pPr>
      <w:r w:rsidRPr="008B0222">
        <w:rPr>
          <w:rFonts w:ascii="Arial" w:hAnsi="Arial" w:cs="Arial"/>
          <w:color w:val="000000"/>
        </w:rPr>
        <w:t>}</w:t>
      </w:r>
    </w:p>
    <w:p w14:paraId="0AB39E39" w14:textId="77777777" w:rsidR="00464FF9" w:rsidRPr="008B0222" w:rsidRDefault="00000000">
      <w:pPr>
        <w:pStyle w:val="NormalWeb"/>
        <w:spacing w:before="69" w:beforeAutospacing="0" w:afterAutospacing="0" w:line="14" w:lineRule="atLeast"/>
        <w:ind w:left="2804"/>
        <w:rPr>
          <w:rFonts w:ascii="Arial" w:hAnsi="Arial" w:cs="Arial"/>
        </w:rPr>
      </w:pPr>
      <w:r w:rsidRPr="008B0222">
        <w:rPr>
          <w:rFonts w:ascii="Arial" w:hAnsi="Arial" w:cs="Arial"/>
          <w:color w:val="000000"/>
        </w:rPr>
        <w:t>};</w:t>
      </w:r>
    </w:p>
    <w:p w14:paraId="27C995B9" w14:textId="77777777" w:rsidR="00464FF9" w:rsidRPr="008B0222" w:rsidRDefault="00000000">
      <w:pPr>
        <w:pStyle w:val="NormalWeb"/>
        <w:spacing w:before="74" w:beforeAutospacing="0" w:afterAutospacing="0" w:line="14" w:lineRule="atLeast"/>
        <w:ind w:left="2804"/>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Dog: </w:t>
      </w:r>
      <w:r w:rsidRPr="008B0222">
        <w:rPr>
          <w:rFonts w:ascii="Arial" w:hAnsi="Arial" w:cs="Arial"/>
          <w:b/>
          <w:bCs/>
          <w:color w:val="000000"/>
        </w:rPr>
        <w:t xml:space="preserve">public </w:t>
      </w:r>
      <w:r w:rsidRPr="008B0222">
        <w:rPr>
          <w:rFonts w:ascii="Arial" w:hAnsi="Arial" w:cs="Arial"/>
          <w:color w:val="000000"/>
        </w:rPr>
        <w:t>Animal</w:t>
      </w:r>
    </w:p>
    <w:p w14:paraId="7B81A9B4" w14:textId="77777777" w:rsidR="00464FF9" w:rsidRPr="008B0222" w:rsidRDefault="00000000">
      <w:pPr>
        <w:pStyle w:val="NormalWeb"/>
        <w:spacing w:before="74" w:beforeAutospacing="0" w:afterAutospacing="0" w:line="14" w:lineRule="atLeast"/>
        <w:ind w:left="2804"/>
        <w:rPr>
          <w:rFonts w:ascii="Arial" w:hAnsi="Arial" w:cs="Arial"/>
        </w:rPr>
      </w:pPr>
      <w:r w:rsidRPr="008B0222">
        <w:rPr>
          <w:rFonts w:ascii="Arial" w:hAnsi="Arial" w:cs="Arial"/>
          <w:color w:val="000000"/>
        </w:rPr>
        <w:t>{</w:t>
      </w:r>
    </w:p>
    <w:p w14:paraId="385853E1" w14:textId="77777777" w:rsidR="00464FF9" w:rsidRPr="008B0222" w:rsidRDefault="00000000">
      <w:pPr>
        <w:pStyle w:val="NormalWeb"/>
        <w:spacing w:before="69" w:beforeAutospacing="0" w:afterAutospacing="0" w:line="14" w:lineRule="atLeast"/>
        <w:ind w:left="3092"/>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2F96B163" w14:textId="77777777" w:rsidR="00464FF9" w:rsidRPr="008B0222" w:rsidRDefault="00000000">
      <w:pPr>
        <w:pStyle w:val="NormalWeb"/>
        <w:spacing w:before="74" w:beforeAutospacing="0" w:afterAutospacing="0" w:line="18" w:lineRule="atLeast"/>
        <w:ind w:left="2876" w:right="5437" w:firstLine="72"/>
        <w:rPr>
          <w:rFonts w:ascii="Arial" w:hAnsi="Arial" w:cs="Arial"/>
        </w:rPr>
      </w:pPr>
      <w:r w:rsidRPr="008B0222">
        <w:rPr>
          <w:rFonts w:ascii="Arial" w:hAnsi="Arial" w:cs="Arial"/>
          <w:b/>
          <w:bCs/>
          <w:color w:val="000000"/>
        </w:rPr>
        <w:t xml:space="preserve">void </w:t>
      </w:r>
      <w:r w:rsidRPr="008B0222">
        <w:rPr>
          <w:rFonts w:ascii="Arial" w:hAnsi="Arial" w:cs="Arial"/>
          <w:color w:val="000000"/>
        </w:rPr>
        <w:t xml:space="preserve">bark(){ </w:t>
      </w:r>
      <w:proofErr w:type="spellStart"/>
      <w:r w:rsidRPr="008B0222">
        <w:rPr>
          <w:rFonts w:ascii="Arial" w:hAnsi="Arial" w:cs="Arial"/>
          <w:color w:val="000000"/>
        </w:rPr>
        <w:t>cout</w:t>
      </w:r>
      <w:proofErr w:type="spellEnd"/>
      <w:r w:rsidRPr="008B0222">
        <w:rPr>
          <w:rFonts w:ascii="Arial" w:hAnsi="Arial" w:cs="Arial"/>
          <w:color w:val="000000"/>
        </w:rPr>
        <w:t>&lt;&lt;"Barking..."&lt;&lt;</w:t>
      </w:r>
      <w:proofErr w:type="spellStart"/>
      <w:r w:rsidRPr="008B0222">
        <w:rPr>
          <w:rFonts w:ascii="Arial" w:hAnsi="Arial" w:cs="Arial"/>
          <w:color w:val="000000"/>
        </w:rPr>
        <w:t>endl</w:t>
      </w:r>
      <w:proofErr w:type="spellEnd"/>
      <w:r w:rsidRPr="008B0222">
        <w:rPr>
          <w:rFonts w:ascii="Arial" w:hAnsi="Arial" w:cs="Arial"/>
          <w:color w:val="000000"/>
        </w:rPr>
        <w:t>;</w:t>
      </w:r>
    </w:p>
    <w:p w14:paraId="431FE3DA" w14:textId="77777777" w:rsidR="00464FF9" w:rsidRPr="008B0222" w:rsidRDefault="00000000">
      <w:pPr>
        <w:pStyle w:val="NormalWeb"/>
        <w:spacing w:before="6" w:beforeAutospacing="0" w:afterAutospacing="0" w:line="14" w:lineRule="atLeast"/>
        <w:ind w:right="8801"/>
        <w:jc w:val="right"/>
        <w:rPr>
          <w:rFonts w:ascii="Arial" w:hAnsi="Arial" w:cs="Arial"/>
        </w:rPr>
      </w:pPr>
      <w:r w:rsidRPr="008B0222">
        <w:rPr>
          <w:rFonts w:ascii="Arial" w:hAnsi="Arial" w:cs="Arial"/>
          <w:color w:val="000000"/>
        </w:rPr>
        <w:t>}</w:t>
      </w:r>
    </w:p>
    <w:p w14:paraId="39750793" w14:textId="77777777" w:rsidR="00464FF9" w:rsidRPr="008B0222" w:rsidRDefault="00000000">
      <w:pPr>
        <w:pStyle w:val="NormalWeb"/>
        <w:spacing w:before="74" w:beforeAutospacing="0" w:afterAutospacing="0" w:line="14" w:lineRule="atLeast"/>
        <w:ind w:right="8851"/>
        <w:jc w:val="right"/>
        <w:rPr>
          <w:rFonts w:ascii="Arial" w:hAnsi="Arial" w:cs="Arial"/>
        </w:rPr>
      </w:pPr>
      <w:r w:rsidRPr="008B0222">
        <w:rPr>
          <w:rFonts w:ascii="Arial" w:hAnsi="Arial" w:cs="Arial"/>
          <w:color w:val="000000"/>
        </w:rPr>
        <w:t>};</w:t>
      </w:r>
    </w:p>
    <w:p w14:paraId="59B06306" w14:textId="77777777" w:rsidR="00464FF9" w:rsidRPr="008B0222" w:rsidRDefault="00000000">
      <w:pPr>
        <w:pStyle w:val="NormalWeb"/>
        <w:spacing w:before="69" w:beforeAutospacing="0" w:afterAutospacing="0" w:line="14" w:lineRule="atLeast"/>
        <w:ind w:left="2804"/>
        <w:rPr>
          <w:rFonts w:ascii="Arial" w:hAnsi="Arial" w:cs="Arial"/>
        </w:rPr>
      </w:pPr>
      <w:r w:rsidRPr="008B0222">
        <w:rPr>
          <w:rFonts w:ascii="Arial" w:hAnsi="Arial" w:cs="Arial"/>
          <w:b/>
          <w:bCs/>
          <w:color w:val="000000"/>
        </w:rPr>
        <w:t xml:space="preserve">class </w:t>
      </w:r>
      <w:proofErr w:type="spellStart"/>
      <w:r w:rsidRPr="008B0222">
        <w:rPr>
          <w:rFonts w:ascii="Arial" w:hAnsi="Arial" w:cs="Arial"/>
          <w:color w:val="000000"/>
        </w:rPr>
        <w:t>BabyDog</w:t>
      </w:r>
      <w:proofErr w:type="spellEnd"/>
      <w:r w:rsidRPr="008B0222">
        <w:rPr>
          <w:rFonts w:ascii="Arial" w:hAnsi="Arial" w:cs="Arial"/>
          <w:color w:val="000000"/>
        </w:rPr>
        <w:t xml:space="preserve">: </w:t>
      </w:r>
      <w:r w:rsidRPr="008B0222">
        <w:rPr>
          <w:rFonts w:ascii="Arial" w:hAnsi="Arial" w:cs="Arial"/>
          <w:b/>
          <w:bCs/>
          <w:color w:val="000000"/>
        </w:rPr>
        <w:t xml:space="preserve">public </w:t>
      </w:r>
      <w:r w:rsidRPr="008B0222">
        <w:rPr>
          <w:rFonts w:ascii="Arial" w:hAnsi="Arial" w:cs="Arial"/>
          <w:color w:val="000000"/>
        </w:rPr>
        <w:t>Dog</w:t>
      </w:r>
    </w:p>
    <w:p w14:paraId="5ED3C81A" w14:textId="77777777" w:rsidR="00464FF9" w:rsidRPr="008B0222" w:rsidRDefault="00000000">
      <w:pPr>
        <w:pStyle w:val="NormalWeb"/>
        <w:spacing w:before="74" w:beforeAutospacing="0" w:afterAutospacing="0" w:line="14" w:lineRule="atLeast"/>
        <w:ind w:left="2804"/>
        <w:rPr>
          <w:rFonts w:ascii="Arial" w:hAnsi="Arial" w:cs="Arial"/>
        </w:rPr>
      </w:pPr>
      <w:r w:rsidRPr="008B0222">
        <w:rPr>
          <w:rFonts w:ascii="Arial" w:hAnsi="Arial" w:cs="Arial"/>
          <w:color w:val="000000"/>
        </w:rPr>
        <w:t>{</w:t>
      </w:r>
    </w:p>
    <w:p w14:paraId="7DB06F00" w14:textId="77777777" w:rsidR="00464FF9" w:rsidRPr="008B0222" w:rsidRDefault="00000000">
      <w:pPr>
        <w:pStyle w:val="NormalWeb"/>
        <w:spacing w:before="74" w:beforeAutospacing="0" w:afterAutospacing="0" w:line="18" w:lineRule="atLeast"/>
        <w:ind w:left="2948" w:right="7476" w:firstLine="144"/>
        <w:rPr>
          <w:rFonts w:ascii="Arial" w:hAnsi="Arial" w:cs="Arial"/>
        </w:rPr>
      </w:pPr>
      <w:r w:rsidRPr="008B0222">
        <w:rPr>
          <w:rFonts w:ascii="Arial" w:hAnsi="Arial" w:cs="Arial"/>
          <w:b/>
          <w:bCs/>
          <w:color w:val="000000"/>
        </w:rPr>
        <w:t>public</w:t>
      </w:r>
      <w:r w:rsidRPr="008B0222">
        <w:rPr>
          <w:rFonts w:ascii="Arial" w:hAnsi="Arial" w:cs="Arial"/>
          <w:color w:val="000000"/>
        </w:rPr>
        <w:t xml:space="preserve">: </w:t>
      </w:r>
      <w:r w:rsidRPr="008B0222">
        <w:rPr>
          <w:rFonts w:ascii="Arial" w:hAnsi="Arial" w:cs="Arial"/>
          <w:b/>
          <w:bCs/>
          <w:color w:val="000000"/>
        </w:rPr>
        <w:t xml:space="preserve">void </w:t>
      </w:r>
      <w:r w:rsidRPr="008B0222">
        <w:rPr>
          <w:rFonts w:ascii="Arial" w:hAnsi="Arial" w:cs="Arial"/>
          <w:color w:val="000000"/>
        </w:rPr>
        <w:t>weep() {</w:t>
      </w:r>
    </w:p>
    <w:p w14:paraId="749F3FDE" w14:textId="77777777" w:rsidR="00464FF9" w:rsidRPr="008B0222" w:rsidRDefault="00000000">
      <w:pPr>
        <w:pStyle w:val="NormalWeb"/>
        <w:spacing w:before="171" w:beforeAutospacing="0" w:afterAutospacing="0" w:line="14" w:lineRule="atLeast"/>
        <w:ind w:left="2876"/>
        <w:rPr>
          <w:rFonts w:ascii="Arial" w:hAnsi="Arial" w:cs="Arial"/>
        </w:rPr>
      </w:pPr>
      <w:proofErr w:type="spellStart"/>
      <w:r w:rsidRPr="008B0222">
        <w:rPr>
          <w:rFonts w:ascii="Arial" w:hAnsi="Arial" w:cs="Arial"/>
          <w:color w:val="000000"/>
        </w:rPr>
        <w:t>cout</w:t>
      </w:r>
      <w:proofErr w:type="spellEnd"/>
      <w:r w:rsidRPr="008B0222">
        <w:rPr>
          <w:rFonts w:ascii="Arial" w:hAnsi="Arial" w:cs="Arial"/>
          <w:color w:val="000000"/>
        </w:rPr>
        <w:t>&lt;&lt;"Weeping...";</w:t>
      </w:r>
    </w:p>
    <w:p w14:paraId="1C622502" w14:textId="77777777" w:rsidR="00464FF9" w:rsidRPr="008B0222" w:rsidRDefault="00000000">
      <w:pPr>
        <w:pStyle w:val="NormalWeb"/>
        <w:spacing w:before="69" w:beforeAutospacing="0" w:afterAutospacing="0" w:line="14" w:lineRule="atLeast"/>
        <w:ind w:left="2948"/>
        <w:rPr>
          <w:rFonts w:ascii="Arial" w:hAnsi="Arial" w:cs="Arial"/>
        </w:rPr>
      </w:pPr>
      <w:r w:rsidRPr="008B0222">
        <w:rPr>
          <w:rFonts w:ascii="Arial" w:hAnsi="Arial" w:cs="Arial"/>
          <w:color w:val="000000"/>
        </w:rPr>
        <w:t>}</w:t>
      </w:r>
    </w:p>
    <w:p w14:paraId="7C326CDA" w14:textId="77777777" w:rsidR="00464FF9" w:rsidRPr="008B0222" w:rsidRDefault="00000000">
      <w:pPr>
        <w:pStyle w:val="NormalWeb"/>
        <w:spacing w:before="74" w:beforeAutospacing="0" w:afterAutospacing="0" w:line="14" w:lineRule="atLeast"/>
        <w:ind w:left="2804"/>
        <w:rPr>
          <w:rFonts w:ascii="Arial" w:hAnsi="Arial" w:cs="Arial"/>
        </w:rPr>
      </w:pPr>
      <w:r w:rsidRPr="008B0222">
        <w:rPr>
          <w:rFonts w:ascii="Arial" w:hAnsi="Arial" w:cs="Arial"/>
          <w:color w:val="000000"/>
        </w:rPr>
        <w:t>};</w:t>
      </w:r>
    </w:p>
    <w:p w14:paraId="3586F110" w14:textId="77777777" w:rsidR="00464FF9" w:rsidRPr="008B0222" w:rsidRDefault="00000000">
      <w:pPr>
        <w:pStyle w:val="NormalWeb"/>
        <w:spacing w:before="24" w:beforeAutospacing="0" w:afterAutospacing="0" w:line="18" w:lineRule="atLeast"/>
        <w:ind w:left="2592" w:right="6816" w:hanging="284"/>
        <w:rPr>
          <w:rFonts w:ascii="Arial" w:hAnsi="Arial" w:cs="Arial"/>
        </w:rPr>
      </w:pPr>
      <w:r w:rsidRPr="008B0222">
        <w:rPr>
          <w:rFonts w:ascii="Arial" w:hAnsi="Arial" w:cs="Arial"/>
          <w:b/>
          <w:bCs/>
          <w:color w:val="000000"/>
        </w:rPr>
        <w:lastRenderedPageBreak/>
        <w:t xml:space="preserve">int </w:t>
      </w:r>
      <w:r w:rsidRPr="008B0222">
        <w:rPr>
          <w:rFonts w:ascii="Arial" w:hAnsi="Arial" w:cs="Arial"/>
          <w:color w:val="000000"/>
        </w:rPr>
        <w:t>main(</w:t>
      </w:r>
      <w:r w:rsidRPr="008B0222">
        <w:rPr>
          <w:rFonts w:ascii="Arial" w:hAnsi="Arial" w:cs="Arial"/>
          <w:b/>
          <w:bCs/>
          <w:color w:val="000000"/>
        </w:rPr>
        <w:t>void</w:t>
      </w:r>
      <w:r w:rsidRPr="008B0222">
        <w:rPr>
          <w:rFonts w:ascii="Arial" w:hAnsi="Arial" w:cs="Arial"/>
          <w:color w:val="000000"/>
        </w:rPr>
        <w:t xml:space="preserve">) { </w:t>
      </w:r>
      <w:proofErr w:type="spellStart"/>
      <w:r w:rsidRPr="008B0222">
        <w:rPr>
          <w:rFonts w:ascii="Arial" w:hAnsi="Arial" w:cs="Arial"/>
          <w:color w:val="000000"/>
        </w:rPr>
        <w:t>BabyDog</w:t>
      </w:r>
      <w:proofErr w:type="spellEnd"/>
      <w:r w:rsidRPr="008B0222">
        <w:rPr>
          <w:rFonts w:ascii="Arial" w:hAnsi="Arial" w:cs="Arial"/>
          <w:color w:val="000000"/>
        </w:rPr>
        <w:t xml:space="preserve"> d1; d1.eat();</w:t>
      </w:r>
    </w:p>
    <w:p w14:paraId="14DAD50C" w14:textId="77777777" w:rsidR="00464FF9" w:rsidRPr="008B0222" w:rsidRDefault="00000000">
      <w:pPr>
        <w:pStyle w:val="NormalWeb"/>
        <w:spacing w:before="3" w:beforeAutospacing="0" w:afterAutospacing="0" w:line="14" w:lineRule="atLeast"/>
        <w:ind w:left="2881"/>
        <w:rPr>
          <w:rFonts w:ascii="Arial" w:hAnsi="Arial" w:cs="Arial"/>
        </w:rPr>
      </w:pPr>
      <w:r w:rsidRPr="008B0222">
        <w:rPr>
          <w:rFonts w:ascii="Arial" w:hAnsi="Arial" w:cs="Arial"/>
          <w:color w:val="000000"/>
        </w:rPr>
        <w:t>d1.bark();</w:t>
      </w:r>
    </w:p>
    <w:p w14:paraId="2A2BE5DB" w14:textId="77777777" w:rsidR="00464FF9" w:rsidRPr="008B0222" w:rsidRDefault="00000000">
      <w:pPr>
        <w:pStyle w:val="NormalWeb"/>
        <w:spacing w:before="74" w:beforeAutospacing="0" w:afterAutospacing="0" w:line="14" w:lineRule="atLeast"/>
        <w:ind w:left="2948"/>
        <w:rPr>
          <w:rFonts w:ascii="Arial" w:hAnsi="Arial" w:cs="Arial"/>
        </w:rPr>
      </w:pPr>
      <w:r w:rsidRPr="008B0222">
        <w:rPr>
          <w:rFonts w:ascii="Arial" w:hAnsi="Arial" w:cs="Arial"/>
          <w:color w:val="000000"/>
        </w:rPr>
        <w:t>d1.weep();</w:t>
      </w:r>
    </w:p>
    <w:p w14:paraId="711DDABF" w14:textId="77777777" w:rsidR="00464FF9" w:rsidRPr="008B0222" w:rsidRDefault="00000000">
      <w:pPr>
        <w:pStyle w:val="NormalWeb"/>
        <w:spacing w:before="74" w:beforeAutospacing="0" w:afterAutospacing="0" w:line="14" w:lineRule="atLeast"/>
        <w:ind w:left="2948"/>
        <w:rPr>
          <w:rFonts w:ascii="Arial" w:hAnsi="Arial" w:cs="Arial"/>
        </w:rPr>
      </w:pPr>
      <w:r w:rsidRPr="008B0222">
        <w:rPr>
          <w:rFonts w:ascii="Arial" w:hAnsi="Arial" w:cs="Arial"/>
          <w:b/>
          <w:bCs/>
          <w:color w:val="000000"/>
        </w:rPr>
        <w:t xml:space="preserve">return </w:t>
      </w:r>
      <w:r w:rsidRPr="008B0222">
        <w:rPr>
          <w:rFonts w:ascii="Arial" w:hAnsi="Arial" w:cs="Arial"/>
          <w:color w:val="000000"/>
        </w:rPr>
        <w:t>0;</w:t>
      </w:r>
    </w:p>
    <w:p w14:paraId="215DC993"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260ACD5E" w14:textId="77777777" w:rsidR="00464FF9" w:rsidRPr="008B0222" w:rsidRDefault="00464FF9">
      <w:pPr>
        <w:widowControl/>
        <w:rPr>
          <w:rFonts w:ascii="Arial" w:hAnsi="Arial" w:cs="Arial"/>
          <w:sz w:val="24"/>
          <w:szCs w:val="24"/>
        </w:rPr>
      </w:pPr>
    </w:p>
    <w:p w14:paraId="07755523"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color w:val="000000"/>
        </w:rPr>
        <w:t>Output:</w:t>
      </w:r>
    </w:p>
    <w:p w14:paraId="3B4FC5DB" w14:textId="77777777" w:rsidR="00464FF9" w:rsidRPr="008B0222" w:rsidRDefault="00464FF9">
      <w:pPr>
        <w:widowControl/>
        <w:rPr>
          <w:rFonts w:ascii="Arial" w:hAnsi="Arial" w:cs="Arial"/>
          <w:sz w:val="24"/>
          <w:szCs w:val="24"/>
        </w:rPr>
      </w:pPr>
    </w:p>
    <w:p w14:paraId="7E66277D" w14:textId="77777777" w:rsidR="00464FF9" w:rsidRPr="008B0222" w:rsidRDefault="00000000">
      <w:pPr>
        <w:pStyle w:val="Heading4"/>
        <w:spacing w:before="282" w:after="0" w:line="14" w:lineRule="atLeast"/>
        <w:ind w:left="1152"/>
        <w:rPr>
          <w:rFonts w:ascii="Arial" w:hAnsi="Arial" w:cs="Arial"/>
        </w:rPr>
      </w:pPr>
      <w:r w:rsidRPr="008B0222">
        <w:rPr>
          <w:rFonts w:ascii="Arial" w:hAnsi="Arial" w:cs="Arial"/>
          <w:color w:val="000000"/>
        </w:rPr>
        <w:t>C++ Multiple Inheritance</w:t>
      </w:r>
    </w:p>
    <w:p w14:paraId="3005EACF" w14:textId="77777777" w:rsidR="00464FF9" w:rsidRPr="008B0222" w:rsidRDefault="00000000">
      <w:pPr>
        <w:pStyle w:val="NormalWeb"/>
        <w:spacing w:before="285" w:beforeAutospacing="0" w:afterAutospacing="0" w:line="14" w:lineRule="atLeast"/>
        <w:ind w:left="1152" w:right="417"/>
        <w:rPr>
          <w:rFonts w:ascii="Arial" w:hAnsi="Arial" w:cs="Arial"/>
        </w:rPr>
      </w:pPr>
      <w:r w:rsidRPr="008B0222">
        <w:rPr>
          <w:rFonts w:ascii="Arial" w:hAnsi="Arial" w:cs="Arial"/>
          <w:b/>
          <w:bCs/>
          <w:color w:val="000000"/>
        </w:rPr>
        <w:t xml:space="preserve">Multiple inheritance </w:t>
      </w:r>
      <w:r w:rsidRPr="008B0222">
        <w:rPr>
          <w:rFonts w:ascii="Arial" w:hAnsi="Arial" w:cs="Arial"/>
          <w:color w:val="000000"/>
        </w:rPr>
        <w:t>is the process of deriving a new class that inherits the attributes from two or more classes.</w:t>
      </w:r>
    </w:p>
    <w:p w14:paraId="6E0DDF8A" w14:textId="77777777" w:rsidR="00464FF9" w:rsidRPr="008B0222" w:rsidRDefault="00000000">
      <w:pPr>
        <w:widowControl/>
        <w:rPr>
          <w:rFonts w:ascii="Arial" w:hAnsi="Arial" w:cs="Arial"/>
          <w:sz w:val="24"/>
          <w:szCs w:val="24"/>
        </w:rPr>
      </w:pPr>
      <w:r w:rsidRPr="008B0222">
        <w:rPr>
          <w:rFonts w:ascii="Arial" w:eastAsia="SimSun" w:hAnsi="Arial" w:cs="Arial"/>
          <w:sz w:val="24"/>
          <w:szCs w:val="24"/>
          <w:lang w:eastAsia="zh-CN" w:bidi="ar"/>
        </w:rPr>
        <w:br/>
      </w:r>
      <w:r w:rsidRPr="008B0222">
        <w:rPr>
          <w:rFonts w:ascii="Arial" w:eastAsia="SimSun" w:hAnsi="Arial" w:cs="Arial"/>
          <w:noProof/>
          <w:sz w:val="24"/>
          <w:szCs w:val="24"/>
          <w:lang w:eastAsia="zh-CN" w:bidi="ar"/>
        </w:rPr>
        <w:drawing>
          <wp:inline distT="0" distB="0" distL="114300" distR="114300" wp14:anchorId="7D59F31E" wp14:editId="7ED0C280">
            <wp:extent cx="3057525" cy="1533525"/>
            <wp:effectExtent l="0" t="0" r="5715" b="5715"/>
            <wp:docPr id="39"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descr="IMG_260"/>
                    <pic:cNvPicPr>
                      <a:picLocks noChangeAspect="1"/>
                    </pic:cNvPicPr>
                  </pic:nvPicPr>
                  <pic:blipFill>
                    <a:blip r:embed="rId26"/>
                    <a:stretch>
                      <a:fillRect/>
                    </a:stretch>
                  </pic:blipFill>
                  <pic:spPr>
                    <a:xfrm>
                      <a:off x="0" y="0"/>
                      <a:ext cx="3057525" cy="1533525"/>
                    </a:xfrm>
                    <a:prstGeom prst="rect">
                      <a:avLst/>
                    </a:prstGeom>
                    <a:noFill/>
                    <a:ln w="9525">
                      <a:noFill/>
                    </a:ln>
                  </pic:spPr>
                </pic:pic>
              </a:graphicData>
            </a:graphic>
          </wp:inline>
        </w:drawing>
      </w:r>
    </w:p>
    <w:p w14:paraId="254590E5" w14:textId="77777777" w:rsidR="00464FF9" w:rsidRPr="008B0222" w:rsidRDefault="00000000">
      <w:pPr>
        <w:pStyle w:val="NormalWeb"/>
        <w:spacing w:beforeAutospacing="0" w:afterAutospacing="0" w:line="14" w:lineRule="atLeast"/>
        <w:ind w:left="1152"/>
        <w:rPr>
          <w:rFonts w:ascii="Arial" w:hAnsi="Arial" w:cs="Arial"/>
        </w:rPr>
      </w:pPr>
      <w:r w:rsidRPr="008B0222">
        <w:rPr>
          <w:rFonts w:ascii="Arial" w:hAnsi="Arial" w:cs="Arial"/>
          <w:b/>
          <w:bCs/>
          <w:color w:val="000000"/>
        </w:rPr>
        <w:t>Syntax of the Derived class:</w:t>
      </w:r>
    </w:p>
    <w:p w14:paraId="78D45A0F" w14:textId="77777777" w:rsidR="00464FF9" w:rsidRPr="008B0222" w:rsidRDefault="00464FF9">
      <w:pPr>
        <w:widowControl/>
        <w:rPr>
          <w:rFonts w:ascii="Arial" w:hAnsi="Arial" w:cs="Arial"/>
          <w:sz w:val="24"/>
          <w:szCs w:val="24"/>
        </w:rPr>
      </w:pPr>
    </w:p>
    <w:p w14:paraId="058FEC7C"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D : visibility B-1, visibility B-2, ?</w:t>
      </w:r>
    </w:p>
    <w:p w14:paraId="7D700E69" w14:textId="77777777" w:rsidR="00464FF9" w:rsidRPr="008B0222" w:rsidRDefault="00000000">
      <w:pPr>
        <w:pStyle w:val="NormalWeb"/>
        <w:spacing w:before="70" w:beforeAutospacing="0" w:afterAutospacing="0" w:line="14" w:lineRule="atLeast"/>
        <w:ind w:left="2593"/>
        <w:rPr>
          <w:rFonts w:ascii="Arial" w:hAnsi="Arial" w:cs="Arial"/>
        </w:rPr>
      </w:pPr>
      <w:r w:rsidRPr="008B0222">
        <w:rPr>
          <w:rFonts w:ascii="Arial" w:hAnsi="Arial" w:cs="Arial"/>
          <w:color w:val="000000"/>
        </w:rPr>
        <w:t>{</w:t>
      </w:r>
    </w:p>
    <w:p w14:paraId="4EE5C948" w14:textId="77777777" w:rsidR="00464FF9" w:rsidRPr="008B0222" w:rsidRDefault="00000000">
      <w:pPr>
        <w:pStyle w:val="NormalWeb"/>
        <w:spacing w:before="73" w:beforeAutospacing="0" w:afterAutospacing="0" w:line="14" w:lineRule="atLeast"/>
        <w:ind w:left="2881"/>
        <w:rPr>
          <w:rFonts w:ascii="Arial" w:hAnsi="Arial" w:cs="Arial"/>
        </w:rPr>
      </w:pPr>
      <w:r w:rsidRPr="008B0222">
        <w:rPr>
          <w:rFonts w:ascii="Arial" w:hAnsi="Arial" w:cs="Arial"/>
          <w:color w:val="000000"/>
        </w:rPr>
        <w:t>// Body of the class;</w:t>
      </w:r>
    </w:p>
    <w:p w14:paraId="6067A1CD"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02B71CBA" w14:textId="77777777" w:rsidR="00464FF9" w:rsidRPr="008B0222" w:rsidRDefault="00000000">
      <w:pPr>
        <w:pStyle w:val="NormalWeb"/>
        <w:spacing w:beforeAutospacing="0" w:afterAutospacing="0" w:line="36" w:lineRule="atLeast"/>
        <w:ind w:left="1152" w:right="5437" w:hanging="1441"/>
        <w:rPr>
          <w:rFonts w:ascii="Arial" w:hAnsi="Arial" w:cs="Arial"/>
        </w:rPr>
      </w:pPr>
      <w:r w:rsidRPr="008B0222">
        <w:rPr>
          <w:rFonts w:ascii="Arial" w:hAnsi="Arial" w:cs="Arial"/>
          <w:color w:val="000000"/>
        </w:rPr>
        <w:t>Let's see a simple example of multiple inheritance. #include &lt;iostream&gt;</w:t>
      </w:r>
    </w:p>
    <w:p w14:paraId="45D5CA96"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using namespace </w:t>
      </w:r>
      <w:r w:rsidRPr="008B0222">
        <w:rPr>
          <w:rFonts w:ascii="Arial" w:hAnsi="Arial" w:cs="Arial"/>
          <w:color w:val="000000"/>
        </w:rPr>
        <w:t>std;</w:t>
      </w:r>
    </w:p>
    <w:p w14:paraId="35C9AD1E"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A</w:t>
      </w:r>
    </w:p>
    <w:p w14:paraId="15033377"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36DA0E5C" w14:textId="77777777" w:rsidR="00464FF9" w:rsidRPr="008B0222" w:rsidRDefault="00000000">
      <w:pPr>
        <w:pStyle w:val="NormalWeb"/>
        <w:spacing w:before="73" w:beforeAutospacing="0" w:afterAutospacing="0" w:line="14" w:lineRule="atLeast"/>
        <w:ind w:left="2881"/>
        <w:rPr>
          <w:rFonts w:ascii="Arial" w:hAnsi="Arial" w:cs="Arial"/>
        </w:rPr>
      </w:pPr>
      <w:r w:rsidRPr="008B0222">
        <w:rPr>
          <w:rFonts w:ascii="Arial" w:hAnsi="Arial" w:cs="Arial"/>
          <w:b/>
          <w:bCs/>
          <w:color w:val="000000"/>
        </w:rPr>
        <w:t>protected</w:t>
      </w:r>
      <w:r w:rsidRPr="008B0222">
        <w:rPr>
          <w:rFonts w:ascii="Arial" w:hAnsi="Arial" w:cs="Arial"/>
          <w:color w:val="000000"/>
        </w:rPr>
        <w:t>:</w:t>
      </w:r>
    </w:p>
    <w:p w14:paraId="6665A6C0" w14:textId="77777777" w:rsidR="00464FF9" w:rsidRPr="008B0222" w:rsidRDefault="00000000">
      <w:pPr>
        <w:pStyle w:val="NormalWeb"/>
        <w:spacing w:before="70" w:beforeAutospacing="0" w:afterAutospacing="0" w:line="14" w:lineRule="atLeast"/>
        <w:ind w:left="2948"/>
        <w:rPr>
          <w:rFonts w:ascii="Arial" w:hAnsi="Arial" w:cs="Arial"/>
        </w:rPr>
      </w:pPr>
      <w:r w:rsidRPr="008B0222">
        <w:rPr>
          <w:rFonts w:ascii="Arial" w:hAnsi="Arial" w:cs="Arial"/>
          <w:b/>
          <w:bCs/>
          <w:color w:val="000000"/>
        </w:rPr>
        <w:t xml:space="preserve">int </w:t>
      </w:r>
      <w:r w:rsidRPr="008B0222">
        <w:rPr>
          <w:rFonts w:ascii="Arial" w:hAnsi="Arial" w:cs="Arial"/>
          <w:color w:val="000000"/>
        </w:rPr>
        <w:t>a;</w:t>
      </w:r>
    </w:p>
    <w:p w14:paraId="64BB10F4" w14:textId="77777777" w:rsidR="00464FF9" w:rsidRPr="008B0222" w:rsidRDefault="00000000">
      <w:pPr>
        <w:pStyle w:val="NormalWeb"/>
        <w:spacing w:before="73" w:beforeAutospacing="0" w:afterAutospacing="0" w:line="14" w:lineRule="atLeast"/>
        <w:ind w:left="288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77864E7C"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t xml:space="preserve">void </w:t>
      </w:r>
      <w:proofErr w:type="spellStart"/>
      <w:r w:rsidRPr="008B0222">
        <w:rPr>
          <w:rFonts w:ascii="Arial" w:hAnsi="Arial" w:cs="Arial"/>
          <w:color w:val="000000"/>
        </w:rPr>
        <w:t>get_a</w:t>
      </w:r>
      <w:proofErr w:type="spellEnd"/>
      <w:r w:rsidRPr="008B0222">
        <w:rPr>
          <w:rFonts w:ascii="Arial" w:hAnsi="Arial" w:cs="Arial"/>
          <w:color w:val="000000"/>
        </w:rPr>
        <w:t>(</w:t>
      </w:r>
      <w:r w:rsidRPr="008B0222">
        <w:rPr>
          <w:rFonts w:ascii="Arial" w:hAnsi="Arial" w:cs="Arial"/>
          <w:b/>
          <w:bCs/>
          <w:color w:val="000000"/>
        </w:rPr>
        <w:t xml:space="preserve">int </w:t>
      </w:r>
      <w:r w:rsidRPr="008B0222">
        <w:rPr>
          <w:rFonts w:ascii="Arial" w:hAnsi="Arial" w:cs="Arial"/>
          <w:color w:val="000000"/>
        </w:rPr>
        <w:t>n)</w:t>
      </w:r>
    </w:p>
    <w:p w14:paraId="767DCFD3" w14:textId="77777777" w:rsidR="00464FF9" w:rsidRPr="008B0222" w:rsidRDefault="00000000">
      <w:pPr>
        <w:pStyle w:val="NormalWeb"/>
        <w:spacing w:before="171" w:beforeAutospacing="0" w:afterAutospacing="0" w:line="14" w:lineRule="atLeast"/>
        <w:ind w:left="2876"/>
        <w:rPr>
          <w:rFonts w:ascii="Arial" w:hAnsi="Arial" w:cs="Arial"/>
        </w:rPr>
      </w:pPr>
      <w:r w:rsidRPr="008B0222">
        <w:rPr>
          <w:rFonts w:ascii="Arial" w:hAnsi="Arial" w:cs="Arial"/>
          <w:color w:val="000000"/>
        </w:rPr>
        <w:t>{</w:t>
      </w:r>
    </w:p>
    <w:p w14:paraId="539AB754" w14:textId="77777777" w:rsidR="00464FF9" w:rsidRPr="008B0222" w:rsidRDefault="00000000">
      <w:pPr>
        <w:pStyle w:val="NormalWeb"/>
        <w:spacing w:before="69" w:beforeAutospacing="0" w:afterAutospacing="0" w:line="14" w:lineRule="atLeast"/>
        <w:ind w:left="3159"/>
        <w:rPr>
          <w:rFonts w:ascii="Arial" w:hAnsi="Arial" w:cs="Arial"/>
        </w:rPr>
      </w:pPr>
      <w:r w:rsidRPr="008B0222">
        <w:rPr>
          <w:rFonts w:ascii="Arial" w:hAnsi="Arial" w:cs="Arial"/>
          <w:color w:val="000000"/>
        </w:rPr>
        <w:t>a = n;</w:t>
      </w:r>
    </w:p>
    <w:p w14:paraId="7177FE16" w14:textId="77777777" w:rsidR="00464FF9" w:rsidRPr="008B0222" w:rsidRDefault="00000000">
      <w:pPr>
        <w:pStyle w:val="NormalWeb"/>
        <w:spacing w:before="74" w:beforeAutospacing="0" w:afterAutospacing="0" w:line="14" w:lineRule="atLeast"/>
        <w:ind w:left="2876"/>
        <w:rPr>
          <w:rFonts w:ascii="Arial" w:hAnsi="Arial" w:cs="Arial"/>
        </w:rPr>
      </w:pPr>
      <w:r w:rsidRPr="008B0222">
        <w:rPr>
          <w:rFonts w:ascii="Arial" w:hAnsi="Arial" w:cs="Arial"/>
          <w:color w:val="000000"/>
        </w:rPr>
        <w:t>}</w:t>
      </w:r>
    </w:p>
    <w:p w14:paraId="235B7367"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0666EEFE" w14:textId="77777777" w:rsidR="00464FF9" w:rsidRPr="008B0222" w:rsidRDefault="00464FF9">
      <w:pPr>
        <w:widowControl/>
        <w:rPr>
          <w:rFonts w:ascii="Arial" w:hAnsi="Arial" w:cs="Arial"/>
          <w:sz w:val="24"/>
          <w:szCs w:val="24"/>
        </w:rPr>
      </w:pPr>
    </w:p>
    <w:p w14:paraId="35EB3F12"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B</w:t>
      </w:r>
    </w:p>
    <w:p w14:paraId="1CDF633E"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40EF02DC"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lastRenderedPageBreak/>
        <w:t>protected</w:t>
      </w:r>
      <w:r w:rsidRPr="008B0222">
        <w:rPr>
          <w:rFonts w:ascii="Arial" w:hAnsi="Arial" w:cs="Arial"/>
          <w:color w:val="000000"/>
        </w:rPr>
        <w:t>:</w:t>
      </w:r>
    </w:p>
    <w:p w14:paraId="2C4D9AC0" w14:textId="77777777" w:rsidR="00464FF9" w:rsidRPr="008B0222" w:rsidRDefault="00000000">
      <w:pPr>
        <w:pStyle w:val="NormalWeb"/>
        <w:spacing w:before="73" w:beforeAutospacing="0" w:afterAutospacing="0" w:line="14" w:lineRule="atLeast"/>
        <w:ind w:left="2881"/>
        <w:rPr>
          <w:rFonts w:ascii="Arial" w:hAnsi="Arial" w:cs="Arial"/>
        </w:rPr>
      </w:pPr>
      <w:r w:rsidRPr="008B0222">
        <w:rPr>
          <w:rFonts w:ascii="Arial" w:hAnsi="Arial" w:cs="Arial"/>
          <w:b/>
          <w:bCs/>
          <w:color w:val="000000"/>
        </w:rPr>
        <w:t xml:space="preserve">int </w:t>
      </w:r>
      <w:r w:rsidRPr="008B0222">
        <w:rPr>
          <w:rFonts w:ascii="Arial" w:hAnsi="Arial" w:cs="Arial"/>
          <w:color w:val="000000"/>
        </w:rPr>
        <w:t>b;</w:t>
      </w:r>
    </w:p>
    <w:p w14:paraId="38366FA6" w14:textId="77777777" w:rsidR="00464FF9" w:rsidRPr="008B0222" w:rsidRDefault="00000000">
      <w:pPr>
        <w:pStyle w:val="NormalWeb"/>
        <w:spacing w:before="69" w:beforeAutospacing="0" w:afterAutospacing="0" w:line="14" w:lineRule="atLeast"/>
        <w:ind w:left="288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1B65FA1D" w14:textId="77777777" w:rsidR="00464FF9" w:rsidRPr="008B0222" w:rsidRDefault="00000000">
      <w:pPr>
        <w:pStyle w:val="NormalWeb"/>
        <w:spacing w:before="75" w:beforeAutospacing="0" w:afterAutospacing="0" w:line="14" w:lineRule="atLeast"/>
        <w:ind w:left="2881"/>
        <w:rPr>
          <w:rFonts w:ascii="Arial" w:hAnsi="Arial" w:cs="Arial"/>
        </w:rPr>
      </w:pPr>
      <w:r w:rsidRPr="008B0222">
        <w:rPr>
          <w:rFonts w:ascii="Arial" w:hAnsi="Arial" w:cs="Arial"/>
          <w:b/>
          <w:bCs/>
          <w:color w:val="000000"/>
        </w:rPr>
        <w:t xml:space="preserve">void </w:t>
      </w:r>
      <w:proofErr w:type="spellStart"/>
      <w:r w:rsidRPr="008B0222">
        <w:rPr>
          <w:rFonts w:ascii="Arial" w:hAnsi="Arial" w:cs="Arial"/>
          <w:color w:val="000000"/>
        </w:rPr>
        <w:t>get_b</w:t>
      </w:r>
      <w:proofErr w:type="spellEnd"/>
      <w:r w:rsidRPr="008B0222">
        <w:rPr>
          <w:rFonts w:ascii="Arial" w:hAnsi="Arial" w:cs="Arial"/>
          <w:color w:val="000000"/>
        </w:rPr>
        <w:t>(</w:t>
      </w:r>
      <w:r w:rsidRPr="008B0222">
        <w:rPr>
          <w:rFonts w:ascii="Arial" w:hAnsi="Arial" w:cs="Arial"/>
          <w:b/>
          <w:bCs/>
          <w:color w:val="000000"/>
        </w:rPr>
        <w:t xml:space="preserve">int </w:t>
      </w:r>
      <w:r w:rsidRPr="008B0222">
        <w:rPr>
          <w:rFonts w:ascii="Arial" w:hAnsi="Arial" w:cs="Arial"/>
          <w:color w:val="000000"/>
        </w:rPr>
        <w:t>n)</w:t>
      </w:r>
    </w:p>
    <w:p w14:paraId="3238F6F7" w14:textId="77777777" w:rsidR="00464FF9" w:rsidRPr="008B0222" w:rsidRDefault="00000000">
      <w:pPr>
        <w:pStyle w:val="NormalWeb"/>
        <w:spacing w:before="73" w:beforeAutospacing="0" w:afterAutospacing="0" w:line="14" w:lineRule="atLeast"/>
        <w:ind w:left="2876"/>
        <w:rPr>
          <w:rFonts w:ascii="Arial" w:hAnsi="Arial" w:cs="Arial"/>
        </w:rPr>
      </w:pPr>
      <w:r w:rsidRPr="008B0222">
        <w:rPr>
          <w:rFonts w:ascii="Arial" w:hAnsi="Arial" w:cs="Arial"/>
          <w:color w:val="000000"/>
        </w:rPr>
        <w:t>{</w:t>
      </w:r>
    </w:p>
    <w:p w14:paraId="4E671FB2" w14:textId="77777777" w:rsidR="00464FF9" w:rsidRPr="008B0222" w:rsidRDefault="00000000">
      <w:pPr>
        <w:pStyle w:val="NormalWeb"/>
        <w:spacing w:before="69" w:beforeAutospacing="0" w:afterAutospacing="0" w:line="14" w:lineRule="atLeast"/>
        <w:ind w:left="3159"/>
        <w:rPr>
          <w:rFonts w:ascii="Arial" w:hAnsi="Arial" w:cs="Arial"/>
        </w:rPr>
      </w:pPr>
      <w:r w:rsidRPr="008B0222">
        <w:rPr>
          <w:rFonts w:ascii="Arial" w:hAnsi="Arial" w:cs="Arial"/>
          <w:color w:val="000000"/>
        </w:rPr>
        <w:t>b = n;</w:t>
      </w:r>
    </w:p>
    <w:p w14:paraId="6537D1D1" w14:textId="77777777" w:rsidR="00464FF9" w:rsidRPr="008B0222" w:rsidRDefault="00000000">
      <w:pPr>
        <w:pStyle w:val="NormalWeb"/>
        <w:spacing w:before="74" w:beforeAutospacing="0" w:afterAutospacing="0" w:line="14" w:lineRule="atLeast"/>
        <w:ind w:left="2876"/>
        <w:rPr>
          <w:rFonts w:ascii="Arial" w:hAnsi="Arial" w:cs="Arial"/>
        </w:rPr>
      </w:pPr>
      <w:r w:rsidRPr="008B0222">
        <w:rPr>
          <w:rFonts w:ascii="Arial" w:hAnsi="Arial" w:cs="Arial"/>
          <w:color w:val="000000"/>
        </w:rPr>
        <w:t>}</w:t>
      </w:r>
    </w:p>
    <w:p w14:paraId="29793D2F"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2B2CEA06"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C : </w:t>
      </w:r>
      <w:r w:rsidRPr="008B0222">
        <w:rPr>
          <w:rFonts w:ascii="Arial" w:hAnsi="Arial" w:cs="Arial"/>
          <w:b/>
          <w:bCs/>
          <w:color w:val="000000"/>
        </w:rPr>
        <w:t xml:space="preserve">public </w:t>
      </w:r>
      <w:proofErr w:type="spellStart"/>
      <w:r w:rsidRPr="008B0222">
        <w:rPr>
          <w:rFonts w:ascii="Arial" w:hAnsi="Arial" w:cs="Arial"/>
          <w:color w:val="000000"/>
        </w:rPr>
        <w:t>A,</w:t>
      </w:r>
      <w:r w:rsidRPr="008B0222">
        <w:rPr>
          <w:rFonts w:ascii="Arial" w:hAnsi="Arial" w:cs="Arial"/>
          <w:b/>
          <w:bCs/>
          <w:color w:val="000000"/>
        </w:rPr>
        <w:t>public</w:t>
      </w:r>
      <w:proofErr w:type="spellEnd"/>
      <w:r w:rsidRPr="008B0222">
        <w:rPr>
          <w:rFonts w:ascii="Arial" w:hAnsi="Arial" w:cs="Arial"/>
          <w:b/>
          <w:bCs/>
          <w:color w:val="000000"/>
        </w:rPr>
        <w:t xml:space="preserve"> </w:t>
      </w:r>
      <w:r w:rsidRPr="008B0222">
        <w:rPr>
          <w:rFonts w:ascii="Arial" w:hAnsi="Arial" w:cs="Arial"/>
          <w:color w:val="000000"/>
        </w:rPr>
        <w:t>B</w:t>
      </w:r>
    </w:p>
    <w:p w14:paraId="751AB9A0"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1D5019FA" w14:textId="77777777" w:rsidR="00464FF9" w:rsidRPr="008B0222" w:rsidRDefault="00000000">
      <w:pPr>
        <w:pStyle w:val="NormalWeb"/>
        <w:spacing w:before="69" w:beforeAutospacing="0" w:afterAutospacing="0" w:line="14" w:lineRule="atLeast"/>
        <w:ind w:left="2809"/>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25014032"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t xml:space="preserve">void </w:t>
      </w:r>
      <w:r w:rsidRPr="008B0222">
        <w:rPr>
          <w:rFonts w:ascii="Arial" w:hAnsi="Arial" w:cs="Arial"/>
          <w:color w:val="000000"/>
        </w:rPr>
        <w:t>display()</w:t>
      </w:r>
    </w:p>
    <w:p w14:paraId="3C0896BB" w14:textId="77777777" w:rsidR="00464FF9" w:rsidRPr="008B0222" w:rsidRDefault="00000000">
      <w:pPr>
        <w:pStyle w:val="NormalWeb"/>
        <w:spacing w:before="73" w:beforeAutospacing="0" w:afterAutospacing="0" w:line="14" w:lineRule="atLeast"/>
        <w:ind w:left="2876"/>
        <w:rPr>
          <w:rFonts w:ascii="Arial" w:hAnsi="Arial" w:cs="Arial"/>
        </w:rPr>
      </w:pPr>
      <w:r w:rsidRPr="008B0222">
        <w:rPr>
          <w:rFonts w:ascii="Arial" w:hAnsi="Arial" w:cs="Arial"/>
          <w:color w:val="000000"/>
        </w:rPr>
        <w:t>{</w:t>
      </w:r>
    </w:p>
    <w:p w14:paraId="308B523C" w14:textId="77777777" w:rsidR="00464FF9" w:rsidRPr="008B0222" w:rsidRDefault="00000000">
      <w:pPr>
        <w:pStyle w:val="NormalWeb"/>
        <w:spacing w:before="69" w:beforeAutospacing="0" w:afterAutospacing="0" w:line="19" w:lineRule="atLeast"/>
        <w:ind w:left="3159" w:right="3321"/>
        <w:jc w:val="both"/>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"The value of a is : " &lt;&lt;a&lt;&lt;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 xml:space="preserve">; </w:t>
      </w: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"The value of b is : " &lt;&lt;b&lt;&lt;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 xml:space="preserve">; </w:t>
      </w:r>
      <w:proofErr w:type="spellStart"/>
      <w:r w:rsidRPr="008B0222">
        <w:rPr>
          <w:rFonts w:ascii="Arial" w:hAnsi="Arial" w:cs="Arial"/>
          <w:color w:val="000000"/>
        </w:rPr>
        <w:t>cout</w:t>
      </w:r>
      <w:proofErr w:type="spellEnd"/>
      <w:r w:rsidRPr="008B0222">
        <w:rPr>
          <w:rFonts w:ascii="Arial" w:hAnsi="Arial" w:cs="Arial"/>
          <w:color w:val="000000"/>
        </w:rPr>
        <w:t>&lt;&lt;"Addition of a and b is : "&lt;&lt;</w:t>
      </w:r>
      <w:proofErr w:type="spellStart"/>
      <w:r w:rsidRPr="008B0222">
        <w:rPr>
          <w:rFonts w:ascii="Arial" w:hAnsi="Arial" w:cs="Arial"/>
          <w:color w:val="000000"/>
        </w:rPr>
        <w:t>a+b</w:t>
      </w:r>
      <w:proofErr w:type="spellEnd"/>
      <w:r w:rsidRPr="008B0222">
        <w:rPr>
          <w:rFonts w:ascii="Arial" w:hAnsi="Arial" w:cs="Arial"/>
          <w:color w:val="000000"/>
        </w:rPr>
        <w:t>;</w:t>
      </w:r>
    </w:p>
    <w:p w14:paraId="6BDE9A84" w14:textId="77777777" w:rsidR="00464FF9" w:rsidRPr="008B0222" w:rsidRDefault="00000000">
      <w:pPr>
        <w:pStyle w:val="NormalWeb"/>
        <w:spacing w:before="6" w:beforeAutospacing="0" w:afterAutospacing="0" w:line="14" w:lineRule="atLeast"/>
        <w:ind w:left="2876"/>
        <w:rPr>
          <w:rFonts w:ascii="Arial" w:hAnsi="Arial" w:cs="Arial"/>
        </w:rPr>
      </w:pPr>
      <w:r w:rsidRPr="008B0222">
        <w:rPr>
          <w:rFonts w:ascii="Arial" w:hAnsi="Arial" w:cs="Arial"/>
          <w:color w:val="000000"/>
        </w:rPr>
        <w:t>}</w:t>
      </w:r>
    </w:p>
    <w:p w14:paraId="55DAA82C"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color w:val="000000"/>
        </w:rPr>
        <w:t>};</w:t>
      </w:r>
    </w:p>
    <w:p w14:paraId="40728151"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p>
    <w:p w14:paraId="03D7D865"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0A95579D" w14:textId="77777777" w:rsidR="00464FF9" w:rsidRPr="008B0222" w:rsidRDefault="00000000">
      <w:pPr>
        <w:pStyle w:val="NormalWeb"/>
        <w:spacing w:before="74" w:beforeAutospacing="0" w:afterAutospacing="0" w:line="18" w:lineRule="atLeast"/>
        <w:ind w:left="2809" w:right="7541"/>
        <w:rPr>
          <w:rFonts w:ascii="Arial" w:hAnsi="Arial" w:cs="Arial"/>
        </w:rPr>
      </w:pPr>
      <w:r w:rsidRPr="008B0222">
        <w:rPr>
          <w:rFonts w:ascii="Arial" w:hAnsi="Arial" w:cs="Arial"/>
          <w:color w:val="000000"/>
        </w:rPr>
        <w:t xml:space="preserve">C </w:t>
      </w:r>
      <w:proofErr w:type="spellStart"/>
      <w:r w:rsidRPr="008B0222">
        <w:rPr>
          <w:rFonts w:ascii="Arial" w:hAnsi="Arial" w:cs="Arial"/>
          <w:color w:val="000000"/>
        </w:rPr>
        <w:t>c</w:t>
      </w:r>
      <w:proofErr w:type="spellEnd"/>
      <w:r w:rsidRPr="008B0222">
        <w:rPr>
          <w:rFonts w:ascii="Arial" w:hAnsi="Arial" w:cs="Arial"/>
          <w:color w:val="000000"/>
        </w:rPr>
        <w:t xml:space="preserve">; </w:t>
      </w:r>
      <w:proofErr w:type="spellStart"/>
      <w:r w:rsidRPr="008B0222">
        <w:rPr>
          <w:rFonts w:ascii="Arial" w:hAnsi="Arial" w:cs="Arial"/>
          <w:color w:val="000000"/>
        </w:rPr>
        <w:t>c.get_a</w:t>
      </w:r>
      <w:proofErr w:type="spellEnd"/>
      <w:r w:rsidRPr="008B0222">
        <w:rPr>
          <w:rFonts w:ascii="Arial" w:hAnsi="Arial" w:cs="Arial"/>
          <w:color w:val="000000"/>
        </w:rPr>
        <w:t>(10);</w:t>
      </w:r>
    </w:p>
    <w:p w14:paraId="1E4EC900" w14:textId="77777777" w:rsidR="00464FF9" w:rsidRPr="008B0222" w:rsidRDefault="00000000">
      <w:pPr>
        <w:pStyle w:val="NormalWeb"/>
        <w:spacing w:before="7" w:beforeAutospacing="0" w:afterAutospacing="0" w:line="14" w:lineRule="atLeast"/>
        <w:ind w:left="2809"/>
        <w:rPr>
          <w:rFonts w:ascii="Arial" w:hAnsi="Arial" w:cs="Arial"/>
        </w:rPr>
      </w:pPr>
      <w:proofErr w:type="spellStart"/>
      <w:r w:rsidRPr="008B0222">
        <w:rPr>
          <w:rFonts w:ascii="Arial" w:hAnsi="Arial" w:cs="Arial"/>
          <w:color w:val="000000"/>
        </w:rPr>
        <w:t>c.get_b</w:t>
      </w:r>
      <w:proofErr w:type="spellEnd"/>
      <w:r w:rsidRPr="008B0222">
        <w:rPr>
          <w:rFonts w:ascii="Arial" w:hAnsi="Arial" w:cs="Arial"/>
          <w:color w:val="000000"/>
        </w:rPr>
        <w:t>(20);</w:t>
      </w:r>
    </w:p>
    <w:p w14:paraId="4F81C9DC" w14:textId="77777777" w:rsidR="00464FF9" w:rsidRPr="008B0222" w:rsidRDefault="00000000">
      <w:pPr>
        <w:pStyle w:val="NormalWeb"/>
        <w:spacing w:before="69" w:beforeAutospacing="0" w:afterAutospacing="0" w:line="14" w:lineRule="atLeast"/>
        <w:ind w:left="2809"/>
        <w:rPr>
          <w:rFonts w:ascii="Arial" w:hAnsi="Arial" w:cs="Arial"/>
        </w:rPr>
      </w:pPr>
      <w:proofErr w:type="spellStart"/>
      <w:r w:rsidRPr="008B0222">
        <w:rPr>
          <w:rFonts w:ascii="Arial" w:hAnsi="Arial" w:cs="Arial"/>
          <w:color w:val="000000"/>
        </w:rPr>
        <w:t>c.display</w:t>
      </w:r>
      <w:proofErr w:type="spellEnd"/>
      <w:r w:rsidRPr="008B0222">
        <w:rPr>
          <w:rFonts w:ascii="Arial" w:hAnsi="Arial" w:cs="Arial"/>
          <w:color w:val="000000"/>
        </w:rPr>
        <w:t>();</w:t>
      </w:r>
    </w:p>
    <w:p w14:paraId="4129D3FD" w14:textId="77777777" w:rsidR="00464FF9" w:rsidRPr="008B0222" w:rsidRDefault="00464FF9">
      <w:pPr>
        <w:widowControl/>
        <w:rPr>
          <w:rFonts w:ascii="Arial" w:hAnsi="Arial" w:cs="Arial"/>
          <w:sz w:val="24"/>
          <w:szCs w:val="24"/>
        </w:rPr>
      </w:pPr>
    </w:p>
    <w:p w14:paraId="7CB66D4B" w14:textId="77777777" w:rsidR="00464FF9" w:rsidRPr="008B0222" w:rsidRDefault="00000000">
      <w:pPr>
        <w:pStyle w:val="NormalWeb"/>
        <w:spacing w:before="1" w:beforeAutospacing="0" w:afterAutospacing="0" w:line="14" w:lineRule="atLeast"/>
        <w:ind w:left="2876"/>
        <w:rPr>
          <w:rFonts w:ascii="Arial" w:hAnsi="Arial" w:cs="Arial"/>
        </w:rPr>
      </w:pPr>
      <w:r w:rsidRPr="008B0222">
        <w:rPr>
          <w:rFonts w:ascii="Arial" w:hAnsi="Arial" w:cs="Arial"/>
          <w:b/>
          <w:bCs/>
          <w:color w:val="000000"/>
        </w:rPr>
        <w:t xml:space="preserve">return </w:t>
      </w:r>
      <w:r w:rsidRPr="008B0222">
        <w:rPr>
          <w:rFonts w:ascii="Arial" w:hAnsi="Arial" w:cs="Arial"/>
          <w:color w:val="000000"/>
        </w:rPr>
        <w:t>0;</w:t>
      </w:r>
    </w:p>
    <w:p w14:paraId="7D8BD505"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color w:val="000000"/>
        </w:rPr>
        <w:t>}</w:t>
      </w:r>
    </w:p>
    <w:p w14:paraId="78782DE7" w14:textId="77777777" w:rsidR="00464FF9" w:rsidRPr="008B0222" w:rsidRDefault="00464FF9">
      <w:pPr>
        <w:widowControl/>
        <w:rPr>
          <w:rFonts w:ascii="Arial" w:hAnsi="Arial" w:cs="Arial"/>
          <w:sz w:val="24"/>
          <w:szCs w:val="24"/>
        </w:rPr>
      </w:pPr>
    </w:p>
    <w:p w14:paraId="3585F852" w14:textId="77777777" w:rsidR="00464FF9" w:rsidRPr="008B0222" w:rsidRDefault="00000000">
      <w:pPr>
        <w:pStyle w:val="NormalWeb"/>
        <w:spacing w:before="1" w:beforeAutospacing="0" w:afterAutospacing="0" w:line="14" w:lineRule="atLeast"/>
        <w:ind w:left="2593"/>
        <w:rPr>
          <w:rFonts w:ascii="Arial" w:hAnsi="Arial" w:cs="Arial"/>
        </w:rPr>
      </w:pPr>
      <w:r w:rsidRPr="008B0222">
        <w:rPr>
          <w:rFonts w:ascii="Arial" w:hAnsi="Arial" w:cs="Arial"/>
          <w:color w:val="000000"/>
        </w:rPr>
        <w:t>Output:</w:t>
      </w:r>
    </w:p>
    <w:p w14:paraId="6F942FF0" w14:textId="77777777" w:rsidR="00464FF9" w:rsidRPr="008B0222" w:rsidRDefault="00464FF9">
      <w:pPr>
        <w:widowControl/>
        <w:spacing w:after="240"/>
        <w:rPr>
          <w:rFonts w:ascii="Arial" w:hAnsi="Arial" w:cs="Arial"/>
          <w:sz w:val="24"/>
          <w:szCs w:val="24"/>
        </w:rPr>
      </w:pPr>
    </w:p>
    <w:p w14:paraId="22FFF556" w14:textId="77777777" w:rsidR="00464FF9" w:rsidRPr="008B0222" w:rsidRDefault="00000000">
      <w:pPr>
        <w:pStyle w:val="NormalWeb"/>
        <w:spacing w:beforeAutospacing="0" w:afterAutospacing="0" w:line="14" w:lineRule="atLeast"/>
        <w:ind w:left="1152"/>
        <w:rPr>
          <w:rFonts w:ascii="Arial" w:hAnsi="Arial" w:cs="Arial"/>
        </w:rPr>
      </w:pPr>
      <w:r w:rsidRPr="008B0222">
        <w:rPr>
          <w:rFonts w:ascii="Arial" w:hAnsi="Arial" w:cs="Arial"/>
          <w:color w:val="000000"/>
        </w:rPr>
        <w:t>In the above example, class 'C' inherits two base classes 'A' and 'B' in a public mode.</w:t>
      </w:r>
    </w:p>
    <w:p w14:paraId="5073B47D" w14:textId="77777777" w:rsidR="00464FF9" w:rsidRPr="008B0222" w:rsidRDefault="00464FF9">
      <w:pPr>
        <w:widowControl/>
        <w:rPr>
          <w:rFonts w:ascii="Arial" w:hAnsi="Arial" w:cs="Arial"/>
          <w:sz w:val="24"/>
          <w:szCs w:val="24"/>
        </w:rPr>
      </w:pPr>
    </w:p>
    <w:p w14:paraId="01E00DDC" w14:textId="77777777" w:rsidR="00464FF9" w:rsidRPr="008B0222" w:rsidRDefault="00000000">
      <w:pPr>
        <w:pStyle w:val="Heading4"/>
        <w:spacing w:after="0" w:line="14" w:lineRule="atLeast"/>
        <w:ind w:left="1152"/>
        <w:rPr>
          <w:rFonts w:ascii="Arial" w:hAnsi="Arial" w:cs="Arial"/>
        </w:rPr>
      </w:pPr>
      <w:proofErr w:type="spellStart"/>
      <w:r w:rsidRPr="008B0222">
        <w:rPr>
          <w:rFonts w:ascii="Arial" w:hAnsi="Arial" w:cs="Arial"/>
          <w:color w:val="000000"/>
        </w:rPr>
        <w:t>Ambiquity</w:t>
      </w:r>
      <w:proofErr w:type="spellEnd"/>
      <w:r w:rsidRPr="008B0222">
        <w:rPr>
          <w:rFonts w:ascii="Arial" w:hAnsi="Arial" w:cs="Arial"/>
          <w:color w:val="000000"/>
        </w:rPr>
        <w:t xml:space="preserve"> Resolution in Inheritance</w:t>
      </w:r>
    </w:p>
    <w:p w14:paraId="0B805A5C" w14:textId="77777777" w:rsidR="00464FF9" w:rsidRPr="008B0222" w:rsidRDefault="00000000">
      <w:pPr>
        <w:pStyle w:val="NormalWeb"/>
        <w:spacing w:before="285" w:beforeAutospacing="0" w:afterAutospacing="0" w:line="14" w:lineRule="atLeast"/>
        <w:ind w:left="1152" w:right="417"/>
        <w:rPr>
          <w:rFonts w:ascii="Arial" w:hAnsi="Arial" w:cs="Arial"/>
        </w:rPr>
      </w:pPr>
      <w:r w:rsidRPr="008B0222">
        <w:rPr>
          <w:rFonts w:ascii="Arial" w:hAnsi="Arial" w:cs="Arial"/>
          <w:color w:val="000000"/>
        </w:rPr>
        <w:t>Ambiguity can be occurred in using the multiple inheritance when a function with the same name occurs in more than one base class.</w:t>
      </w:r>
    </w:p>
    <w:p w14:paraId="5617400F" w14:textId="77777777" w:rsidR="00464FF9" w:rsidRPr="008B0222" w:rsidRDefault="00000000">
      <w:pPr>
        <w:pStyle w:val="NormalWeb"/>
        <w:spacing w:before="99" w:beforeAutospacing="0" w:afterAutospacing="0" w:line="14" w:lineRule="atLeast"/>
        <w:ind w:left="1152"/>
        <w:rPr>
          <w:rFonts w:ascii="Arial" w:hAnsi="Arial" w:cs="Arial"/>
        </w:rPr>
      </w:pPr>
      <w:r w:rsidRPr="008B0222">
        <w:rPr>
          <w:rFonts w:ascii="Arial" w:hAnsi="Arial" w:cs="Arial"/>
          <w:color w:val="000000"/>
        </w:rPr>
        <w:t>Let's understand this through an example:</w:t>
      </w:r>
    </w:p>
    <w:p w14:paraId="5501589B" w14:textId="77777777" w:rsidR="00464FF9" w:rsidRPr="008B0222" w:rsidRDefault="00464FF9">
      <w:pPr>
        <w:widowControl/>
        <w:rPr>
          <w:rFonts w:ascii="Arial" w:hAnsi="Arial" w:cs="Arial"/>
          <w:sz w:val="24"/>
          <w:szCs w:val="24"/>
        </w:rPr>
      </w:pPr>
    </w:p>
    <w:p w14:paraId="2FB102B5" w14:textId="77777777" w:rsidR="00464FF9" w:rsidRPr="008B0222" w:rsidRDefault="00000000">
      <w:pPr>
        <w:pStyle w:val="NormalWeb"/>
        <w:spacing w:beforeAutospacing="0" w:afterAutospacing="0" w:line="19" w:lineRule="atLeast"/>
        <w:ind w:left="2593" w:right="6816"/>
        <w:rPr>
          <w:rFonts w:ascii="Arial" w:hAnsi="Arial" w:cs="Arial"/>
        </w:rPr>
      </w:pPr>
      <w:r w:rsidRPr="008B0222">
        <w:rPr>
          <w:rFonts w:ascii="Arial" w:hAnsi="Arial" w:cs="Arial"/>
          <w:color w:val="000000"/>
        </w:rPr>
        <w:t xml:space="preserve">#include &lt;iostream&gt; </w:t>
      </w:r>
      <w:r w:rsidRPr="008B0222">
        <w:rPr>
          <w:rFonts w:ascii="Arial" w:hAnsi="Arial" w:cs="Arial"/>
          <w:b/>
          <w:bCs/>
          <w:color w:val="000000"/>
        </w:rPr>
        <w:t xml:space="preserve">using namespace </w:t>
      </w:r>
      <w:r w:rsidRPr="008B0222">
        <w:rPr>
          <w:rFonts w:ascii="Arial" w:hAnsi="Arial" w:cs="Arial"/>
          <w:color w:val="000000"/>
        </w:rPr>
        <w:t xml:space="preserve">std; </w:t>
      </w:r>
      <w:r w:rsidRPr="008B0222">
        <w:rPr>
          <w:rFonts w:ascii="Arial" w:hAnsi="Arial" w:cs="Arial"/>
          <w:b/>
          <w:bCs/>
          <w:color w:val="000000"/>
        </w:rPr>
        <w:t xml:space="preserve">class </w:t>
      </w:r>
      <w:r w:rsidRPr="008B0222">
        <w:rPr>
          <w:rFonts w:ascii="Arial" w:hAnsi="Arial" w:cs="Arial"/>
          <w:color w:val="000000"/>
        </w:rPr>
        <w:t>A</w:t>
      </w:r>
    </w:p>
    <w:p w14:paraId="34C1AFC6" w14:textId="77777777" w:rsidR="00464FF9" w:rsidRPr="008B0222" w:rsidRDefault="00000000">
      <w:pPr>
        <w:pStyle w:val="NormalWeb"/>
        <w:spacing w:before="1" w:beforeAutospacing="0" w:afterAutospacing="0" w:line="14" w:lineRule="atLeast"/>
        <w:ind w:left="2593"/>
        <w:rPr>
          <w:rFonts w:ascii="Arial" w:hAnsi="Arial" w:cs="Arial"/>
        </w:rPr>
      </w:pPr>
      <w:r w:rsidRPr="008B0222">
        <w:rPr>
          <w:rFonts w:ascii="Arial" w:hAnsi="Arial" w:cs="Arial"/>
          <w:color w:val="000000"/>
        </w:rPr>
        <w:t>{</w:t>
      </w:r>
    </w:p>
    <w:p w14:paraId="0581067D"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41E2AECB"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t xml:space="preserve">void </w:t>
      </w:r>
      <w:r w:rsidRPr="008B0222">
        <w:rPr>
          <w:rFonts w:ascii="Arial" w:hAnsi="Arial" w:cs="Arial"/>
          <w:color w:val="000000"/>
        </w:rPr>
        <w:t>display()</w:t>
      </w:r>
    </w:p>
    <w:p w14:paraId="3058833B" w14:textId="77777777" w:rsidR="00464FF9" w:rsidRPr="008B0222" w:rsidRDefault="00000000">
      <w:pPr>
        <w:pStyle w:val="NormalWeb"/>
        <w:spacing w:before="69" w:beforeAutospacing="0" w:afterAutospacing="0" w:line="14" w:lineRule="atLeast"/>
        <w:ind w:left="2876"/>
        <w:rPr>
          <w:rFonts w:ascii="Arial" w:hAnsi="Arial" w:cs="Arial"/>
        </w:rPr>
      </w:pPr>
      <w:r w:rsidRPr="008B0222">
        <w:rPr>
          <w:rFonts w:ascii="Arial" w:hAnsi="Arial" w:cs="Arial"/>
          <w:color w:val="000000"/>
        </w:rPr>
        <w:lastRenderedPageBreak/>
        <w:t>{</w:t>
      </w:r>
    </w:p>
    <w:p w14:paraId="4EAF2DF9" w14:textId="77777777" w:rsidR="00464FF9" w:rsidRPr="008B0222" w:rsidRDefault="00000000">
      <w:pPr>
        <w:pStyle w:val="NormalWeb"/>
        <w:spacing w:before="73" w:beforeAutospacing="0" w:afterAutospacing="0" w:line="14" w:lineRule="atLeast"/>
        <w:ind w:left="3159"/>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"Class A" &lt;&lt;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w:t>
      </w:r>
    </w:p>
    <w:p w14:paraId="3183847F" w14:textId="77777777" w:rsidR="00464FF9" w:rsidRPr="008B0222" w:rsidRDefault="00000000">
      <w:pPr>
        <w:pStyle w:val="NormalWeb"/>
        <w:spacing w:before="74" w:beforeAutospacing="0" w:afterAutospacing="0" w:line="14" w:lineRule="atLeast"/>
        <w:ind w:left="2876"/>
        <w:rPr>
          <w:rFonts w:ascii="Arial" w:hAnsi="Arial" w:cs="Arial"/>
        </w:rPr>
      </w:pPr>
      <w:r w:rsidRPr="008B0222">
        <w:rPr>
          <w:rFonts w:ascii="Arial" w:hAnsi="Arial" w:cs="Arial"/>
          <w:color w:val="000000"/>
        </w:rPr>
        <w:t>}</w:t>
      </w:r>
    </w:p>
    <w:p w14:paraId="1D7ECA37"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24205DCC"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B</w:t>
      </w:r>
    </w:p>
    <w:p w14:paraId="08BB2F55"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101389A7"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589480DE"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b/>
          <w:bCs/>
          <w:color w:val="000000"/>
        </w:rPr>
        <w:t xml:space="preserve">void </w:t>
      </w:r>
      <w:r w:rsidRPr="008B0222">
        <w:rPr>
          <w:rFonts w:ascii="Arial" w:hAnsi="Arial" w:cs="Arial"/>
          <w:color w:val="000000"/>
        </w:rPr>
        <w:t>display()</w:t>
      </w:r>
    </w:p>
    <w:p w14:paraId="54209D23" w14:textId="77777777" w:rsidR="00464FF9" w:rsidRPr="008B0222" w:rsidRDefault="00000000">
      <w:pPr>
        <w:pStyle w:val="NormalWeb"/>
        <w:spacing w:before="69" w:beforeAutospacing="0" w:afterAutospacing="0" w:line="14" w:lineRule="atLeast"/>
        <w:ind w:left="2876"/>
        <w:rPr>
          <w:rFonts w:ascii="Arial" w:hAnsi="Arial" w:cs="Arial"/>
        </w:rPr>
      </w:pPr>
      <w:r w:rsidRPr="008B0222">
        <w:rPr>
          <w:rFonts w:ascii="Arial" w:hAnsi="Arial" w:cs="Arial"/>
          <w:color w:val="000000"/>
        </w:rPr>
        <w:t>{</w:t>
      </w:r>
    </w:p>
    <w:p w14:paraId="0239356A" w14:textId="77777777" w:rsidR="00464FF9" w:rsidRPr="008B0222" w:rsidRDefault="00000000">
      <w:pPr>
        <w:pStyle w:val="NormalWeb"/>
        <w:spacing w:before="74" w:beforeAutospacing="0" w:afterAutospacing="0" w:line="14" w:lineRule="atLeast"/>
        <w:ind w:left="3159"/>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"Class B" &lt;&lt;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w:t>
      </w:r>
    </w:p>
    <w:p w14:paraId="67C2D3FC" w14:textId="77777777" w:rsidR="00464FF9" w:rsidRPr="008B0222" w:rsidRDefault="00000000">
      <w:pPr>
        <w:pStyle w:val="NormalWeb"/>
        <w:spacing w:before="74" w:beforeAutospacing="0" w:afterAutospacing="0" w:line="14" w:lineRule="atLeast"/>
        <w:ind w:left="2876"/>
        <w:rPr>
          <w:rFonts w:ascii="Arial" w:hAnsi="Arial" w:cs="Arial"/>
        </w:rPr>
      </w:pPr>
      <w:r w:rsidRPr="008B0222">
        <w:rPr>
          <w:rFonts w:ascii="Arial" w:hAnsi="Arial" w:cs="Arial"/>
          <w:color w:val="000000"/>
        </w:rPr>
        <w:t>}</w:t>
      </w:r>
    </w:p>
    <w:p w14:paraId="384B5865" w14:textId="77777777" w:rsidR="00464FF9" w:rsidRPr="008B0222" w:rsidRDefault="00000000">
      <w:pPr>
        <w:pStyle w:val="NormalWeb"/>
        <w:spacing w:before="68" w:beforeAutospacing="0" w:afterAutospacing="0" w:line="14" w:lineRule="atLeast"/>
        <w:ind w:left="2593"/>
        <w:rPr>
          <w:rFonts w:ascii="Arial" w:hAnsi="Arial" w:cs="Arial"/>
        </w:rPr>
      </w:pPr>
      <w:r w:rsidRPr="008B0222">
        <w:rPr>
          <w:rFonts w:ascii="Arial" w:hAnsi="Arial" w:cs="Arial"/>
          <w:color w:val="000000"/>
        </w:rPr>
        <w:t>};</w:t>
      </w:r>
    </w:p>
    <w:p w14:paraId="3D8AF01C"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C : </w:t>
      </w:r>
      <w:r w:rsidRPr="008B0222">
        <w:rPr>
          <w:rFonts w:ascii="Arial" w:hAnsi="Arial" w:cs="Arial"/>
          <w:b/>
          <w:bCs/>
          <w:color w:val="000000"/>
        </w:rPr>
        <w:t xml:space="preserve">public </w:t>
      </w:r>
      <w:r w:rsidRPr="008B0222">
        <w:rPr>
          <w:rFonts w:ascii="Arial" w:hAnsi="Arial" w:cs="Arial"/>
          <w:color w:val="000000"/>
        </w:rPr>
        <w:t xml:space="preserve">A, </w:t>
      </w:r>
      <w:r w:rsidRPr="008B0222">
        <w:rPr>
          <w:rFonts w:ascii="Arial" w:hAnsi="Arial" w:cs="Arial"/>
          <w:b/>
          <w:bCs/>
          <w:color w:val="000000"/>
        </w:rPr>
        <w:t xml:space="preserve">public </w:t>
      </w:r>
      <w:r w:rsidRPr="008B0222">
        <w:rPr>
          <w:rFonts w:ascii="Arial" w:hAnsi="Arial" w:cs="Arial"/>
          <w:color w:val="000000"/>
        </w:rPr>
        <w:t>B</w:t>
      </w:r>
    </w:p>
    <w:p w14:paraId="162A3EB6" w14:textId="77777777" w:rsidR="00464FF9" w:rsidRPr="008B0222" w:rsidRDefault="00000000">
      <w:pPr>
        <w:pStyle w:val="NormalWeb"/>
        <w:spacing w:before="70" w:beforeAutospacing="0" w:afterAutospacing="0" w:line="14" w:lineRule="atLeast"/>
        <w:ind w:left="2593"/>
        <w:rPr>
          <w:rFonts w:ascii="Arial" w:hAnsi="Arial" w:cs="Arial"/>
        </w:rPr>
      </w:pPr>
      <w:r w:rsidRPr="008B0222">
        <w:rPr>
          <w:rFonts w:ascii="Arial" w:hAnsi="Arial" w:cs="Arial"/>
          <w:color w:val="000000"/>
        </w:rPr>
        <w:t>{</w:t>
      </w:r>
    </w:p>
    <w:p w14:paraId="6DB48C1A" w14:textId="77777777" w:rsidR="00464FF9" w:rsidRPr="008B0222" w:rsidRDefault="00000000">
      <w:pPr>
        <w:pStyle w:val="NormalWeb"/>
        <w:spacing w:before="73" w:beforeAutospacing="0" w:afterAutospacing="0" w:line="14" w:lineRule="atLeast"/>
        <w:ind w:left="2881"/>
        <w:rPr>
          <w:rFonts w:ascii="Arial" w:hAnsi="Arial" w:cs="Arial"/>
        </w:rPr>
      </w:pPr>
      <w:r w:rsidRPr="008B0222">
        <w:rPr>
          <w:rFonts w:ascii="Arial" w:hAnsi="Arial" w:cs="Arial"/>
          <w:b/>
          <w:bCs/>
          <w:color w:val="000000"/>
        </w:rPr>
        <w:t xml:space="preserve">void </w:t>
      </w:r>
      <w:r w:rsidRPr="008B0222">
        <w:rPr>
          <w:rFonts w:ascii="Arial" w:hAnsi="Arial" w:cs="Arial"/>
          <w:color w:val="000000"/>
        </w:rPr>
        <w:t>view()</w:t>
      </w:r>
    </w:p>
    <w:p w14:paraId="426FC64B" w14:textId="77777777" w:rsidR="00464FF9" w:rsidRPr="008B0222" w:rsidRDefault="00000000">
      <w:pPr>
        <w:pStyle w:val="NormalWeb"/>
        <w:spacing w:before="74" w:beforeAutospacing="0" w:afterAutospacing="0" w:line="14" w:lineRule="atLeast"/>
        <w:ind w:left="2876"/>
        <w:rPr>
          <w:rFonts w:ascii="Arial" w:hAnsi="Arial" w:cs="Arial"/>
        </w:rPr>
      </w:pPr>
      <w:r w:rsidRPr="008B0222">
        <w:rPr>
          <w:rFonts w:ascii="Arial" w:hAnsi="Arial" w:cs="Arial"/>
          <w:color w:val="000000"/>
        </w:rPr>
        <w:t>{</w:t>
      </w:r>
    </w:p>
    <w:p w14:paraId="55170708" w14:textId="77777777" w:rsidR="00464FF9" w:rsidRPr="008B0222" w:rsidRDefault="00000000">
      <w:pPr>
        <w:pStyle w:val="NormalWeb"/>
        <w:spacing w:before="69" w:beforeAutospacing="0" w:afterAutospacing="0" w:line="14" w:lineRule="atLeast"/>
        <w:ind w:left="3159"/>
        <w:rPr>
          <w:rFonts w:ascii="Arial" w:hAnsi="Arial" w:cs="Arial"/>
        </w:rPr>
      </w:pPr>
      <w:r w:rsidRPr="008B0222">
        <w:rPr>
          <w:rFonts w:ascii="Arial" w:hAnsi="Arial" w:cs="Arial"/>
          <w:color w:val="000000"/>
        </w:rPr>
        <w:t>display();</w:t>
      </w:r>
    </w:p>
    <w:p w14:paraId="6F75AB4D" w14:textId="77777777" w:rsidR="00464FF9" w:rsidRPr="008B0222" w:rsidRDefault="00000000">
      <w:pPr>
        <w:pStyle w:val="NormalWeb"/>
        <w:spacing w:before="74" w:beforeAutospacing="0" w:afterAutospacing="0" w:line="14" w:lineRule="atLeast"/>
        <w:ind w:left="2876"/>
        <w:rPr>
          <w:rFonts w:ascii="Arial" w:hAnsi="Arial" w:cs="Arial"/>
        </w:rPr>
      </w:pPr>
      <w:r w:rsidRPr="008B0222">
        <w:rPr>
          <w:rFonts w:ascii="Arial" w:hAnsi="Arial" w:cs="Arial"/>
          <w:color w:val="000000"/>
        </w:rPr>
        <w:t>}</w:t>
      </w:r>
    </w:p>
    <w:p w14:paraId="10398A4F"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color w:val="000000"/>
        </w:rPr>
        <w:t>};</w:t>
      </w:r>
    </w:p>
    <w:p w14:paraId="0A7BAA61" w14:textId="77777777" w:rsidR="00464FF9" w:rsidRPr="008B0222" w:rsidRDefault="00000000">
      <w:pPr>
        <w:pStyle w:val="NormalWeb"/>
        <w:spacing w:before="70" w:beforeAutospacing="0" w:afterAutospacing="0" w:line="14" w:lineRule="atLeast"/>
        <w:ind w:left="2593"/>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p>
    <w:p w14:paraId="45440F20"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color w:val="000000"/>
        </w:rPr>
        <w:t>{</w:t>
      </w:r>
    </w:p>
    <w:p w14:paraId="5F0507D4" w14:textId="77777777" w:rsidR="00464FF9" w:rsidRPr="008B0222" w:rsidRDefault="00000000">
      <w:pPr>
        <w:pStyle w:val="NormalWeb"/>
        <w:spacing w:before="69" w:beforeAutospacing="0" w:afterAutospacing="0" w:line="19" w:lineRule="atLeast"/>
        <w:ind w:left="2876" w:right="7541" w:firstLine="4"/>
        <w:rPr>
          <w:rFonts w:ascii="Arial" w:hAnsi="Arial" w:cs="Arial"/>
        </w:rPr>
      </w:pPr>
      <w:r w:rsidRPr="008B0222">
        <w:rPr>
          <w:rFonts w:ascii="Arial" w:hAnsi="Arial" w:cs="Arial"/>
          <w:color w:val="000000"/>
        </w:rPr>
        <w:t xml:space="preserve">C </w:t>
      </w:r>
      <w:proofErr w:type="spellStart"/>
      <w:r w:rsidRPr="008B0222">
        <w:rPr>
          <w:rFonts w:ascii="Arial" w:hAnsi="Arial" w:cs="Arial"/>
          <w:color w:val="000000"/>
        </w:rPr>
        <w:t>c</w:t>
      </w:r>
      <w:proofErr w:type="spellEnd"/>
      <w:r w:rsidRPr="008B0222">
        <w:rPr>
          <w:rFonts w:ascii="Arial" w:hAnsi="Arial" w:cs="Arial"/>
          <w:color w:val="000000"/>
        </w:rPr>
        <w:t xml:space="preserve">; </w:t>
      </w:r>
      <w:proofErr w:type="spellStart"/>
      <w:r w:rsidRPr="008B0222">
        <w:rPr>
          <w:rFonts w:ascii="Arial" w:hAnsi="Arial" w:cs="Arial"/>
          <w:color w:val="000000"/>
        </w:rPr>
        <w:t>c.display</w:t>
      </w:r>
      <w:proofErr w:type="spellEnd"/>
      <w:r w:rsidRPr="008B0222">
        <w:rPr>
          <w:rFonts w:ascii="Arial" w:hAnsi="Arial" w:cs="Arial"/>
          <w:color w:val="000000"/>
        </w:rPr>
        <w:t xml:space="preserve">(); </w:t>
      </w:r>
      <w:r w:rsidRPr="008B0222">
        <w:rPr>
          <w:rFonts w:ascii="Arial" w:hAnsi="Arial" w:cs="Arial"/>
          <w:b/>
          <w:bCs/>
          <w:color w:val="000000"/>
        </w:rPr>
        <w:t xml:space="preserve">return </w:t>
      </w:r>
      <w:r w:rsidRPr="008B0222">
        <w:rPr>
          <w:rFonts w:ascii="Arial" w:hAnsi="Arial" w:cs="Arial"/>
          <w:color w:val="000000"/>
        </w:rPr>
        <w:t>0;</w:t>
      </w:r>
    </w:p>
    <w:p w14:paraId="5F0A3B9C" w14:textId="77777777" w:rsidR="00464FF9" w:rsidRPr="008B0222" w:rsidRDefault="00000000">
      <w:pPr>
        <w:pStyle w:val="NormalWeb"/>
        <w:spacing w:before="3" w:beforeAutospacing="0" w:afterAutospacing="0" w:line="14" w:lineRule="atLeast"/>
        <w:ind w:left="2593"/>
        <w:rPr>
          <w:rFonts w:ascii="Arial" w:hAnsi="Arial" w:cs="Arial"/>
        </w:rPr>
      </w:pPr>
      <w:r w:rsidRPr="008B0222">
        <w:rPr>
          <w:rFonts w:ascii="Arial" w:hAnsi="Arial" w:cs="Arial"/>
          <w:color w:val="000000"/>
        </w:rPr>
        <w:t>}</w:t>
      </w:r>
    </w:p>
    <w:p w14:paraId="269DC995" w14:textId="77777777" w:rsidR="00464FF9" w:rsidRPr="008B0222" w:rsidRDefault="00464FF9">
      <w:pPr>
        <w:widowControl/>
        <w:rPr>
          <w:rFonts w:ascii="Arial" w:hAnsi="Arial" w:cs="Arial"/>
          <w:sz w:val="24"/>
          <w:szCs w:val="24"/>
        </w:rPr>
      </w:pPr>
    </w:p>
    <w:p w14:paraId="0E4B20EA"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color w:val="000000"/>
        </w:rPr>
        <w:t>Output:</w:t>
      </w:r>
    </w:p>
    <w:p w14:paraId="733A64EE" w14:textId="77777777" w:rsidR="00464FF9" w:rsidRPr="008B0222" w:rsidRDefault="00464FF9">
      <w:pPr>
        <w:widowControl/>
        <w:rPr>
          <w:rFonts w:ascii="Arial" w:hAnsi="Arial" w:cs="Arial"/>
          <w:sz w:val="24"/>
          <w:szCs w:val="24"/>
        </w:rPr>
      </w:pPr>
    </w:p>
    <w:p w14:paraId="223EF9F2" w14:textId="77777777" w:rsidR="00464FF9" w:rsidRPr="008B0222" w:rsidRDefault="00000000">
      <w:pPr>
        <w:pStyle w:val="NormalWeb"/>
        <w:spacing w:before="135" w:beforeAutospacing="0" w:afterAutospacing="0" w:line="17" w:lineRule="atLeast"/>
        <w:ind w:left="720" w:right="750"/>
        <w:rPr>
          <w:rFonts w:ascii="Arial" w:hAnsi="Arial" w:cs="Arial"/>
        </w:rPr>
      </w:pPr>
      <w:r w:rsidRPr="008B0222">
        <w:rPr>
          <w:rFonts w:ascii="Arial" w:hAnsi="Arial" w:cs="Arial"/>
          <w:color w:val="000000"/>
        </w:rPr>
        <w:t>The above issue can be resolved by using the class resolution operator with the function. In the above example, the derived class code can be rewritten as:</w:t>
      </w:r>
    </w:p>
    <w:p w14:paraId="65077993" w14:textId="77777777" w:rsidR="00464FF9" w:rsidRPr="008B0222" w:rsidRDefault="00464FF9">
      <w:pPr>
        <w:widowControl/>
        <w:rPr>
          <w:rFonts w:ascii="Arial" w:hAnsi="Arial" w:cs="Arial"/>
          <w:sz w:val="24"/>
          <w:szCs w:val="24"/>
        </w:rPr>
      </w:pPr>
    </w:p>
    <w:p w14:paraId="6ACFF33C" w14:textId="77777777" w:rsidR="00464FF9" w:rsidRPr="008B0222" w:rsidRDefault="00000000">
      <w:pPr>
        <w:pStyle w:val="NormalWeb"/>
        <w:spacing w:before="1" w:beforeAutospacing="0" w:afterAutospacing="0" w:line="14" w:lineRule="atLeast"/>
        <w:ind w:left="1872"/>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C : </w:t>
      </w:r>
      <w:r w:rsidRPr="008B0222">
        <w:rPr>
          <w:rFonts w:ascii="Arial" w:hAnsi="Arial" w:cs="Arial"/>
          <w:b/>
          <w:bCs/>
          <w:color w:val="000000"/>
        </w:rPr>
        <w:t xml:space="preserve">public </w:t>
      </w:r>
      <w:r w:rsidRPr="008B0222">
        <w:rPr>
          <w:rFonts w:ascii="Arial" w:hAnsi="Arial" w:cs="Arial"/>
          <w:color w:val="000000"/>
        </w:rPr>
        <w:t xml:space="preserve">A, </w:t>
      </w:r>
      <w:r w:rsidRPr="008B0222">
        <w:rPr>
          <w:rFonts w:ascii="Arial" w:hAnsi="Arial" w:cs="Arial"/>
          <w:b/>
          <w:bCs/>
          <w:color w:val="000000"/>
        </w:rPr>
        <w:t xml:space="preserve">public </w:t>
      </w:r>
      <w:r w:rsidRPr="008B0222">
        <w:rPr>
          <w:rFonts w:ascii="Arial" w:hAnsi="Arial" w:cs="Arial"/>
          <w:color w:val="000000"/>
        </w:rPr>
        <w:t>B</w:t>
      </w:r>
    </w:p>
    <w:p w14:paraId="46B34825" w14:textId="77777777" w:rsidR="00464FF9" w:rsidRPr="008B0222" w:rsidRDefault="00000000">
      <w:pPr>
        <w:pStyle w:val="NormalWeb"/>
        <w:spacing w:before="69" w:beforeAutospacing="0" w:afterAutospacing="0" w:line="14" w:lineRule="atLeast"/>
        <w:ind w:left="1872"/>
        <w:rPr>
          <w:rFonts w:ascii="Arial" w:hAnsi="Arial" w:cs="Arial"/>
        </w:rPr>
      </w:pPr>
      <w:r w:rsidRPr="008B0222">
        <w:rPr>
          <w:rFonts w:ascii="Arial" w:hAnsi="Arial" w:cs="Arial"/>
          <w:color w:val="000000"/>
        </w:rPr>
        <w:t>{</w:t>
      </w:r>
    </w:p>
    <w:p w14:paraId="66E39D50" w14:textId="77777777" w:rsidR="00464FF9" w:rsidRPr="008B0222" w:rsidRDefault="00000000">
      <w:pPr>
        <w:pStyle w:val="NormalWeb"/>
        <w:spacing w:before="73" w:beforeAutospacing="0" w:afterAutospacing="0" w:line="14" w:lineRule="atLeast"/>
        <w:ind w:left="2161"/>
        <w:rPr>
          <w:rFonts w:ascii="Arial" w:hAnsi="Arial" w:cs="Arial"/>
        </w:rPr>
      </w:pPr>
      <w:r w:rsidRPr="008B0222">
        <w:rPr>
          <w:rFonts w:ascii="Arial" w:hAnsi="Arial" w:cs="Arial"/>
          <w:b/>
          <w:bCs/>
          <w:color w:val="000000"/>
        </w:rPr>
        <w:t xml:space="preserve">void </w:t>
      </w:r>
      <w:r w:rsidRPr="008B0222">
        <w:rPr>
          <w:rFonts w:ascii="Arial" w:hAnsi="Arial" w:cs="Arial"/>
          <w:color w:val="000000"/>
        </w:rPr>
        <w:t>view()</w:t>
      </w:r>
    </w:p>
    <w:p w14:paraId="4516F927" w14:textId="77777777" w:rsidR="00464FF9" w:rsidRPr="008B0222" w:rsidRDefault="00000000">
      <w:pPr>
        <w:pStyle w:val="NormalWeb"/>
        <w:spacing w:before="75" w:beforeAutospacing="0" w:afterAutospacing="0" w:line="14" w:lineRule="atLeast"/>
        <w:ind w:left="2156"/>
        <w:rPr>
          <w:rFonts w:ascii="Arial" w:hAnsi="Arial" w:cs="Arial"/>
        </w:rPr>
      </w:pPr>
      <w:r w:rsidRPr="008B0222">
        <w:rPr>
          <w:rFonts w:ascii="Arial" w:hAnsi="Arial" w:cs="Arial"/>
          <w:color w:val="000000"/>
        </w:rPr>
        <w:t>{</w:t>
      </w:r>
    </w:p>
    <w:p w14:paraId="1D612702" w14:textId="77777777" w:rsidR="00464FF9" w:rsidRPr="008B0222" w:rsidRDefault="00000000">
      <w:pPr>
        <w:pStyle w:val="NormalWeb"/>
        <w:spacing w:before="69" w:beforeAutospacing="0" w:afterAutospacing="0" w:line="14" w:lineRule="atLeast"/>
        <w:ind w:left="2439"/>
        <w:rPr>
          <w:rFonts w:ascii="Arial" w:hAnsi="Arial" w:cs="Arial"/>
        </w:rPr>
      </w:pPr>
      <w:r w:rsidRPr="008B0222">
        <w:rPr>
          <w:rFonts w:ascii="Arial" w:hAnsi="Arial" w:cs="Arial"/>
          <w:color w:val="000000"/>
        </w:rPr>
        <w:t>A :: display(); // Calling the display() function of class A.</w:t>
      </w:r>
    </w:p>
    <w:p w14:paraId="33224966" w14:textId="77777777" w:rsidR="00464FF9" w:rsidRPr="008B0222" w:rsidRDefault="00000000">
      <w:pPr>
        <w:pStyle w:val="NormalWeb"/>
        <w:spacing w:before="171" w:beforeAutospacing="0" w:afterAutospacing="0" w:line="14" w:lineRule="atLeast"/>
        <w:ind w:left="2439"/>
        <w:rPr>
          <w:rFonts w:ascii="Arial" w:hAnsi="Arial" w:cs="Arial"/>
        </w:rPr>
      </w:pPr>
      <w:r w:rsidRPr="008B0222">
        <w:rPr>
          <w:rFonts w:ascii="Arial" w:hAnsi="Arial" w:cs="Arial"/>
          <w:color w:val="000000"/>
        </w:rPr>
        <w:t>B :: display(); // Calling the display() function of class B.</w:t>
      </w:r>
    </w:p>
    <w:p w14:paraId="4566A772" w14:textId="77777777" w:rsidR="00464FF9" w:rsidRPr="008B0222" w:rsidRDefault="00464FF9">
      <w:pPr>
        <w:widowControl/>
        <w:rPr>
          <w:rFonts w:ascii="Arial" w:hAnsi="Arial" w:cs="Arial"/>
          <w:sz w:val="24"/>
          <w:szCs w:val="24"/>
        </w:rPr>
      </w:pPr>
    </w:p>
    <w:p w14:paraId="0E328EA4" w14:textId="77777777" w:rsidR="00464FF9" w:rsidRPr="008B0222" w:rsidRDefault="00000000">
      <w:pPr>
        <w:pStyle w:val="NormalWeb"/>
        <w:spacing w:beforeAutospacing="0" w:afterAutospacing="0" w:line="14" w:lineRule="atLeast"/>
        <w:ind w:left="2156"/>
        <w:rPr>
          <w:rFonts w:ascii="Arial" w:hAnsi="Arial" w:cs="Arial"/>
        </w:rPr>
      </w:pPr>
      <w:r w:rsidRPr="008B0222">
        <w:rPr>
          <w:rFonts w:ascii="Arial" w:hAnsi="Arial" w:cs="Arial"/>
          <w:color w:val="000000"/>
        </w:rPr>
        <w:t>}</w:t>
      </w:r>
    </w:p>
    <w:p w14:paraId="4496F555"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6E4E89DB" w14:textId="77777777" w:rsidR="00464FF9" w:rsidRPr="008B0222" w:rsidRDefault="00464FF9">
      <w:pPr>
        <w:widowControl/>
        <w:rPr>
          <w:rFonts w:ascii="Arial" w:hAnsi="Arial" w:cs="Arial"/>
          <w:sz w:val="24"/>
          <w:szCs w:val="24"/>
        </w:rPr>
      </w:pPr>
    </w:p>
    <w:p w14:paraId="560B7771" w14:textId="77777777" w:rsidR="00464FF9" w:rsidRPr="008B0222" w:rsidRDefault="00000000">
      <w:pPr>
        <w:pStyle w:val="NormalWeb"/>
        <w:spacing w:beforeAutospacing="0" w:afterAutospacing="0" w:line="31" w:lineRule="atLeast"/>
        <w:ind w:left="1152" w:right="5437"/>
        <w:rPr>
          <w:rFonts w:ascii="Arial" w:hAnsi="Arial" w:cs="Arial"/>
        </w:rPr>
      </w:pPr>
      <w:r w:rsidRPr="008B0222">
        <w:rPr>
          <w:rFonts w:ascii="Arial" w:hAnsi="Arial" w:cs="Arial"/>
          <w:color w:val="000000"/>
        </w:rPr>
        <w:t>An ambiguity can also occur in single inheritance. Consider the following situation:</w:t>
      </w:r>
    </w:p>
    <w:p w14:paraId="10F1FEA6"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A</w:t>
      </w:r>
    </w:p>
    <w:p w14:paraId="2EC2DC8E"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lastRenderedPageBreak/>
        <w:t>{</w:t>
      </w:r>
    </w:p>
    <w:p w14:paraId="0493FA8C" w14:textId="77777777" w:rsidR="00464FF9" w:rsidRPr="008B0222" w:rsidRDefault="00000000">
      <w:pPr>
        <w:pStyle w:val="NormalWeb"/>
        <w:spacing w:before="74" w:beforeAutospacing="0" w:afterAutospacing="0" w:line="18" w:lineRule="atLeast"/>
        <w:ind w:left="2593" w:right="7849" w:firstLine="216"/>
        <w:rPr>
          <w:rFonts w:ascii="Arial" w:hAnsi="Arial" w:cs="Arial"/>
        </w:rPr>
      </w:pPr>
      <w:r w:rsidRPr="008B0222">
        <w:rPr>
          <w:rFonts w:ascii="Arial" w:hAnsi="Arial" w:cs="Arial"/>
          <w:b/>
          <w:bCs/>
          <w:color w:val="000000"/>
        </w:rPr>
        <w:t>public</w:t>
      </w:r>
      <w:r w:rsidRPr="008B0222">
        <w:rPr>
          <w:rFonts w:ascii="Arial" w:hAnsi="Arial" w:cs="Arial"/>
          <w:color w:val="000000"/>
        </w:rPr>
        <w:t xml:space="preserve">: </w:t>
      </w:r>
      <w:r w:rsidRPr="008B0222">
        <w:rPr>
          <w:rFonts w:ascii="Arial" w:hAnsi="Arial" w:cs="Arial"/>
          <w:b/>
          <w:bCs/>
          <w:color w:val="000000"/>
        </w:rPr>
        <w:t xml:space="preserve">void </w:t>
      </w:r>
      <w:r w:rsidRPr="008B0222">
        <w:rPr>
          <w:rFonts w:ascii="Arial" w:hAnsi="Arial" w:cs="Arial"/>
          <w:color w:val="000000"/>
        </w:rPr>
        <w:t>display()</w:t>
      </w:r>
    </w:p>
    <w:p w14:paraId="3BFF80DC" w14:textId="77777777" w:rsidR="00464FF9" w:rsidRPr="008B0222" w:rsidRDefault="00000000">
      <w:pPr>
        <w:pStyle w:val="NormalWeb"/>
        <w:spacing w:before="6" w:beforeAutospacing="0" w:afterAutospacing="0" w:line="14" w:lineRule="atLeast"/>
        <w:ind w:left="2593"/>
        <w:rPr>
          <w:rFonts w:ascii="Arial" w:hAnsi="Arial" w:cs="Arial"/>
        </w:rPr>
      </w:pPr>
      <w:r w:rsidRPr="008B0222">
        <w:rPr>
          <w:rFonts w:ascii="Arial" w:hAnsi="Arial" w:cs="Arial"/>
          <w:color w:val="000000"/>
        </w:rPr>
        <w:t>{</w:t>
      </w:r>
    </w:p>
    <w:p w14:paraId="53FF5402" w14:textId="77777777" w:rsidR="00464FF9" w:rsidRPr="008B0222" w:rsidRDefault="00000000">
      <w:pPr>
        <w:pStyle w:val="NormalWeb"/>
        <w:spacing w:before="74" w:beforeAutospacing="0" w:afterAutospacing="0" w:line="14" w:lineRule="atLeast"/>
        <w:ind w:left="2809"/>
        <w:rPr>
          <w:rFonts w:ascii="Arial" w:hAnsi="Arial" w:cs="Arial"/>
        </w:rPr>
      </w:pPr>
      <w:proofErr w:type="spellStart"/>
      <w:r w:rsidRPr="008B0222">
        <w:rPr>
          <w:rFonts w:ascii="Arial" w:hAnsi="Arial" w:cs="Arial"/>
          <w:color w:val="000000"/>
        </w:rPr>
        <w:t>cout</w:t>
      </w:r>
      <w:proofErr w:type="spellEnd"/>
      <w:r w:rsidRPr="008B0222">
        <w:rPr>
          <w:rFonts w:ascii="Arial" w:hAnsi="Arial" w:cs="Arial"/>
          <w:color w:val="000000"/>
        </w:rPr>
        <w:t xml:space="preserve">&lt;&lt;?Class </w:t>
      </w:r>
      <w:proofErr w:type="gramStart"/>
      <w:r w:rsidRPr="008B0222">
        <w:rPr>
          <w:rFonts w:ascii="Arial" w:hAnsi="Arial" w:cs="Arial"/>
          <w:color w:val="000000"/>
        </w:rPr>
        <w:t>A?;</w:t>
      </w:r>
      <w:proofErr w:type="gramEnd"/>
    </w:p>
    <w:p w14:paraId="0546B3A3"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04661EB4"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 ;</w:t>
      </w:r>
    </w:p>
    <w:p w14:paraId="5CB4927E"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B</w:t>
      </w:r>
    </w:p>
    <w:p w14:paraId="1664C0F8"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324BB1BA" w14:textId="77777777" w:rsidR="00464FF9" w:rsidRPr="008B0222" w:rsidRDefault="00000000">
      <w:pPr>
        <w:pStyle w:val="NormalWeb"/>
        <w:spacing w:before="74" w:beforeAutospacing="0" w:afterAutospacing="0" w:line="14" w:lineRule="atLeast"/>
        <w:ind w:left="2737"/>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1CEDF8ED" w14:textId="77777777" w:rsidR="00464FF9" w:rsidRPr="008B0222" w:rsidRDefault="00000000">
      <w:pPr>
        <w:pStyle w:val="NormalWeb"/>
        <w:spacing w:before="69" w:beforeAutospacing="0" w:afterAutospacing="0" w:line="14" w:lineRule="atLeast"/>
        <w:ind w:left="2665"/>
        <w:rPr>
          <w:rFonts w:ascii="Arial" w:hAnsi="Arial" w:cs="Arial"/>
        </w:rPr>
      </w:pPr>
      <w:r w:rsidRPr="008B0222">
        <w:rPr>
          <w:rFonts w:ascii="Arial" w:hAnsi="Arial" w:cs="Arial"/>
          <w:b/>
          <w:bCs/>
          <w:color w:val="000000"/>
        </w:rPr>
        <w:t xml:space="preserve">void </w:t>
      </w:r>
      <w:r w:rsidRPr="008B0222">
        <w:rPr>
          <w:rFonts w:ascii="Arial" w:hAnsi="Arial" w:cs="Arial"/>
          <w:color w:val="000000"/>
        </w:rPr>
        <w:t>display()</w:t>
      </w:r>
    </w:p>
    <w:p w14:paraId="70735318"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color w:val="000000"/>
        </w:rPr>
        <w:t>{</w:t>
      </w:r>
    </w:p>
    <w:p w14:paraId="1347A600" w14:textId="77777777" w:rsidR="00464FF9" w:rsidRPr="008B0222" w:rsidRDefault="00000000">
      <w:pPr>
        <w:pStyle w:val="NormalWeb"/>
        <w:spacing w:before="74" w:beforeAutospacing="0" w:afterAutospacing="0" w:line="14" w:lineRule="atLeast"/>
        <w:ind w:left="2665"/>
        <w:rPr>
          <w:rFonts w:ascii="Arial" w:hAnsi="Arial" w:cs="Arial"/>
        </w:rPr>
      </w:pPr>
      <w:proofErr w:type="spellStart"/>
      <w:r w:rsidRPr="008B0222">
        <w:rPr>
          <w:rFonts w:ascii="Arial" w:hAnsi="Arial" w:cs="Arial"/>
          <w:color w:val="000000"/>
        </w:rPr>
        <w:t>cout</w:t>
      </w:r>
      <w:proofErr w:type="spellEnd"/>
      <w:r w:rsidRPr="008B0222">
        <w:rPr>
          <w:rFonts w:ascii="Arial" w:hAnsi="Arial" w:cs="Arial"/>
          <w:color w:val="000000"/>
        </w:rPr>
        <w:t xml:space="preserve">&lt;&lt;?Class </w:t>
      </w:r>
      <w:proofErr w:type="gramStart"/>
      <w:r w:rsidRPr="008B0222">
        <w:rPr>
          <w:rFonts w:ascii="Arial" w:hAnsi="Arial" w:cs="Arial"/>
          <w:color w:val="000000"/>
        </w:rPr>
        <w:t>B?;</w:t>
      </w:r>
      <w:proofErr w:type="gramEnd"/>
    </w:p>
    <w:p w14:paraId="3EB7FF3A"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33C73ADF"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 ;</w:t>
      </w:r>
    </w:p>
    <w:p w14:paraId="7D2A5EF1" w14:textId="77777777" w:rsidR="00464FF9" w:rsidRPr="008B0222" w:rsidRDefault="00464FF9">
      <w:pPr>
        <w:widowControl/>
        <w:rPr>
          <w:rFonts w:ascii="Arial" w:hAnsi="Arial" w:cs="Arial"/>
          <w:sz w:val="24"/>
          <w:szCs w:val="24"/>
        </w:rPr>
      </w:pPr>
    </w:p>
    <w:p w14:paraId="5D892CE6" w14:textId="77777777" w:rsidR="00464FF9" w:rsidRPr="008B0222" w:rsidRDefault="00000000">
      <w:pPr>
        <w:pStyle w:val="NormalWeb"/>
        <w:spacing w:beforeAutospacing="0" w:afterAutospacing="0" w:line="14" w:lineRule="atLeast"/>
        <w:ind w:left="1152" w:right="318"/>
        <w:rPr>
          <w:rFonts w:ascii="Arial" w:hAnsi="Arial" w:cs="Arial"/>
        </w:rPr>
      </w:pPr>
      <w:r w:rsidRPr="008B0222">
        <w:rPr>
          <w:rFonts w:ascii="Arial" w:hAnsi="Arial" w:cs="Arial"/>
          <w:color w:val="000000"/>
        </w:rPr>
        <w:t>In the above case, the function of the derived class overrides the method of the base class. Therefore, call to the display() function will simply call the function defined in the derived class. If we want to invoke the base class function, we can use the class resolution operator.</w:t>
      </w:r>
    </w:p>
    <w:p w14:paraId="728C5C60" w14:textId="77777777" w:rsidR="00464FF9" w:rsidRPr="008B0222" w:rsidRDefault="00464FF9">
      <w:pPr>
        <w:widowControl/>
        <w:rPr>
          <w:rFonts w:ascii="Arial" w:hAnsi="Arial" w:cs="Arial"/>
          <w:sz w:val="24"/>
          <w:szCs w:val="24"/>
        </w:rPr>
      </w:pPr>
    </w:p>
    <w:p w14:paraId="0DC0D380"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p>
    <w:p w14:paraId="397E9C75"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49450EDE" w14:textId="77777777" w:rsidR="00464FF9" w:rsidRPr="008B0222" w:rsidRDefault="00000000">
      <w:pPr>
        <w:pStyle w:val="NormalWeb"/>
        <w:spacing w:before="69" w:beforeAutospacing="0" w:afterAutospacing="0" w:line="14" w:lineRule="atLeast"/>
        <w:ind w:left="2876"/>
        <w:rPr>
          <w:rFonts w:ascii="Arial" w:hAnsi="Arial" w:cs="Arial"/>
        </w:rPr>
      </w:pPr>
      <w:r w:rsidRPr="008B0222">
        <w:rPr>
          <w:rFonts w:ascii="Arial" w:hAnsi="Arial" w:cs="Arial"/>
          <w:color w:val="000000"/>
        </w:rPr>
        <w:t xml:space="preserve">B </w:t>
      </w:r>
      <w:proofErr w:type="spellStart"/>
      <w:r w:rsidRPr="008B0222">
        <w:rPr>
          <w:rFonts w:ascii="Arial" w:hAnsi="Arial" w:cs="Arial"/>
          <w:color w:val="000000"/>
        </w:rPr>
        <w:t>b</w:t>
      </w:r>
      <w:proofErr w:type="spellEnd"/>
      <w:r w:rsidRPr="008B0222">
        <w:rPr>
          <w:rFonts w:ascii="Arial" w:hAnsi="Arial" w:cs="Arial"/>
          <w:color w:val="000000"/>
        </w:rPr>
        <w:t>;</w:t>
      </w:r>
    </w:p>
    <w:p w14:paraId="795836BB" w14:textId="77777777" w:rsidR="00464FF9" w:rsidRPr="008B0222" w:rsidRDefault="00000000">
      <w:pPr>
        <w:pStyle w:val="NormalWeb"/>
        <w:spacing w:before="74" w:beforeAutospacing="0" w:afterAutospacing="0" w:line="14" w:lineRule="atLeast"/>
        <w:ind w:left="2809"/>
        <w:rPr>
          <w:rFonts w:ascii="Arial" w:hAnsi="Arial" w:cs="Arial"/>
        </w:rPr>
      </w:pPr>
      <w:proofErr w:type="spellStart"/>
      <w:r w:rsidRPr="008B0222">
        <w:rPr>
          <w:rFonts w:ascii="Arial" w:hAnsi="Arial" w:cs="Arial"/>
          <w:color w:val="000000"/>
        </w:rPr>
        <w:t>b.display</w:t>
      </w:r>
      <w:proofErr w:type="spellEnd"/>
      <w:r w:rsidRPr="008B0222">
        <w:rPr>
          <w:rFonts w:ascii="Arial" w:hAnsi="Arial" w:cs="Arial"/>
          <w:color w:val="000000"/>
        </w:rPr>
        <w:t>(); // Calling the display() function of B class.</w:t>
      </w:r>
    </w:p>
    <w:p w14:paraId="4838AD34" w14:textId="77777777" w:rsidR="00464FF9" w:rsidRPr="008B0222" w:rsidRDefault="00000000">
      <w:pPr>
        <w:pStyle w:val="NormalWeb"/>
        <w:spacing w:before="69" w:beforeAutospacing="0" w:afterAutospacing="0" w:line="14" w:lineRule="atLeast"/>
        <w:ind w:left="2809"/>
        <w:rPr>
          <w:rFonts w:ascii="Arial" w:hAnsi="Arial" w:cs="Arial"/>
        </w:rPr>
      </w:pPr>
      <w:proofErr w:type="spellStart"/>
      <w:r w:rsidRPr="008B0222">
        <w:rPr>
          <w:rFonts w:ascii="Arial" w:hAnsi="Arial" w:cs="Arial"/>
          <w:color w:val="000000"/>
        </w:rPr>
        <w:t>b.B</w:t>
      </w:r>
      <w:proofErr w:type="spellEnd"/>
      <w:r w:rsidRPr="008B0222">
        <w:rPr>
          <w:rFonts w:ascii="Arial" w:hAnsi="Arial" w:cs="Arial"/>
          <w:color w:val="000000"/>
        </w:rPr>
        <w:t xml:space="preserve"> :: display(); // Calling the display() function defined in B class.</w:t>
      </w:r>
    </w:p>
    <w:p w14:paraId="415974BD"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1FE05020" w14:textId="77777777" w:rsidR="00464FF9" w:rsidRPr="008B0222" w:rsidRDefault="00000000">
      <w:pPr>
        <w:pStyle w:val="Heading4"/>
        <w:spacing w:before="278" w:after="0" w:line="14" w:lineRule="atLeast"/>
        <w:ind w:left="1152"/>
        <w:rPr>
          <w:rFonts w:ascii="Arial" w:hAnsi="Arial" w:cs="Arial"/>
        </w:rPr>
      </w:pPr>
      <w:r w:rsidRPr="008B0222">
        <w:rPr>
          <w:rFonts w:ascii="Arial" w:hAnsi="Arial" w:cs="Arial"/>
          <w:color w:val="000000"/>
        </w:rPr>
        <w:t>C++ Hybrid Inheritance</w:t>
      </w:r>
    </w:p>
    <w:p w14:paraId="7B6EB0D1" w14:textId="77777777" w:rsidR="00464FF9" w:rsidRPr="008B0222" w:rsidRDefault="00000000">
      <w:pPr>
        <w:pStyle w:val="NormalWeb"/>
        <w:spacing w:before="286" w:beforeAutospacing="0" w:afterAutospacing="0" w:line="14" w:lineRule="atLeast"/>
        <w:ind w:left="1152"/>
        <w:rPr>
          <w:rFonts w:ascii="Arial" w:hAnsi="Arial" w:cs="Arial"/>
        </w:rPr>
      </w:pPr>
      <w:r w:rsidRPr="008B0222">
        <w:rPr>
          <w:rFonts w:ascii="Arial" w:hAnsi="Arial" w:cs="Arial"/>
          <w:color w:val="000000"/>
        </w:rPr>
        <w:t>Hybrid inheritance is a combination of more than one type of inheritance.</w:t>
      </w:r>
    </w:p>
    <w:p w14:paraId="60822FEB" w14:textId="77777777" w:rsidR="00464FF9" w:rsidRPr="008B0222" w:rsidRDefault="00464FF9">
      <w:pPr>
        <w:widowControl/>
        <w:rPr>
          <w:rFonts w:ascii="Arial" w:hAnsi="Arial" w:cs="Arial"/>
          <w:sz w:val="24"/>
          <w:szCs w:val="24"/>
        </w:rPr>
      </w:pPr>
    </w:p>
    <w:p w14:paraId="7D753D15" w14:textId="77777777" w:rsidR="00464FF9" w:rsidRPr="008B0222" w:rsidRDefault="00000000">
      <w:pPr>
        <w:pStyle w:val="NormalWeb"/>
        <w:spacing w:beforeAutospacing="0" w:afterAutospacing="0" w:line="14" w:lineRule="atLeast"/>
        <w:ind w:left="3342"/>
        <w:rPr>
          <w:rFonts w:ascii="Arial" w:hAnsi="Arial" w:cs="Arial"/>
        </w:rPr>
      </w:pPr>
      <w:r w:rsidRPr="008B0222">
        <w:rPr>
          <w:rFonts w:ascii="Arial" w:hAnsi="Arial" w:cs="Arial"/>
          <w:noProof/>
          <w:color w:val="000000"/>
        </w:rPr>
        <w:drawing>
          <wp:inline distT="0" distB="0" distL="114300" distR="114300" wp14:anchorId="29C2AB67" wp14:editId="2C364E7C">
            <wp:extent cx="2038350" cy="2276475"/>
            <wp:effectExtent l="0" t="0" r="3810" b="9525"/>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27"/>
                    <a:stretch>
                      <a:fillRect/>
                    </a:stretch>
                  </pic:blipFill>
                  <pic:spPr>
                    <a:xfrm>
                      <a:off x="0" y="0"/>
                      <a:ext cx="2038350" cy="2276475"/>
                    </a:xfrm>
                    <a:prstGeom prst="rect">
                      <a:avLst/>
                    </a:prstGeom>
                    <a:noFill/>
                    <a:ln w="9525">
                      <a:noFill/>
                    </a:ln>
                  </pic:spPr>
                </pic:pic>
              </a:graphicData>
            </a:graphic>
          </wp:inline>
        </w:drawing>
      </w:r>
    </w:p>
    <w:p w14:paraId="15B5525B" w14:textId="77777777" w:rsidR="00464FF9" w:rsidRPr="008B0222" w:rsidRDefault="00464FF9">
      <w:pPr>
        <w:widowControl/>
        <w:rPr>
          <w:rFonts w:ascii="Arial" w:hAnsi="Arial" w:cs="Arial"/>
          <w:sz w:val="24"/>
          <w:szCs w:val="24"/>
        </w:rPr>
      </w:pPr>
    </w:p>
    <w:p w14:paraId="68252D1F" w14:textId="77777777" w:rsidR="00464FF9" w:rsidRPr="008B0222" w:rsidRDefault="00000000">
      <w:pPr>
        <w:pStyle w:val="NormalWeb"/>
        <w:spacing w:beforeAutospacing="0" w:afterAutospacing="0" w:line="14" w:lineRule="atLeast"/>
        <w:ind w:left="1152"/>
        <w:rPr>
          <w:rFonts w:ascii="Arial" w:hAnsi="Arial" w:cs="Arial"/>
        </w:rPr>
      </w:pPr>
      <w:r w:rsidRPr="008B0222">
        <w:rPr>
          <w:rFonts w:ascii="Arial" w:hAnsi="Arial" w:cs="Arial"/>
          <w:color w:val="000000"/>
        </w:rPr>
        <w:t>Let's see a simple example:</w:t>
      </w:r>
    </w:p>
    <w:p w14:paraId="7540E3B6" w14:textId="77777777" w:rsidR="00464FF9" w:rsidRPr="008B0222" w:rsidRDefault="00464FF9">
      <w:pPr>
        <w:widowControl/>
        <w:rPr>
          <w:rFonts w:ascii="Arial" w:hAnsi="Arial" w:cs="Arial"/>
          <w:sz w:val="24"/>
          <w:szCs w:val="24"/>
        </w:rPr>
      </w:pPr>
    </w:p>
    <w:p w14:paraId="556CBB12" w14:textId="77777777" w:rsidR="00464FF9" w:rsidRPr="008B0222" w:rsidRDefault="00000000">
      <w:pPr>
        <w:pStyle w:val="NormalWeb"/>
        <w:spacing w:beforeAutospacing="0" w:afterAutospacing="0" w:line="19" w:lineRule="atLeast"/>
        <w:ind w:left="2593" w:right="6816"/>
        <w:rPr>
          <w:rFonts w:ascii="Arial" w:hAnsi="Arial" w:cs="Arial"/>
        </w:rPr>
      </w:pPr>
      <w:r w:rsidRPr="008B0222">
        <w:rPr>
          <w:rFonts w:ascii="Arial" w:hAnsi="Arial" w:cs="Arial"/>
          <w:color w:val="000000"/>
        </w:rPr>
        <w:lastRenderedPageBreak/>
        <w:t xml:space="preserve">#include &lt;iostream&gt; </w:t>
      </w:r>
      <w:r w:rsidRPr="008B0222">
        <w:rPr>
          <w:rFonts w:ascii="Arial" w:hAnsi="Arial" w:cs="Arial"/>
          <w:b/>
          <w:bCs/>
          <w:color w:val="000000"/>
        </w:rPr>
        <w:t xml:space="preserve">using namespace </w:t>
      </w:r>
      <w:r w:rsidRPr="008B0222">
        <w:rPr>
          <w:rFonts w:ascii="Arial" w:hAnsi="Arial" w:cs="Arial"/>
          <w:color w:val="000000"/>
        </w:rPr>
        <w:t xml:space="preserve">std; </w:t>
      </w:r>
      <w:r w:rsidRPr="008B0222">
        <w:rPr>
          <w:rFonts w:ascii="Arial" w:hAnsi="Arial" w:cs="Arial"/>
          <w:b/>
          <w:bCs/>
          <w:color w:val="000000"/>
        </w:rPr>
        <w:t xml:space="preserve">class </w:t>
      </w:r>
      <w:r w:rsidRPr="008B0222">
        <w:rPr>
          <w:rFonts w:ascii="Arial" w:hAnsi="Arial" w:cs="Arial"/>
          <w:color w:val="000000"/>
        </w:rPr>
        <w:t>A</w:t>
      </w:r>
    </w:p>
    <w:p w14:paraId="4751886A" w14:textId="77777777" w:rsidR="00464FF9" w:rsidRPr="008B0222" w:rsidRDefault="00000000">
      <w:pPr>
        <w:pStyle w:val="NormalWeb"/>
        <w:spacing w:before="6" w:beforeAutospacing="0" w:afterAutospacing="0" w:line="14" w:lineRule="atLeast"/>
        <w:ind w:left="2593"/>
        <w:rPr>
          <w:rFonts w:ascii="Arial" w:hAnsi="Arial" w:cs="Arial"/>
        </w:rPr>
      </w:pPr>
      <w:r w:rsidRPr="008B0222">
        <w:rPr>
          <w:rFonts w:ascii="Arial" w:hAnsi="Arial" w:cs="Arial"/>
          <w:color w:val="000000"/>
        </w:rPr>
        <w:t>{</w:t>
      </w:r>
    </w:p>
    <w:p w14:paraId="1DEB3369" w14:textId="77777777" w:rsidR="00464FF9" w:rsidRPr="008B0222" w:rsidRDefault="00000000">
      <w:pPr>
        <w:pStyle w:val="NormalWeb"/>
        <w:spacing w:before="68" w:beforeAutospacing="0" w:afterAutospacing="0" w:line="19" w:lineRule="atLeast"/>
        <w:ind w:left="2881" w:right="7700"/>
        <w:rPr>
          <w:rFonts w:ascii="Arial" w:hAnsi="Arial" w:cs="Arial"/>
        </w:rPr>
      </w:pPr>
      <w:r w:rsidRPr="008B0222">
        <w:rPr>
          <w:rFonts w:ascii="Arial" w:hAnsi="Arial" w:cs="Arial"/>
          <w:b/>
          <w:bCs/>
          <w:color w:val="000000"/>
        </w:rPr>
        <w:t>protected</w:t>
      </w:r>
      <w:r w:rsidRPr="008B0222">
        <w:rPr>
          <w:rFonts w:ascii="Arial" w:hAnsi="Arial" w:cs="Arial"/>
          <w:color w:val="000000"/>
        </w:rPr>
        <w:t xml:space="preserve">: </w:t>
      </w:r>
      <w:r w:rsidRPr="008B0222">
        <w:rPr>
          <w:rFonts w:ascii="Arial" w:hAnsi="Arial" w:cs="Arial"/>
          <w:b/>
          <w:bCs/>
          <w:color w:val="000000"/>
        </w:rPr>
        <w:t xml:space="preserve">int </w:t>
      </w:r>
      <w:r w:rsidRPr="008B0222">
        <w:rPr>
          <w:rFonts w:ascii="Arial" w:hAnsi="Arial" w:cs="Arial"/>
          <w:color w:val="000000"/>
        </w:rPr>
        <w:t xml:space="preserve">a; </w:t>
      </w:r>
      <w:r w:rsidRPr="008B0222">
        <w:rPr>
          <w:rFonts w:ascii="Arial" w:hAnsi="Arial" w:cs="Arial"/>
          <w:b/>
          <w:bCs/>
          <w:color w:val="000000"/>
        </w:rPr>
        <w:t>public</w:t>
      </w:r>
      <w:r w:rsidRPr="008B0222">
        <w:rPr>
          <w:rFonts w:ascii="Arial" w:hAnsi="Arial" w:cs="Arial"/>
          <w:color w:val="000000"/>
        </w:rPr>
        <w:t xml:space="preserve">: </w:t>
      </w:r>
      <w:r w:rsidRPr="008B0222">
        <w:rPr>
          <w:rFonts w:ascii="Arial" w:hAnsi="Arial" w:cs="Arial"/>
          <w:b/>
          <w:bCs/>
          <w:color w:val="000000"/>
        </w:rPr>
        <w:t xml:space="preserve">void </w:t>
      </w:r>
      <w:proofErr w:type="spellStart"/>
      <w:r w:rsidRPr="008B0222">
        <w:rPr>
          <w:rFonts w:ascii="Arial" w:hAnsi="Arial" w:cs="Arial"/>
          <w:color w:val="000000"/>
        </w:rPr>
        <w:t>get_a</w:t>
      </w:r>
      <w:proofErr w:type="spellEnd"/>
      <w:r w:rsidRPr="008B0222">
        <w:rPr>
          <w:rFonts w:ascii="Arial" w:hAnsi="Arial" w:cs="Arial"/>
          <w:color w:val="000000"/>
        </w:rPr>
        <w:t>()</w:t>
      </w:r>
    </w:p>
    <w:p w14:paraId="63200202" w14:textId="77777777" w:rsidR="00464FF9" w:rsidRPr="008B0222" w:rsidRDefault="00000000">
      <w:pPr>
        <w:pStyle w:val="NormalWeb"/>
        <w:spacing w:beforeAutospacing="0" w:afterAutospacing="0" w:line="15" w:lineRule="atLeast"/>
        <w:ind w:left="2876"/>
        <w:rPr>
          <w:rFonts w:ascii="Arial" w:hAnsi="Arial" w:cs="Arial"/>
        </w:rPr>
      </w:pPr>
      <w:r w:rsidRPr="008B0222">
        <w:rPr>
          <w:rFonts w:ascii="Arial" w:hAnsi="Arial" w:cs="Arial"/>
          <w:color w:val="000000"/>
        </w:rPr>
        <w:t>{</w:t>
      </w:r>
    </w:p>
    <w:p w14:paraId="5DF9EFC6" w14:textId="77777777" w:rsidR="00464FF9" w:rsidRPr="008B0222" w:rsidRDefault="00000000">
      <w:pPr>
        <w:pStyle w:val="NormalWeb"/>
        <w:spacing w:before="69" w:beforeAutospacing="0" w:afterAutospacing="0" w:line="19" w:lineRule="atLeast"/>
        <w:ind w:left="3087" w:right="2671"/>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"Enter the value of 'a' : " &lt;&lt;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 xml:space="preserve">; </w:t>
      </w:r>
      <w:proofErr w:type="spellStart"/>
      <w:r w:rsidRPr="008B0222">
        <w:rPr>
          <w:rFonts w:ascii="Arial" w:hAnsi="Arial" w:cs="Arial"/>
          <w:color w:val="000000"/>
        </w:rPr>
        <w:t>cin</w:t>
      </w:r>
      <w:proofErr w:type="spellEnd"/>
      <w:r w:rsidRPr="008B0222">
        <w:rPr>
          <w:rFonts w:ascii="Arial" w:hAnsi="Arial" w:cs="Arial"/>
          <w:color w:val="000000"/>
        </w:rPr>
        <w:t>&gt;&gt;a;</w:t>
      </w:r>
    </w:p>
    <w:p w14:paraId="58707218" w14:textId="77777777" w:rsidR="00464FF9" w:rsidRPr="008B0222" w:rsidRDefault="00000000">
      <w:pPr>
        <w:pStyle w:val="NormalWeb"/>
        <w:spacing w:before="2" w:beforeAutospacing="0" w:afterAutospacing="0" w:line="14" w:lineRule="atLeast"/>
        <w:ind w:left="2876"/>
        <w:rPr>
          <w:rFonts w:ascii="Arial" w:hAnsi="Arial" w:cs="Arial"/>
        </w:rPr>
      </w:pPr>
      <w:r w:rsidRPr="008B0222">
        <w:rPr>
          <w:rFonts w:ascii="Arial" w:hAnsi="Arial" w:cs="Arial"/>
          <w:color w:val="000000"/>
        </w:rPr>
        <w:t>}</w:t>
      </w:r>
    </w:p>
    <w:p w14:paraId="6CD5E386"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64867F98" w14:textId="77777777" w:rsidR="00464FF9" w:rsidRPr="008B0222" w:rsidRDefault="00464FF9">
      <w:pPr>
        <w:widowControl/>
        <w:rPr>
          <w:rFonts w:ascii="Arial" w:hAnsi="Arial" w:cs="Arial"/>
          <w:sz w:val="24"/>
          <w:szCs w:val="24"/>
        </w:rPr>
      </w:pPr>
    </w:p>
    <w:p w14:paraId="16D9C410"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B : </w:t>
      </w:r>
      <w:r w:rsidRPr="008B0222">
        <w:rPr>
          <w:rFonts w:ascii="Arial" w:hAnsi="Arial" w:cs="Arial"/>
          <w:b/>
          <w:bCs/>
          <w:color w:val="000000"/>
        </w:rPr>
        <w:t xml:space="preserve">public </w:t>
      </w:r>
      <w:r w:rsidRPr="008B0222">
        <w:rPr>
          <w:rFonts w:ascii="Arial" w:hAnsi="Arial" w:cs="Arial"/>
          <w:color w:val="000000"/>
        </w:rPr>
        <w:t>A</w:t>
      </w:r>
    </w:p>
    <w:p w14:paraId="3B43451F"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1EBF8FA7" w14:textId="77777777" w:rsidR="00464FF9" w:rsidRPr="008B0222" w:rsidRDefault="00000000">
      <w:pPr>
        <w:pStyle w:val="NormalWeb"/>
        <w:spacing w:before="74" w:beforeAutospacing="0" w:afterAutospacing="0" w:line="19" w:lineRule="atLeast"/>
        <w:ind w:left="2881" w:right="7695"/>
        <w:rPr>
          <w:rFonts w:ascii="Arial" w:hAnsi="Arial" w:cs="Arial"/>
        </w:rPr>
      </w:pPr>
      <w:r w:rsidRPr="008B0222">
        <w:rPr>
          <w:rFonts w:ascii="Arial" w:hAnsi="Arial" w:cs="Arial"/>
          <w:b/>
          <w:bCs/>
          <w:color w:val="000000"/>
        </w:rPr>
        <w:t>protected</w:t>
      </w:r>
      <w:r w:rsidRPr="008B0222">
        <w:rPr>
          <w:rFonts w:ascii="Arial" w:hAnsi="Arial" w:cs="Arial"/>
          <w:color w:val="000000"/>
        </w:rPr>
        <w:t xml:space="preserve">: </w:t>
      </w:r>
      <w:r w:rsidRPr="008B0222">
        <w:rPr>
          <w:rFonts w:ascii="Arial" w:hAnsi="Arial" w:cs="Arial"/>
          <w:b/>
          <w:bCs/>
          <w:color w:val="000000"/>
        </w:rPr>
        <w:t xml:space="preserve">int </w:t>
      </w:r>
      <w:r w:rsidRPr="008B0222">
        <w:rPr>
          <w:rFonts w:ascii="Arial" w:hAnsi="Arial" w:cs="Arial"/>
          <w:color w:val="000000"/>
        </w:rPr>
        <w:t xml:space="preserve">b; </w:t>
      </w:r>
      <w:r w:rsidRPr="008B0222">
        <w:rPr>
          <w:rFonts w:ascii="Arial" w:hAnsi="Arial" w:cs="Arial"/>
          <w:b/>
          <w:bCs/>
          <w:color w:val="000000"/>
        </w:rPr>
        <w:t>public</w:t>
      </w:r>
      <w:r w:rsidRPr="008B0222">
        <w:rPr>
          <w:rFonts w:ascii="Arial" w:hAnsi="Arial" w:cs="Arial"/>
          <w:color w:val="000000"/>
        </w:rPr>
        <w:t xml:space="preserve">: </w:t>
      </w:r>
      <w:r w:rsidRPr="008B0222">
        <w:rPr>
          <w:rFonts w:ascii="Arial" w:hAnsi="Arial" w:cs="Arial"/>
          <w:b/>
          <w:bCs/>
          <w:color w:val="000000"/>
        </w:rPr>
        <w:t xml:space="preserve">void </w:t>
      </w:r>
      <w:proofErr w:type="spellStart"/>
      <w:r w:rsidRPr="008B0222">
        <w:rPr>
          <w:rFonts w:ascii="Arial" w:hAnsi="Arial" w:cs="Arial"/>
          <w:color w:val="000000"/>
        </w:rPr>
        <w:t>get_b</w:t>
      </w:r>
      <w:proofErr w:type="spellEnd"/>
      <w:r w:rsidRPr="008B0222">
        <w:rPr>
          <w:rFonts w:ascii="Arial" w:hAnsi="Arial" w:cs="Arial"/>
          <w:color w:val="000000"/>
        </w:rPr>
        <w:t>()</w:t>
      </w:r>
    </w:p>
    <w:p w14:paraId="35F6C7E5" w14:textId="77777777" w:rsidR="00464FF9" w:rsidRPr="008B0222" w:rsidRDefault="00000000">
      <w:pPr>
        <w:pStyle w:val="NormalWeb"/>
        <w:spacing w:beforeAutospacing="0" w:afterAutospacing="0" w:line="14" w:lineRule="atLeast"/>
        <w:ind w:left="2876"/>
        <w:rPr>
          <w:rFonts w:ascii="Arial" w:hAnsi="Arial" w:cs="Arial"/>
        </w:rPr>
      </w:pPr>
      <w:r w:rsidRPr="008B0222">
        <w:rPr>
          <w:rFonts w:ascii="Arial" w:hAnsi="Arial" w:cs="Arial"/>
          <w:color w:val="000000"/>
        </w:rPr>
        <w:t>{</w:t>
      </w:r>
    </w:p>
    <w:p w14:paraId="575F67F1" w14:textId="77777777" w:rsidR="00464FF9" w:rsidRPr="008B0222" w:rsidRDefault="00000000">
      <w:pPr>
        <w:pStyle w:val="NormalWeb"/>
        <w:spacing w:before="73" w:beforeAutospacing="0" w:afterAutospacing="0" w:line="18" w:lineRule="atLeast"/>
        <w:ind w:left="3087" w:right="2671" w:firstLine="72"/>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"Enter the value of 'b' : " &lt;&lt;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 xml:space="preserve">; </w:t>
      </w:r>
      <w:proofErr w:type="spellStart"/>
      <w:r w:rsidRPr="008B0222">
        <w:rPr>
          <w:rFonts w:ascii="Arial" w:hAnsi="Arial" w:cs="Arial"/>
          <w:color w:val="000000"/>
        </w:rPr>
        <w:t>cin</w:t>
      </w:r>
      <w:proofErr w:type="spellEnd"/>
      <w:r w:rsidRPr="008B0222">
        <w:rPr>
          <w:rFonts w:ascii="Arial" w:hAnsi="Arial" w:cs="Arial"/>
          <w:color w:val="000000"/>
        </w:rPr>
        <w:t>&gt;&gt;b;</w:t>
      </w:r>
    </w:p>
    <w:p w14:paraId="02237AE5" w14:textId="77777777" w:rsidR="00464FF9" w:rsidRPr="008B0222" w:rsidRDefault="00000000">
      <w:pPr>
        <w:pStyle w:val="NormalWeb"/>
        <w:spacing w:before="7" w:beforeAutospacing="0" w:afterAutospacing="0" w:line="14" w:lineRule="atLeast"/>
        <w:ind w:left="2876"/>
        <w:rPr>
          <w:rFonts w:ascii="Arial" w:hAnsi="Arial" w:cs="Arial"/>
        </w:rPr>
      </w:pPr>
      <w:r w:rsidRPr="008B0222">
        <w:rPr>
          <w:rFonts w:ascii="Arial" w:hAnsi="Arial" w:cs="Arial"/>
          <w:color w:val="000000"/>
        </w:rPr>
        <w:t>}</w:t>
      </w:r>
    </w:p>
    <w:p w14:paraId="262E5DB6"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5BCDE3A3"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C</w:t>
      </w:r>
    </w:p>
    <w:p w14:paraId="04A2D0DD"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7533704B" w14:textId="77777777" w:rsidR="00464FF9" w:rsidRPr="008B0222" w:rsidRDefault="00000000">
      <w:pPr>
        <w:pStyle w:val="NormalWeb"/>
        <w:spacing w:before="73" w:beforeAutospacing="0" w:afterAutospacing="0" w:line="19" w:lineRule="atLeast"/>
        <w:ind w:left="2881" w:right="7719"/>
        <w:rPr>
          <w:rFonts w:ascii="Arial" w:hAnsi="Arial" w:cs="Arial"/>
        </w:rPr>
      </w:pPr>
      <w:r w:rsidRPr="008B0222">
        <w:rPr>
          <w:rFonts w:ascii="Arial" w:hAnsi="Arial" w:cs="Arial"/>
          <w:b/>
          <w:bCs/>
          <w:color w:val="000000"/>
        </w:rPr>
        <w:t>protected</w:t>
      </w:r>
      <w:r w:rsidRPr="008B0222">
        <w:rPr>
          <w:rFonts w:ascii="Arial" w:hAnsi="Arial" w:cs="Arial"/>
          <w:color w:val="000000"/>
        </w:rPr>
        <w:t xml:space="preserve">: </w:t>
      </w:r>
      <w:r w:rsidRPr="008B0222">
        <w:rPr>
          <w:rFonts w:ascii="Arial" w:hAnsi="Arial" w:cs="Arial"/>
          <w:b/>
          <w:bCs/>
          <w:color w:val="000000"/>
        </w:rPr>
        <w:t xml:space="preserve">int </w:t>
      </w:r>
      <w:r w:rsidRPr="008B0222">
        <w:rPr>
          <w:rFonts w:ascii="Arial" w:hAnsi="Arial" w:cs="Arial"/>
          <w:color w:val="000000"/>
        </w:rPr>
        <w:t xml:space="preserve">c; </w:t>
      </w:r>
      <w:r w:rsidRPr="008B0222">
        <w:rPr>
          <w:rFonts w:ascii="Arial" w:hAnsi="Arial" w:cs="Arial"/>
          <w:b/>
          <w:bCs/>
          <w:color w:val="000000"/>
        </w:rPr>
        <w:t>public</w:t>
      </w:r>
      <w:r w:rsidRPr="008B0222">
        <w:rPr>
          <w:rFonts w:ascii="Arial" w:hAnsi="Arial" w:cs="Arial"/>
          <w:color w:val="000000"/>
        </w:rPr>
        <w:t xml:space="preserve">: </w:t>
      </w:r>
      <w:r w:rsidRPr="008B0222">
        <w:rPr>
          <w:rFonts w:ascii="Arial" w:hAnsi="Arial" w:cs="Arial"/>
          <w:b/>
          <w:bCs/>
          <w:color w:val="000000"/>
        </w:rPr>
        <w:t xml:space="preserve">void </w:t>
      </w:r>
      <w:proofErr w:type="spellStart"/>
      <w:r w:rsidRPr="008B0222">
        <w:rPr>
          <w:rFonts w:ascii="Arial" w:hAnsi="Arial" w:cs="Arial"/>
          <w:color w:val="000000"/>
        </w:rPr>
        <w:t>get_c</w:t>
      </w:r>
      <w:proofErr w:type="spellEnd"/>
      <w:r w:rsidRPr="008B0222">
        <w:rPr>
          <w:rFonts w:ascii="Arial" w:hAnsi="Arial" w:cs="Arial"/>
          <w:color w:val="000000"/>
        </w:rPr>
        <w:t>()</w:t>
      </w:r>
    </w:p>
    <w:p w14:paraId="5167EE6C" w14:textId="77777777" w:rsidR="00464FF9" w:rsidRPr="008B0222" w:rsidRDefault="00000000">
      <w:pPr>
        <w:pStyle w:val="NormalWeb"/>
        <w:spacing w:before="171" w:beforeAutospacing="0" w:afterAutospacing="0" w:line="14" w:lineRule="atLeast"/>
        <w:ind w:left="2876"/>
        <w:rPr>
          <w:rFonts w:ascii="Arial" w:hAnsi="Arial" w:cs="Arial"/>
        </w:rPr>
      </w:pPr>
      <w:r w:rsidRPr="008B0222">
        <w:rPr>
          <w:rFonts w:ascii="Arial" w:hAnsi="Arial" w:cs="Arial"/>
          <w:color w:val="000000"/>
        </w:rPr>
        <w:t>{</w:t>
      </w:r>
    </w:p>
    <w:p w14:paraId="1B3284C5" w14:textId="77777777" w:rsidR="00464FF9" w:rsidRPr="008B0222" w:rsidRDefault="00000000">
      <w:pPr>
        <w:pStyle w:val="NormalWeb"/>
        <w:spacing w:before="69" w:beforeAutospacing="0" w:afterAutospacing="0" w:line="19" w:lineRule="atLeast"/>
        <w:ind w:left="3159" w:right="2671"/>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"Enter the value of c is : " &lt;&lt;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 xml:space="preserve">; </w:t>
      </w:r>
      <w:proofErr w:type="spellStart"/>
      <w:r w:rsidRPr="008B0222">
        <w:rPr>
          <w:rFonts w:ascii="Arial" w:hAnsi="Arial" w:cs="Arial"/>
          <w:color w:val="000000"/>
        </w:rPr>
        <w:t>cin</w:t>
      </w:r>
      <w:proofErr w:type="spellEnd"/>
      <w:r w:rsidRPr="008B0222">
        <w:rPr>
          <w:rFonts w:ascii="Arial" w:hAnsi="Arial" w:cs="Arial"/>
          <w:color w:val="000000"/>
        </w:rPr>
        <w:t>&gt;&gt;c;</w:t>
      </w:r>
    </w:p>
    <w:p w14:paraId="7C1C43BE" w14:textId="77777777" w:rsidR="00464FF9" w:rsidRPr="008B0222" w:rsidRDefault="00000000">
      <w:pPr>
        <w:pStyle w:val="NormalWeb"/>
        <w:spacing w:before="2" w:beforeAutospacing="0" w:afterAutospacing="0" w:line="14" w:lineRule="atLeast"/>
        <w:ind w:left="2876"/>
        <w:rPr>
          <w:rFonts w:ascii="Arial" w:hAnsi="Arial" w:cs="Arial"/>
        </w:rPr>
      </w:pPr>
      <w:r w:rsidRPr="008B0222">
        <w:rPr>
          <w:rFonts w:ascii="Arial" w:hAnsi="Arial" w:cs="Arial"/>
          <w:color w:val="000000"/>
        </w:rPr>
        <w:t>}</w:t>
      </w:r>
    </w:p>
    <w:p w14:paraId="635FC97B"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6CC15E74" w14:textId="77777777" w:rsidR="00464FF9" w:rsidRPr="008B0222" w:rsidRDefault="00464FF9">
      <w:pPr>
        <w:widowControl/>
        <w:rPr>
          <w:rFonts w:ascii="Arial" w:hAnsi="Arial" w:cs="Arial"/>
          <w:sz w:val="24"/>
          <w:szCs w:val="24"/>
        </w:rPr>
      </w:pPr>
    </w:p>
    <w:p w14:paraId="51518220"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D : </w:t>
      </w:r>
      <w:r w:rsidRPr="008B0222">
        <w:rPr>
          <w:rFonts w:ascii="Arial" w:hAnsi="Arial" w:cs="Arial"/>
          <w:b/>
          <w:bCs/>
          <w:color w:val="000000"/>
        </w:rPr>
        <w:t xml:space="preserve">public </w:t>
      </w:r>
      <w:r w:rsidRPr="008B0222">
        <w:rPr>
          <w:rFonts w:ascii="Arial" w:hAnsi="Arial" w:cs="Arial"/>
          <w:color w:val="000000"/>
        </w:rPr>
        <w:t xml:space="preserve">B, </w:t>
      </w:r>
      <w:r w:rsidRPr="008B0222">
        <w:rPr>
          <w:rFonts w:ascii="Arial" w:hAnsi="Arial" w:cs="Arial"/>
          <w:b/>
          <w:bCs/>
          <w:color w:val="000000"/>
        </w:rPr>
        <w:t xml:space="preserve">public </w:t>
      </w:r>
      <w:r w:rsidRPr="008B0222">
        <w:rPr>
          <w:rFonts w:ascii="Arial" w:hAnsi="Arial" w:cs="Arial"/>
          <w:color w:val="000000"/>
        </w:rPr>
        <w:t>C</w:t>
      </w:r>
    </w:p>
    <w:p w14:paraId="3EF9D460"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11553D0C" w14:textId="77777777" w:rsidR="00464FF9" w:rsidRPr="008B0222" w:rsidRDefault="00000000">
      <w:pPr>
        <w:pStyle w:val="NormalWeb"/>
        <w:spacing w:before="74" w:beforeAutospacing="0" w:afterAutospacing="0" w:line="19" w:lineRule="atLeast"/>
        <w:ind w:left="2881" w:right="7790"/>
        <w:rPr>
          <w:rFonts w:ascii="Arial" w:hAnsi="Arial" w:cs="Arial"/>
        </w:rPr>
      </w:pPr>
      <w:r w:rsidRPr="008B0222">
        <w:rPr>
          <w:rFonts w:ascii="Arial" w:hAnsi="Arial" w:cs="Arial"/>
          <w:b/>
          <w:bCs/>
          <w:color w:val="000000"/>
        </w:rPr>
        <w:t>protected</w:t>
      </w:r>
      <w:r w:rsidRPr="008B0222">
        <w:rPr>
          <w:rFonts w:ascii="Arial" w:hAnsi="Arial" w:cs="Arial"/>
          <w:color w:val="000000"/>
        </w:rPr>
        <w:t xml:space="preserve">: </w:t>
      </w:r>
      <w:r w:rsidRPr="008B0222">
        <w:rPr>
          <w:rFonts w:ascii="Arial" w:hAnsi="Arial" w:cs="Arial"/>
          <w:b/>
          <w:bCs/>
          <w:color w:val="000000"/>
        </w:rPr>
        <w:t xml:space="preserve">int </w:t>
      </w:r>
      <w:r w:rsidRPr="008B0222">
        <w:rPr>
          <w:rFonts w:ascii="Arial" w:hAnsi="Arial" w:cs="Arial"/>
          <w:color w:val="000000"/>
        </w:rPr>
        <w:t xml:space="preserve">d; </w:t>
      </w:r>
      <w:r w:rsidRPr="008B0222">
        <w:rPr>
          <w:rFonts w:ascii="Arial" w:hAnsi="Arial" w:cs="Arial"/>
          <w:b/>
          <w:bCs/>
          <w:color w:val="000000"/>
        </w:rPr>
        <w:t>public</w:t>
      </w:r>
      <w:r w:rsidRPr="008B0222">
        <w:rPr>
          <w:rFonts w:ascii="Arial" w:hAnsi="Arial" w:cs="Arial"/>
          <w:color w:val="000000"/>
        </w:rPr>
        <w:t xml:space="preserve">: </w:t>
      </w:r>
      <w:r w:rsidRPr="008B0222">
        <w:rPr>
          <w:rFonts w:ascii="Arial" w:hAnsi="Arial" w:cs="Arial"/>
          <w:b/>
          <w:bCs/>
          <w:color w:val="000000"/>
        </w:rPr>
        <w:t xml:space="preserve">void </w:t>
      </w:r>
      <w:proofErr w:type="spellStart"/>
      <w:r w:rsidRPr="008B0222">
        <w:rPr>
          <w:rFonts w:ascii="Arial" w:hAnsi="Arial" w:cs="Arial"/>
          <w:color w:val="000000"/>
        </w:rPr>
        <w:t>mul</w:t>
      </w:r>
      <w:proofErr w:type="spellEnd"/>
      <w:r w:rsidRPr="008B0222">
        <w:rPr>
          <w:rFonts w:ascii="Arial" w:hAnsi="Arial" w:cs="Arial"/>
          <w:color w:val="000000"/>
        </w:rPr>
        <w:t>()</w:t>
      </w:r>
    </w:p>
    <w:p w14:paraId="0E13A47E" w14:textId="77777777" w:rsidR="00464FF9" w:rsidRPr="008B0222" w:rsidRDefault="00000000">
      <w:pPr>
        <w:pStyle w:val="NormalWeb"/>
        <w:spacing w:beforeAutospacing="0" w:afterAutospacing="0" w:line="14" w:lineRule="atLeast"/>
        <w:ind w:left="2876"/>
        <w:rPr>
          <w:rFonts w:ascii="Arial" w:hAnsi="Arial" w:cs="Arial"/>
        </w:rPr>
      </w:pPr>
      <w:r w:rsidRPr="008B0222">
        <w:rPr>
          <w:rFonts w:ascii="Arial" w:hAnsi="Arial" w:cs="Arial"/>
          <w:color w:val="000000"/>
        </w:rPr>
        <w:lastRenderedPageBreak/>
        <w:t>{</w:t>
      </w:r>
    </w:p>
    <w:p w14:paraId="229A32EB" w14:textId="77777777" w:rsidR="00464FF9" w:rsidRPr="008B0222" w:rsidRDefault="00000000">
      <w:pPr>
        <w:pStyle w:val="NormalWeb"/>
        <w:spacing w:before="73" w:beforeAutospacing="0" w:afterAutospacing="0" w:line="14" w:lineRule="atLeast"/>
        <w:ind w:left="3231"/>
        <w:rPr>
          <w:rFonts w:ascii="Arial" w:hAnsi="Arial" w:cs="Arial"/>
        </w:rPr>
      </w:pPr>
      <w:proofErr w:type="spellStart"/>
      <w:r w:rsidRPr="008B0222">
        <w:rPr>
          <w:rFonts w:ascii="Arial" w:hAnsi="Arial" w:cs="Arial"/>
          <w:color w:val="000000"/>
        </w:rPr>
        <w:t>get_a</w:t>
      </w:r>
      <w:proofErr w:type="spellEnd"/>
      <w:r w:rsidRPr="008B0222">
        <w:rPr>
          <w:rFonts w:ascii="Arial" w:hAnsi="Arial" w:cs="Arial"/>
          <w:color w:val="000000"/>
        </w:rPr>
        <w:t>();</w:t>
      </w:r>
    </w:p>
    <w:p w14:paraId="10A01D3E" w14:textId="77777777" w:rsidR="00464FF9" w:rsidRPr="008B0222" w:rsidRDefault="00000000">
      <w:pPr>
        <w:pStyle w:val="NormalWeb"/>
        <w:spacing w:before="69" w:beforeAutospacing="0" w:afterAutospacing="0" w:line="14" w:lineRule="atLeast"/>
        <w:ind w:left="3231"/>
        <w:rPr>
          <w:rFonts w:ascii="Arial" w:hAnsi="Arial" w:cs="Arial"/>
        </w:rPr>
      </w:pPr>
      <w:proofErr w:type="spellStart"/>
      <w:r w:rsidRPr="008B0222">
        <w:rPr>
          <w:rFonts w:ascii="Arial" w:hAnsi="Arial" w:cs="Arial"/>
          <w:color w:val="000000"/>
        </w:rPr>
        <w:t>get_b</w:t>
      </w:r>
      <w:proofErr w:type="spellEnd"/>
      <w:r w:rsidRPr="008B0222">
        <w:rPr>
          <w:rFonts w:ascii="Arial" w:hAnsi="Arial" w:cs="Arial"/>
          <w:color w:val="000000"/>
        </w:rPr>
        <w:t>();</w:t>
      </w:r>
    </w:p>
    <w:p w14:paraId="698E8C04" w14:textId="77777777" w:rsidR="00464FF9" w:rsidRPr="008B0222" w:rsidRDefault="00000000">
      <w:pPr>
        <w:pStyle w:val="NormalWeb"/>
        <w:spacing w:before="74" w:beforeAutospacing="0" w:afterAutospacing="0" w:line="14" w:lineRule="atLeast"/>
        <w:ind w:left="3231"/>
        <w:rPr>
          <w:rFonts w:ascii="Arial" w:hAnsi="Arial" w:cs="Arial"/>
        </w:rPr>
      </w:pPr>
      <w:proofErr w:type="spellStart"/>
      <w:r w:rsidRPr="008B0222">
        <w:rPr>
          <w:rFonts w:ascii="Arial" w:hAnsi="Arial" w:cs="Arial"/>
          <w:color w:val="000000"/>
        </w:rPr>
        <w:t>get_c</w:t>
      </w:r>
      <w:proofErr w:type="spellEnd"/>
      <w:r w:rsidRPr="008B0222">
        <w:rPr>
          <w:rFonts w:ascii="Arial" w:hAnsi="Arial" w:cs="Arial"/>
          <w:color w:val="000000"/>
        </w:rPr>
        <w:t>();</w:t>
      </w:r>
    </w:p>
    <w:p w14:paraId="1C9E7402" w14:textId="77777777" w:rsidR="00464FF9" w:rsidRPr="008B0222" w:rsidRDefault="00000000">
      <w:pPr>
        <w:pStyle w:val="NormalWeb"/>
        <w:spacing w:before="74" w:beforeAutospacing="0" w:afterAutospacing="0" w:line="14" w:lineRule="atLeast"/>
        <w:ind w:left="3231"/>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"Multiplication of </w:t>
      </w:r>
      <w:proofErr w:type="spellStart"/>
      <w:r w:rsidRPr="008B0222">
        <w:rPr>
          <w:rFonts w:ascii="Arial" w:hAnsi="Arial" w:cs="Arial"/>
          <w:color w:val="000000"/>
        </w:rPr>
        <w:t>a,b,c</w:t>
      </w:r>
      <w:proofErr w:type="spellEnd"/>
      <w:r w:rsidRPr="008B0222">
        <w:rPr>
          <w:rFonts w:ascii="Arial" w:hAnsi="Arial" w:cs="Arial"/>
          <w:color w:val="000000"/>
        </w:rPr>
        <w:t xml:space="preserve"> is : " &lt;&lt;a*b*c&lt;&lt;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w:t>
      </w:r>
    </w:p>
    <w:p w14:paraId="05D5428D" w14:textId="77777777" w:rsidR="00464FF9" w:rsidRPr="008B0222" w:rsidRDefault="00000000">
      <w:pPr>
        <w:pStyle w:val="NormalWeb"/>
        <w:spacing w:before="69" w:beforeAutospacing="0" w:afterAutospacing="0" w:line="14" w:lineRule="atLeast"/>
        <w:ind w:left="2876"/>
        <w:rPr>
          <w:rFonts w:ascii="Arial" w:hAnsi="Arial" w:cs="Arial"/>
        </w:rPr>
      </w:pPr>
      <w:r w:rsidRPr="008B0222">
        <w:rPr>
          <w:rFonts w:ascii="Arial" w:hAnsi="Arial" w:cs="Arial"/>
          <w:color w:val="000000"/>
        </w:rPr>
        <w:t>}</w:t>
      </w:r>
    </w:p>
    <w:p w14:paraId="6166DC2F"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4219E36C"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p>
    <w:p w14:paraId="763672BC"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21DC8199" w14:textId="77777777" w:rsidR="00464FF9" w:rsidRPr="008B0222" w:rsidRDefault="00000000">
      <w:pPr>
        <w:pStyle w:val="NormalWeb"/>
        <w:spacing w:before="74" w:beforeAutospacing="0" w:afterAutospacing="0" w:line="19" w:lineRule="atLeast"/>
        <w:ind w:left="2876" w:right="7963" w:firstLine="4"/>
        <w:rPr>
          <w:rFonts w:ascii="Arial" w:hAnsi="Arial" w:cs="Arial"/>
        </w:rPr>
      </w:pPr>
      <w:r w:rsidRPr="008B0222">
        <w:rPr>
          <w:rFonts w:ascii="Arial" w:hAnsi="Arial" w:cs="Arial"/>
          <w:color w:val="000000"/>
        </w:rPr>
        <w:t xml:space="preserve">D </w:t>
      </w:r>
      <w:proofErr w:type="spellStart"/>
      <w:r w:rsidRPr="008B0222">
        <w:rPr>
          <w:rFonts w:ascii="Arial" w:hAnsi="Arial" w:cs="Arial"/>
          <w:color w:val="000000"/>
        </w:rPr>
        <w:t>d</w:t>
      </w:r>
      <w:proofErr w:type="spellEnd"/>
      <w:r w:rsidRPr="008B0222">
        <w:rPr>
          <w:rFonts w:ascii="Arial" w:hAnsi="Arial" w:cs="Arial"/>
          <w:color w:val="000000"/>
        </w:rPr>
        <w:t xml:space="preserve">; </w:t>
      </w:r>
      <w:proofErr w:type="spellStart"/>
      <w:r w:rsidRPr="008B0222">
        <w:rPr>
          <w:rFonts w:ascii="Arial" w:hAnsi="Arial" w:cs="Arial"/>
          <w:color w:val="000000"/>
        </w:rPr>
        <w:t>d.mul</w:t>
      </w:r>
      <w:proofErr w:type="spellEnd"/>
      <w:r w:rsidRPr="008B0222">
        <w:rPr>
          <w:rFonts w:ascii="Arial" w:hAnsi="Arial" w:cs="Arial"/>
          <w:color w:val="000000"/>
        </w:rPr>
        <w:t xml:space="preserve">(); </w:t>
      </w:r>
      <w:r w:rsidRPr="008B0222">
        <w:rPr>
          <w:rFonts w:ascii="Arial" w:hAnsi="Arial" w:cs="Arial"/>
          <w:b/>
          <w:bCs/>
          <w:color w:val="000000"/>
        </w:rPr>
        <w:t xml:space="preserve">return </w:t>
      </w:r>
      <w:r w:rsidRPr="008B0222">
        <w:rPr>
          <w:rFonts w:ascii="Arial" w:hAnsi="Arial" w:cs="Arial"/>
          <w:color w:val="000000"/>
        </w:rPr>
        <w:t>0;</w:t>
      </w:r>
    </w:p>
    <w:p w14:paraId="23648241" w14:textId="77777777" w:rsidR="00464FF9" w:rsidRPr="008B0222" w:rsidRDefault="00000000">
      <w:pPr>
        <w:pStyle w:val="NormalWeb"/>
        <w:spacing w:before="5" w:beforeAutospacing="0" w:afterAutospacing="0" w:line="14" w:lineRule="atLeast"/>
        <w:ind w:left="2593"/>
        <w:rPr>
          <w:rFonts w:ascii="Arial" w:hAnsi="Arial" w:cs="Arial"/>
        </w:rPr>
      </w:pPr>
      <w:r w:rsidRPr="008B0222">
        <w:rPr>
          <w:rFonts w:ascii="Arial" w:hAnsi="Arial" w:cs="Arial"/>
          <w:color w:val="000000"/>
        </w:rPr>
        <w:t>}</w:t>
      </w:r>
    </w:p>
    <w:p w14:paraId="61E5CFE1" w14:textId="77777777" w:rsidR="00464FF9" w:rsidRPr="008B0222" w:rsidRDefault="00464FF9">
      <w:pPr>
        <w:widowControl/>
        <w:rPr>
          <w:rFonts w:ascii="Arial" w:hAnsi="Arial" w:cs="Arial"/>
          <w:sz w:val="24"/>
          <w:szCs w:val="24"/>
        </w:rPr>
      </w:pPr>
    </w:p>
    <w:p w14:paraId="4864C387"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color w:val="000000"/>
        </w:rPr>
        <w:t>Output:</w:t>
      </w:r>
    </w:p>
    <w:p w14:paraId="5CADF53F" w14:textId="77777777" w:rsidR="00464FF9" w:rsidRPr="008B0222" w:rsidRDefault="00464FF9">
      <w:pPr>
        <w:widowControl/>
        <w:rPr>
          <w:rFonts w:ascii="Arial" w:hAnsi="Arial" w:cs="Arial"/>
          <w:sz w:val="24"/>
          <w:szCs w:val="24"/>
        </w:rPr>
      </w:pPr>
    </w:p>
    <w:p w14:paraId="18A65E9C" w14:textId="77777777" w:rsidR="00464FF9" w:rsidRPr="008B0222" w:rsidRDefault="00000000">
      <w:pPr>
        <w:pStyle w:val="Heading4"/>
        <w:spacing w:before="282" w:after="0" w:line="14" w:lineRule="atLeast"/>
        <w:ind w:left="1152"/>
        <w:rPr>
          <w:rFonts w:ascii="Arial" w:hAnsi="Arial" w:cs="Arial"/>
        </w:rPr>
      </w:pPr>
      <w:r w:rsidRPr="008B0222">
        <w:rPr>
          <w:rFonts w:ascii="Arial" w:hAnsi="Arial" w:cs="Arial"/>
          <w:color w:val="000000"/>
        </w:rPr>
        <w:t>C++ Hierarchical Inheritance</w:t>
      </w:r>
    </w:p>
    <w:p w14:paraId="41884FA7" w14:textId="77777777" w:rsidR="00464FF9" w:rsidRPr="008B0222" w:rsidRDefault="00000000">
      <w:pPr>
        <w:pStyle w:val="NormalWeb"/>
        <w:spacing w:before="284" w:beforeAutospacing="0" w:afterAutospacing="0" w:line="14" w:lineRule="atLeast"/>
        <w:ind w:left="1152"/>
        <w:rPr>
          <w:rFonts w:ascii="Arial" w:hAnsi="Arial" w:cs="Arial"/>
        </w:rPr>
      </w:pPr>
      <w:r w:rsidRPr="008B0222">
        <w:rPr>
          <w:rFonts w:ascii="Arial" w:hAnsi="Arial" w:cs="Arial"/>
          <w:color w:val="000000"/>
        </w:rPr>
        <w:t>Hierarchical inheritance is defined as the process of deriving more than one class from a base class.</w:t>
      </w:r>
    </w:p>
    <w:p w14:paraId="2564905D" w14:textId="77777777" w:rsidR="00464FF9" w:rsidRPr="008B0222" w:rsidRDefault="00000000">
      <w:pPr>
        <w:widowControl/>
        <w:rPr>
          <w:rFonts w:ascii="Arial" w:hAnsi="Arial" w:cs="Arial"/>
          <w:sz w:val="24"/>
          <w:szCs w:val="24"/>
        </w:rPr>
      </w:pPr>
      <w:r w:rsidRPr="008B0222">
        <w:rPr>
          <w:rFonts w:ascii="Arial" w:eastAsia="SimSun" w:hAnsi="Arial" w:cs="Arial"/>
          <w:sz w:val="24"/>
          <w:szCs w:val="24"/>
          <w:lang w:eastAsia="zh-CN" w:bidi="ar"/>
        </w:rPr>
        <w:br/>
      </w:r>
      <w:r w:rsidRPr="008B0222">
        <w:rPr>
          <w:rFonts w:ascii="Arial" w:eastAsia="SimSun" w:hAnsi="Arial" w:cs="Arial"/>
          <w:noProof/>
          <w:sz w:val="24"/>
          <w:szCs w:val="24"/>
          <w:lang w:eastAsia="zh-CN" w:bidi="ar"/>
        </w:rPr>
        <w:drawing>
          <wp:inline distT="0" distB="0" distL="114300" distR="114300" wp14:anchorId="3A6DAA23" wp14:editId="1C24D84F">
            <wp:extent cx="2152650" cy="1428750"/>
            <wp:effectExtent l="0" t="0" r="11430" b="3810"/>
            <wp:docPr id="38"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descr="IMG_262"/>
                    <pic:cNvPicPr>
                      <a:picLocks noChangeAspect="1"/>
                    </pic:cNvPicPr>
                  </pic:nvPicPr>
                  <pic:blipFill>
                    <a:blip r:embed="rId28"/>
                    <a:stretch>
                      <a:fillRect/>
                    </a:stretch>
                  </pic:blipFill>
                  <pic:spPr>
                    <a:xfrm>
                      <a:off x="0" y="0"/>
                      <a:ext cx="2152650" cy="1428750"/>
                    </a:xfrm>
                    <a:prstGeom prst="rect">
                      <a:avLst/>
                    </a:prstGeom>
                    <a:noFill/>
                    <a:ln w="9525">
                      <a:noFill/>
                    </a:ln>
                  </pic:spPr>
                </pic:pic>
              </a:graphicData>
            </a:graphic>
          </wp:inline>
        </w:drawing>
      </w:r>
    </w:p>
    <w:p w14:paraId="1E02F955" w14:textId="77777777" w:rsidR="00464FF9" w:rsidRPr="008B0222" w:rsidRDefault="00000000">
      <w:pPr>
        <w:pStyle w:val="NormalWeb"/>
        <w:spacing w:before="99" w:beforeAutospacing="0" w:afterAutospacing="0" w:line="14" w:lineRule="atLeast"/>
        <w:ind w:left="1152"/>
        <w:rPr>
          <w:rFonts w:ascii="Arial" w:hAnsi="Arial" w:cs="Arial"/>
        </w:rPr>
      </w:pPr>
      <w:r w:rsidRPr="008B0222">
        <w:rPr>
          <w:rFonts w:ascii="Arial" w:hAnsi="Arial" w:cs="Arial"/>
          <w:b/>
          <w:bCs/>
          <w:color w:val="000000"/>
        </w:rPr>
        <w:t>Syntax of Hierarchical inheritance:</w:t>
      </w:r>
    </w:p>
    <w:p w14:paraId="7323F889" w14:textId="77777777" w:rsidR="00464FF9" w:rsidRPr="008B0222" w:rsidRDefault="00464FF9">
      <w:pPr>
        <w:widowControl/>
        <w:rPr>
          <w:rFonts w:ascii="Arial" w:hAnsi="Arial" w:cs="Arial"/>
          <w:sz w:val="24"/>
          <w:szCs w:val="24"/>
        </w:rPr>
      </w:pPr>
    </w:p>
    <w:p w14:paraId="4602849F" w14:textId="77777777" w:rsidR="00464FF9" w:rsidRPr="008B0222" w:rsidRDefault="00000000">
      <w:pPr>
        <w:pStyle w:val="NormalWeb"/>
        <w:spacing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A</w:t>
      </w:r>
    </w:p>
    <w:p w14:paraId="69A6B47B"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3B66C207"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color w:val="000000"/>
        </w:rPr>
        <w:t>// body of the class A.</w:t>
      </w:r>
    </w:p>
    <w:p w14:paraId="702E5D3B" w14:textId="77777777" w:rsidR="00464FF9" w:rsidRPr="008B0222" w:rsidRDefault="00000000">
      <w:pPr>
        <w:pStyle w:val="NormalWeb"/>
        <w:spacing w:before="70" w:beforeAutospacing="0" w:afterAutospacing="0" w:line="14" w:lineRule="atLeast"/>
        <w:ind w:left="2593"/>
        <w:rPr>
          <w:rFonts w:ascii="Arial" w:hAnsi="Arial" w:cs="Arial"/>
        </w:rPr>
      </w:pPr>
      <w:r w:rsidRPr="008B0222">
        <w:rPr>
          <w:rFonts w:ascii="Arial" w:hAnsi="Arial" w:cs="Arial"/>
          <w:color w:val="000000"/>
        </w:rPr>
        <w:t>}</w:t>
      </w:r>
    </w:p>
    <w:p w14:paraId="3DBBA6B5"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B : </w:t>
      </w:r>
      <w:r w:rsidRPr="008B0222">
        <w:rPr>
          <w:rFonts w:ascii="Arial" w:hAnsi="Arial" w:cs="Arial"/>
          <w:b/>
          <w:bCs/>
          <w:color w:val="000000"/>
        </w:rPr>
        <w:t xml:space="preserve">public </w:t>
      </w:r>
      <w:r w:rsidRPr="008B0222">
        <w:rPr>
          <w:rFonts w:ascii="Arial" w:hAnsi="Arial" w:cs="Arial"/>
          <w:color w:val="000000"/>
        </w:rPr>
        <w:t>A</w:t>
      </w:r>
    </w:p>
    <w:p w14:paraId="62F73469"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40A28500" w14:textId="77777777" w:rsidR="00464FF9" w:rsidRPr="008B0222" w:rsidRDefault="00000000">
      <w:pPr>
        <w:pStyle w:val="NormalWeb"/>
        <w:spacing w:before="69" w:beforeAutospacing="0" w:afterAutospacing="0" w:line="14" w:lineRule="atLeast"/>
        <w:ind w:left="2881"/>
        <w:rPr>
          <w:rFonts w:ascii="Arial" w:hAnsi="Arial" w:cs="Arial"/>
        </w:rPr>
      </w:pPr>
      <w:r w:rsidRPr="008B0222">
        <w:rPr>
          <w:rFonts w:ascii="Arial" w:hAnsi="Arial" w:cs="Arial"/>
          <w:color w:val="000000"/>
        </w:rPr>
        <w:t>// body of class B.</w:t>
      </w:r>
    </w:p>
    <w:p w14:paraId="35D51735"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4AE82DA9"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C : </w:t>
      </w:r>
      <w:r w:rsidRPr="008B0222">
        <w:rPr>
          <w:rFonts w:ascii="Arial" w:hAnsi="Arial" w:cs="Arial"/>
          <w:b/>
          <w:bCs/>
          <w:color w:val="000000"/>
        </w:rPr>
        <w:t xml:space="preserve">public </w:t>
      </w:r>
      <w:r w:rsidRPr="008B0222">
        <w:rPr>
          <w:rFonts w:ascii="Arial" w:hAnsi="Arial" w:cs="Arial"/>
          <w:color w:val="000000"/>
        </w:rPr>
        <w:t>A</w:t>
      </w:r>
    </w:p>
    <w:p w14:paraId="482C8B54"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6FE9F4AC" w14:textId="77777777" w:rsidR="00464FF9" w:rsidRPr="008B0222" w:rsidRDefault="00000000">
      <w:pPr>
        <w:pStyle w:val="NormalWeb"/>
        <w:spacing w:before="74" w:beforeAutospacing="0" w:afterAutospacing="0" w:line="14" w:lineRule="atLeast"/>
        <w:ind w:left="2881"/>
        <w:rPr>
          <w:rFonts w:ascii="Arial" w:hAnsi="Arial" w:cs="Arial"/>
        </w:rPr>
      </w:pPr>
      <w:r w:rsidRPr="008B0222">
        <w:rPr>
          <w:rFonts w:ascii="Arial" w:hAnsi="Arial" w:cs="Arial"/>
          <w:color w:val="000000"/>
        </w:rPr>
        <w:t>// body of class C.</w:t>
      </w:r>
    </w:p>
    <w:p w14:paraId="7D5C5E8B" w14:textId="77777777" w:rsidR="00464FF9" w:rsidRPr="008B0222" w:rsidRDefault="00000000">
      <w:pPr>
        <w:pStyle w:val="NormalWeb"/>
        <w:spacing w:before="69" w:beforeAutospacing="0" w:afterAutospacing="0" w:line="14" w:lineRule="atLeast"/>
        <w:ind w:left="2593"/>
        <w:rPr>
          <w:rFonts w:ascii="Arial" w:hAnsi="Arial" w:cs="Arial"/>
        </w:rPr>
      </w:pPr>
      <w:r w:rsidRPr="008B0222">
        <w:rPr>
          <w:rFonts w:ascii="Arial" w:hAnsi="Arial" w:cs="Arial"/>
          <w:color w:val="000000"/>
        </w:rPr>
        <w:t>}</w:t>
      </w:r>
    </w:p>
    <w:p w14:paraId="5BA408A2"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b/>
          <w:bCs/>
          <w:color w:val="000000"/>
        </w:rPr>
        <w:lastRenderedPageBreak/>
        <w:t xml:space="preserve">class </w:t>
      </w:r>
      <w:r w:rsidRPr="008B0222">
        <w:rPr>
          <w:rFonts w:ascii="Arial" w:hAnsi="Arial" w:cs="Arial"/>
          <w:color w:val="000000"/>
        </w:rPr>
        <w:t xml:space="preserve">D : </w:t>
      </w:r>
      <w:r w:rsidRPr="008B0222">
        <w:rPr>
          <w:rFonts w:ascii="Arial" w:hAnsi="Arial" w:cs="Arial"/>
          <w:b/>
          <w:bCs/>
          <w:color w:val="000000"/>
        </w:rPr>
        <w:t xml:space="preserve">public </w:t>
      </w:r>
      <w:r w:rsidRPr="008B0222">
        <w:rPr>
          <w:rFonts w:ascii="Arial" w:hAnsi="Arial" w:cs="Arial"/>
          <w:color w:val="000000"/>
        </w:rPr>
        <w:t>A</w:t>
      </w:r>
    </w:p>
    <w:p w14:paraId="3EEC1EB8" w14:textId="77777777" w:rsidR="00464FF9" w:rsidRPr="008B0222" w:rsidRDefault="00000000">
      <w:pPr>
        <w:pStyle w:val="NormalWeb"/>
        <w:spacing w:before="74" w:beforeAutospacing="0" w:afterAutospacing="0" w:line="14" w:lineRule="atLeast"/>
        <w:ind w:left="2593"/>
        <w:rPr>
          <w:rFonts w:ascii="Arial" w:hAnsi="Arial" w:cs="Arial"/>
        </w:rPr>
      </w:pPr>
      <w:r w:rsidRPr="008B0222">
        <w:rPr>
          <w:rFonts w:ascii="Arial" w:hAnsi="Arial" w:cs="Arial"/>
          <w:color w:val="000000"/>
        </w:rPr>
        <w:t>{</w:t>
      </w:r>
    </w:p>
    <w:p w14:paraId="036359F4" w14:textId="77777777" w:rsidR="00464FF9" w:rsidRPr="008B0222" w:rsidRDefault="00000000">
      <w:pPr>
        <w:pStyle w:val="NormalWeb"/>
        <w:spacing w:before="70" w:beforeAutospacing="0" w:afterAutospacing="0" w:line="14" w:lineRule="atLeast"/>
        <w:ind w:left="2881"/>
        <w:rPr>
          <w:rFonts w:ascii="Arial" w:hAnsi="Arial" w:cs="Arial"/>
        </w:rPr>
      </w:pPr>
      <w:r w:rsidRPr="008B0222">
        <w:rPr>
          <w:rFonts w:ascii="Arial" w:hAnsi="Arial" w:cs="Arial"/>
          <w:color w:val="000000"/>
        </w:rPr>
        <w:t>// body of class D.</w:t>
      </w:r>
    </w:p>
    <w:p w14:paraId="157EA8B4" w14:textId="77777777" w:rsidR="00464FF9" w:rsidRPr="008B0222" w:rsidRDefault="00000000">
      <w:pPr>
        <w:pStyle w:val="NormalWeb"/>
        <w:spacing w:before="73" w:beforeAutospacing="0" w:afterAutospacing="0" w:line="14" w:lineRule="atLeast"/>
        <w:ind w:left="2593"/>
        <w:rPr>
          <w:rFonts w:ascii="Arial" w:hAnsi="Arial" w:cs="Arial"/>
        </w:rPr>
      </w:pPr>
      <w:r w:rsidRPr="008B0222">
        <w:rPr>
          <w:rFonts w:ascii="Arial" w:hAnsi="Arial" w:cs="Arial"/>
          <w:color w:val="000000"/>
        </w:rPr>
        <w:t>}</w:t>
      </w:r>
    </w:p>
    <w:p w14:paraId="371ACAAC" w14:textId="77777777" w:rsidR="00464FF9" w:rsidRPr="008B0222" w:rsidRDefault="00000000">
      <w:pPr>
        <w:pStyle w:val="NormalWeb"/>
        <w:spacing w:before="5" w:beforeAutospacing="0" w:afterAutospacing="0" w:line="36" w:lineRule="atLeast"/>
        <w:ind w:left="1152" w:right="7541" w:hanging="720"/>
        <w:rPr>
          <w:rFonts w:ascii="Arial" w:hAnsi="Arial" w:cs="Arial"/>
        </w:rPr>
      </w:pPr>
      <w:r w:rsidRPr="008B0222">
        <w:rPr>
          <w:rFonts w:ascii="Arial" w:hAnsi="Arial" w:cs="Arial"/>
          <w:color w:val="000000"/>
        </w:rPr>
        <w:t>Let's see a simple example: #include &lt;iostream&gt;</w:t>
      </w:r>
    </w:p>
    <w:p w14:paraId="19DDF4B0" w14:textId="77777777" w:rsidR="00464FF9" w:rsidRPr="008B0222" w:rsidRDefault="00000000">
      <w:pPr>
        <w:pStyle w:val="NormalWeb"/>
        <w:spacing w:beforeAutospacing="0" w:afterAutospacing="0" w:line="14" w:lineRule="atLeast"/>
        <w:ind w:left="1872"/>
        <w:rPr>
          <w:rFonts w:ascii="Arial" w:hAnsi="Arial" w:cs="Arial"/>
        </w:rPr>
      </w:pPr>
      <w:r w:rsidRPr="008B0222">
        <w:rPr>
          <w:rFonts w:ascii="Arial" w:hAnsi="Arial" w:cs="Arial"/>
          <w:b/>
          <w:bCs/>
          <w:color w:val="000000"/>
        </w:rPr>
        <w:t xml:space="preserve">using namespace </w:t>
      </w:r>
      <w:r w:rsidRPr="008B0222">
        <w:rPr>
          <w:rFonts w:ascii="Arial" w:hAnsi="Arial" w:cs="Arial"/>
          <w:color w:val="000000"/>
        </w:rPr>
        <w:t>std;</w:t>
      </w:r>
    </w:p>
    <w:p w14:paraId="7300D35C" w14:textId="77777777" w:rsidR="00464FF9" w:rsidRPr="008B0222" w:rsidRDefault="00000000">
      <w:pPr>
        <w:pStyle w:val="NormalWeb"/>
        <w:spacing w:before="69" w:beforeAutospacing="0" w:afterAutospacing="0" w:line="14" w:lineRule="atLeast"/>
        <w:ind w:left="1872"/>
        <w:rPr>
          <w:rFonts w:ascii="Arial" w:hAnsi="Arial" w:cs="Arial"/>
        </w:rPr>
      </w:pPr>
      <w:r w:rsidRPr="008B0222">
        <w:rPr>
          <w:rFonts w:ascii="Arial" w:hAnsi="Arial" w:cs="Arial"/>
          <w:b/>
          <w:bCs/>
          <w:color w:val="000000"/>
        </w:rPr>
        <w:t xml:space="preserve">class </w:t>
      </w:r>
      <w:r w:rsidRPr="008B0222">
        <w:rPr>
          <w:rFonts w:ascii="Arial" w:hAnsi="Arial" w:cs="Arial"/>
          <w:color w:val="000000"/>
        </w:rPr>
        <w:t>Shape // Declaration of base class.</w:t>
      </w:r>
    </w:p>
    <w:p w14:paraId="01B95EF2" w14:textId="77777777" w:rsidR="00464FF9" w:rsidRPr="008B0222" w:rsidRDefault="00000000">
      <w:pPr>
        <w:pStyle w:val="NormalWeb"/>
        <w:spacing w:before="73" w:beforeAutospacing="0" w:afterAutospacing="0" w:line="14" w:lineRule="atLeast"/>
        <w:ind w:left="1872"/>
        <w:rPr>
          <w:rFonts w:ascii="Arial" w:hAnsi="Arial" w:cs="Arial"/>
        </w:rPr>
      </w:pPr>
      <w:r w:rsidRPr="008B0222">
        <w:rPr>
          <w:rFonts w:ascii="Arial" w:hAnsi="Arial" w:cs="Arial"/>
          <w:color w:val="000000"/>
        </w:rPr>
        <w:t>{</w:t>
      </w:r>
    </w:p>
    <w:p w14:paraId="3F7C1A65" w14:textId="77777777" w:rsidR="00464FF9" w:rsidRPr="008B0222" w:rsidRDefault="00000000">
      <w:pPr>
        <w:pStyle w:val="NormalWeb"/>
        <w:spacing w:before="69" w:beforeAutospacing="0" w:afterAutospacing="0" w:line="14" w:lineRule="atLeast"/>
        <w:ind w:left="216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170D5C2E" w14:textId="77777777" w:rsidR="00464FF9" w:rsidRPr="008B0222" w:rsidRDefault="00000000">
      <w:pPr>
        <w:pStyle w:val="NormalWeb"/>
        <w:spacing w:before="74" w:beforeAutospacing="0" w:afterAutospacing="0" w:line="14" w:lineRule="atLeast"/>
        <w:ind w:left="2161"/>
        <w:rPr>
          <w:rFonts w:ascii="Arial" w:hAnsi="Arial" w:cs="Arial"/>
        </w:rPr>
      </w:pPr>
      <w:r w:rsidRPr="008B0222">
        <w:rPr>
          <w:rFonts w:ascii="Arial" w:hAnsi="Arial" w:cs="Arial"/>
          <w:b/>
          <w:bCs/>
          <w:color w:val="000000"/>
        </w:rPr>
        <w:t xml:space="preserve">int </w:t>
      </w:r>
      <w:r w:rsidRPr="008B0222">
        <w:rPr>
          <w:rFonts w:ascii="Arial" w:hAnsi="Arial" w:cs="Arial"/>
          <w:color w:val="000000"/>
        </w:rPr>
        <w:t>a;</w:t>
      </w:r>
    </w:p>
    <w:p w14:paraId="7695FFC3" w14:textId="77777777" w:rsidR="00464FF9" w:rsidRPr="008B0222" w:rsidRDefault="00000000">
      <w:pPr>
        <w:pStyle w:val="NormalWeb"/>
        <w:spacing w:before="74" w:beforeAutospacing="0" w:afterAutospacing="0" w:line="14" w:lineRule="atLeast"/>
        <w:ind w:left="2161"/>
        <w:rPr>
          <w:rFonts w:ascii="Arial" w:hAnsi="Arial" w:cs="Arial"/>
        </w:rPr>
      </w:pPr>
      <w:r w:rsidRPr="008B0222">
        <w:rPr>
          <w:rFonts w:ascii="Arial" w:hAnsi="Arial" w:cs="Arial"/>
          <w:b/>
          <w:bCs/>
          <w:color w:val="000000"/>
        </w:rPr>
        <w:t xml:space="preserve">int </w:t>
      </w:r>
      <w:r w:rsidRPr="008B0222">
        <w:rPr>
          <w:rFonts w:ascii="Arial" w:hAnsi="Arial" w:cs="Arial"/>
          <w:color w:val="000000"/>
        </w:rPr>
        <w:t>b;</w:t>
      </w:r>
    </w:p>
    <w:p w14:paraId="7381DEBD" w14:textId="77777777" w:rsidR="00464FF9" w:rsidRPr="008B0222" w:rsidRDefault="00000000">
      <w:pPr>
        <w:pStyle w:val="NormalWeb"/>
        <w:spacing w:before="69" w:beforeAutospacing="0" w:afterAutospacing="0" w:line="14" w:lineRule="atLeast"/>
        <w:ind w:left="2161"/>
        <w:rPr>
          <w:rFonts w:ascii="Arial" w:hAnsi="Arial" w:cs="Arial"/>
        </w:rPr>
      </w:pPr>
      <w:r w:rsidRPr="008B0222">
        <w:rPr>
          <w:rFonts w:ascii="Arial" w:hAnsi="Arial" w:cs="Arial"/>
          <w:b/>
          <w:bCs/>
          <w:color w:val="000000"/>
        </w:rPr>
        <w:t xml:space="preserve">void </w:t>
      </w:r>
      <w:proofErr w:type="spellStart"/>
      <w:r w:rsidRPr="008B0222">
        <w:rPr>
          <w:rFonts w:ascii="Arial" w:hAnsi="Arial" w:cs="Arial"/>
          <w:color w:val="000000"/>
        </w:rPr>
        <w:t>get_data</w:t>
      </w:r>
      <w:proofErr w:type="spellEnd"/>
      <w:r w:rsidRPr="008B0222">
        <w:rPr>
          <w:rFonts w:ascii="Arial" w:hAnsi="Arial" w:cs="Arial"/>
          <w:color w:val="000000"/>
        </w:rPr>
        <w:t>(</w:t>
      </w:r>
      <w:r w:rsidRPr="008B0222">
        <w:rPr>
          <w:rFonts w:ascii="Arial" w:hAnsi="Arial" w:cs="Arial"/>
          <w:b/>
          <w:bCs/>
          <w:color w:val="000000"/>
        </w:rPr>
        <w:t xml:space="preserve">int </w:t>
      </w:r>
      <w:proofErr w:type="spellStart"/>
      <w:r w:rsidRPr="008B0222">
        <w:rPr>
          <w:rFonts w:ascii="Arial" w:hAnsi="Arial" w:cs="Arial"/>
          <w:color w:val="000000"/>
        </w:rPr>
        <w:t>n,</w:t>
      </w:r>
      <w:r w:rsidRPr="008B0222">
        <w:rPr>
          <w:rFonts w:ascii="Arial" w:hAnsi="Arial" w:cs="Arial"/>
          <w:b/>
          <w:bCs/>
          <w:color w:val="000000"/>
        </w:rPr>
        <w:t>int</w:t>
      </w:r>
      <w:proofErr w:type="spellEnd"/>
      <w:r w:rsidRPr="008B0222">
        <w:rPr>
          <w:rFonts w:ascii="Arial" w:hAnsi="Arial" w:cs="Arial"/>
          <w:b/>
          <w:bCs/>
          <w:color w:val="000000"/>
        </w:rPr>
        <w:t xml:space="preserve"> </w:t>
      </w:r>
      <w:r w:rsidRPr="008B0222">
        <w:rPr>
          <w:rFonts w:ascii="Arial" w:hAnsi="Arial" w:cs="Arial"/>
          <w:color w:val="000000"/>
        </w:rPr>
        <w:t>m)</w:t>
      </w:r>
    </w:p>
    <w:p w14:paraId="584ADF16" w14:textId="77777777" w:rsidR="00464FF9" w:rsidRPr="008B0222" w:rsidRDefault="00000000">
      <w:pPr>
        <w:pStyle w:val="NormalWeb"/>
        <w:spacing w:before="74" w:beforeAutospacing="0" w:afterAutospacing="0" w:line="14" w:lineRule="atLeast"/>
        <w:ind w:left="2156"/>
        <w:rPr>
          <w:rFonts w:ascii="Arial" w:hAnsi="Arial" w:cs="Arial"/>
        </w:rPr>
      </w:pPr>
      <w:r w:rsidRPr="008B0222">
        <w:rPr>
          <w:rFonts w:ascii="Arial" w:hAnsi="Arial" w:cs="Arial"/>
          <w:color w:val="000000"/>
        </w:rPr>
        <w:t>{</w:t>
      </w:r>
    </w:p>
    <w:p w14:paraId="4B5D3485" w14:textId="77777777" w:rsidR="00464FF9" w:rsidRPr="008B0222" w:rsidRDefault="00000000">
      <w:pPr>
        <w:pStyle w:val="NormalWeb"/>
        <w:spacing w:before="74" w:beforeAutospacing="0" w:afterAutospacing="0" w:line="18" w:lineRule="atLeast"/>
        <w:ind w:left="2439" w:right="8724"/>
        <w:rPr>
          <w:rFonts w:ascii="Arial" w:hAnsi="Arial" w:cs="Arial"/>
        </w:rPr>
      </w:pPr>
      <w:r w:rsidRPr="008B0222">
        <w:rPr>
          <w:rFonts w:ascii="Arial" w:hAnsi="Arial" w:cs="Arial"/>
          <w:color w:val="000000"/>
        </w:rPr>
        <w:t>a= n; b = m;</w:t>
      </w:r>
    </w:p>
    <w:p w14:paraId="51B4B0E0" w14:textId="77777777" w:rsidR="00464FF9" w:rsidRPr="008B0222" w:rsidRDefault="00000000">
      <w:pPr>
        <w:pStyle w:val="NormalWeb"/>
        <w:spacing w:before="7" w:beforeAutospacing="0" w:afterAutospacing="0" w:line="14" w:lineRule="atLeast"/>
        <w:ind w:left="2156"/>
        <w:rPr>
          <w:rFonts w:ascii="Arial" w:hAnsi="Arial" w:cs="Arial"/>
        </w:rPr>
      </w:pPr>
      <w:r w:rsidRPr="008B0222">
        <w:rPr>
          <w:rFonts w:ascii="Arial" w:hAnsi="Arial" w:cs="Arial"/>
          <w:color w:val="000000"/>
        </w:rPr>
        <w:t>}</w:t>
      </w:r>
    </w:p>
    <w:p w14:paraId="1BF2640F" w14:textId="77777777" w:rsidR="00464FF9" w:rsidRPr="008B0222" w:rsidRDefault="00000000">
      <w:pPr>
        <w:pStyle w:val="NormalWeb"/>
        <w:spacing w:before="69" w:beforeAutospacing="0" w:afterAutospacing="0" w:line="14" w:lineRule="atLeast"/>
        <w:ind w:left="1872"/>
        <w:rPr>
          <w:rFonts w:ascii="Arial" w:hAnsi="Arial" w:cs="Arial"/>
        </w:rPr>
      </w:pPr>
      <w:r w:rsidRPr="008B0222">
        <w:rPr>
          <w:rFonts w:ascii="Arial" w:hAnsi="Arial" w:cs="Arial"/>
          <w:color w:val="000000"/>
        </w:rPr>
        <w:t>};</w:t>
      </w:r>
    </w:p>
    <w:p w14:paraId="3CF54F64" w14:textId="77777777" w:rsidR="00464FF9" w:rsidRPr="008B0222" w:rsidRDefault="00000000">
      <w:pPr>
        <w:pStyle w:val="NormalWeb"/>
        <w:spacing w:before="73" w:beforeAutospacing="0" w:afterAutospacing="0" w:line="14" w:lineRule="atLeast"/>
        <w:ind w:left="1872"/>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Rectangle : </w:t>
      </w:r>
      <w:r w:rsidRPr="008B0222">
        <w:rPr>
          <w:rFonts w:ascii="Arial" w:hAnsi="Arial" w:cs="Arial"/>
          <w:b/>
          <w:bCs/>
          <w:color w:val="000000"/>
        </w:rPr>
        <w:t xml:space="preserve">public </w:t>
      </w:r>
      <w:r w:rsidRPr="008B0222">
        <w:rPr>
          <w:rFonts w:ascii="Arial" w:hAnsi="Arial" w:cs="Arial"/>
          <w:color w:val="000000"/>
        </w:rPr>
        <w:t>Shape // inheriting Shape class</w:t>
      </w:r>
    </w:p>
    <w:p w14:paraId="29F39528"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00ADF39B" w14:textId="77777777" w:rsidR="00464FF9" w:rsidRPr="008B0222" w:rsidRDefault="00000000">
      <w:pPr>
        <w:pStyle w:val="NormalWeb"/>
        <w:spacing w:before="69" w:beforeAutospacing="0" w:afterAutospacing="0" w:line="14" w:lineRule="atLeast"/>
        <w:ind w:left="216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2C672D25" w14:textId="77777777" w:rsidR="00464FF9" w:rsidRPr="008B0222" w:rsidRDefault="00000000">
      <w:pPr>
        <w:pStyle w:val="NormalWeb"/>
        <w:spacing w:before="74" w:beforeAutospacing="0" w:afterAutospacing="0" w:line="14" w:lineRule="atLeast"/>
        <w:ind w:left="2161"/>
        <w:rPr>
          <w:rFonts w:ascii="Arial" w:hAnsi="Arial" w:cs="Arial"/>
        </w:rPr>
      </w:pPr>
      <w:r w:rsidRPr="008B0222">
        <w:rPr>
          <w:rFonts w:ascii="Arial" w:hAnsi="Arial" w:cs="Arial"/>
          <w:b/>
          <w:bCs/>
          <w:color w:val="000000"/>
        </w:rPr>
        <w:t xml:space="preserve">int </w:t>
      </w:r>
      <w:proofErr w:type="spellStart"/>
      <w:r w:rsidRPr="008B0222">
        <w:rPr>
          <w:rFonts w:ascii="Arial" w:hAnsi="Arial" w:cs="Arial"/>
          <w:color w:val="000000"/>
        </w:rPr>
        <w:t>rect_area</w:t>
      </w:r>
      <w:proofErr w:type="spellEnd"/>
      <w:r w:rsidRPr="008B0222">
        <w:rPr>
          <w:rFonts w:ascii="Arial" w:hAnsi="Arial" w:cs="Arial"/>
          <w:color w:val="000000"/>
        </w:rPr>
        <w:t>()</w:t>
      </w:r>
    </w:p>
    <w:p w14:paraId="0D3BA1E3" w14:textId="77777777" w:rsidR="00464FF9" w:rsidRPr="008B0222" w:rsidRDefault="00000000">
      <w:pPr>
        <w:pStyle w:val="NormalWeb"/>
        <w:spacing w:before="74" w:beforeAutospacing="0" w:afterAutospacing="0" w:line="14" w:lineRule="atLeast"/>
        <w:ind w:left="2156"/>
        <w:rPr>
          <w:rFonts w:ascii="Arial" w:hAnsi="Arial" w:cs="Arial"/>
        </w:rPr>
      </w:pPr>
      <w:r w:rsidRPr="008B0222">
        <w:rPr>
          <w:rFonts w:ascii="Arial" w:hAnsi="Arial" w:cs="Arial"/>
          <w:color w:val="000000"/>
        </w:rPr>
        <w:t>{</w:t>
      </w:r>
    </w:p>
    <w:p w14:paraId="43BE3E58" w14:textId="77777777" w:rsidR="00464FF9" w:rsidRPr="008B0222" w:rsidRDefault="00000000">
      <w:pPr>
        <w:pStyle w:val="NormalWeb"/>
        <w:spacing w:before="69" w:beforeAutospacing="0" w:afterAutospacing="0" w:line="14" w:lineRule="atLeast"/>
        <w:ind w:left="2439"/>
        <w:rPr>
          <w:rFonts w:ascii="Arial" w:hAnsi="Arial" w:cs="Arial"/>
        </w:rPr>
      </w:pPr>
      <w:r w:rsidRPr="008B0222">
        <w:rPr>
          <w:rFonts w:ascii="Arial" w:hAnsi="Arial" w:cs="Arial"/>
          <w:b/>
          <w:bCs/>
          <w:color w:val="000000"/>
        </w:rPr>
        <w:t xml:space="preserve">int </w:t>
      </w:r>
      <w:r w:rsidRPr="008B0222">
        <w:rPr>
          <w:rFonts w:ascii="Arial" w:hAnsi="Arial" w:cs="Arial"/>
          <w:color w:val="000000"/>
        </w:rPr>
        <w:t>result = a*b;</w:t>
      </w:r>
    </w:p>
    <w:p w14:paraId="746A92FD" w14:textId="77777777" w:rsidR="00464FF9" w:rsidRPr="008B0222" w:rsidRDefault="00000000">
      <w:pPr>
        <w:pStyle w:val="NormalWeb"/>
        <w:spacing w:before="74" w:beforeAutospacing="0" w:afterAutospacing="0" w:line="14" w:lineRule="atLeast"/>
        <w:ind w:left="2439"/>
        <w:rPr>
          <w:rFonts w:ascii="Arial" w:hAnsi="Arial" w:cs="Arial"/>
        </w:rPr>
      </w:pPr>
      <w:r w:rsidRPr="008B0222">
        <w:rPr>
          <w:rFonts w:ascii="Arial" w:hAnsi="Arial" w:cs="Arial"/>
          <w:b/>
          <w:bCs/>
          <w:color w:val="000000"/>
        </w:rPr>
        <w:t xml:space="preserve">return </w:t>
      </w:r>
      <w:r w:rsidRPr="008B0222">
        <w:rPr>
          <w:rFonts w:ascii="Arial" w:hAnsi="Arial" w:cs="Arial"/>
          <w:color w:val="000000"/>
        </w:rPr>
        <w:t>result;</w:t>
      </w:r>
    </w:p>
    <w:p w14:paraId="3795F457" w14:textId="77777777" w:rsidR="00464FF9" w:rsidRPr="008B0222" w:rsidRDefault="00000000">
      <w:pPr>
        <w:pStyle w:val="NormalWeb"/>
        <w:spacing w:before="68" w:beforeAutospacing="0" w:afterAutospacing="0" w:line="14" w:lineRule="atLeast"/>
        <w:ind w:left="2156"/>
        <w:rPr>
          <w:rFonts w:ascii="Arial" w:hAnsi="Arial" w:cs="Arial"/>
        </w:rPr>
      </w:pPr>
      <w:r w:rsidRPr="008B0222">
        <w:rPr>
          <w:rFonts w:ascii="Arial" w:hAnsi="Arial" w:cs="Arial"/>
          <w:color w:val="000000"/>
        </w:rPr>
        <w:t>}</w:t>
      </w:r>
    </w:p>
    <w:p w14:paraId="0ECB6DF9"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2D469E0F"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b/>
          <w:bCs/>
          <w:color w:val="000000"/>
        </w:rPr>
        <w:t xml:space="preserve">class </w:t>
      </w:r>
      <w:r w:rsidRPr="008B0222">
        <w:rPr>
          <w:rFonts w:ascii="Arial" w:hAnsi="Arial" w:cs="Arial"/>
          <w:color w:val="000000"/>
        </w:rPr>
        <w:t xml:space="preserve">Triangle : </w:t>
      </w:r>
      <w:r w:rsidRPr="008B0222">
        <w:rPr>
          <w:rFonts w:ascii="Arial" w:hAnsi="Arial" w:cs="Arial"/>
          <w:b/>
          <w:bCs/>
          <w:color w:val="000000"/>
        </w:rPr>
        <w:t xml:space="preserve">public </w:t>
      </w:r>
      <w:r w:rsidRPr="008B0222">
        <w:rPr>
          <w:rFonts w:ascii="Arial" w:hAnsi="Arial" w:cs="Arial"/>
          <w:color w:val="000000"/>
        </w:rPr>
        <w:t>Shape // inheriting Shape class</w:t>
      </w:r>
    </w:p>
    <w:p w14:paraId="092A6C8F" w14:textId="77777777" w:rsidR="00464FF9" w:rsidRPr="008B0222" w:rsidRDefault="00000000">
      <w:pPr>
        <w:pStyle w:val="NormalWeb"/>
        <w:spacing w:before="69" w:beforeAutospacing="0" w:afterAutospacing="0" w:line="14" w:lineRule="atLeast"/>
        <w:ind w:left="1872"/>
        <w:rPr>
          <w:rFonts w:ascii="Arial" w:hAnsi="Arial" w:cs="Arial"/>
        </w:rPr>
      </w:pPr>
      <w:r w:rsidRPr="008B0222">
        <w:rPr>
          <w:rFonts w:ascii="Arial" w:hAnsi="Arial" w:cs="Arial"/>
          <w:color w:val="000000"/>
        </w:rPr>
        <w:t>{</w:t>
      </w:r>
    </w:p>
    <w:p w14:paraId="3B936BE3" w14:textId="77777777" w:rsidR="00464FF9" w:rsidRPr="008B0222" w:rsidRDefault="00000000">
      <w:pPr>
        <w:pStyle w:val="NormalWeb"/>
        <w:spacing w:before="74" w:beforeAutospacing="0" w:afterAutospacing="0" w:line="14" w:lineRule="atLeast"/>
        <w:ind w:left="2161"/>
        <w:rPr>
          <w:rFonts w:ascii="Arial" w:hAnsi="Arial" w:cs="Arial"/>
        </w:rPr>
      </w:pPr>
      <w:r w:rsidRPr="008B0222">
        <w:rPr>
          <w:rFonts w:ascii="Arial" w:hAnsi="Arial" w:cs="Arial"/>
          <w:b/>
          <w:bCs/>
          <w:color w:val="000000"/>
        </w:rPr>
        <w:t>public</w:t>
      </w:r>
      <w:r w:rsidRPr="008B0222">
        <w:rPr>
          <w:rFonts w:ascii="Arial" w:hAnsi="Arial" w:cs="Arial"/>
          <w:color w:val="000000"/>
        </w:rPr>
        <w:t>:</w:t>
      </w:r>
    </w:p>
    <w:p w14:paraId="219EB750" w14:textId="77777777" w:rsidR="00464FF9" w:rsidRPr="008B0222" w:rsidRDefault="00000000">
      <w:pPr>
        <w:pStyle w:val="NormalWeb"/>
        <w:spacing w:before="171" w:beforeAutospacing="0" w:afterAutospacing="0" w:line="14" w:lineRule="atLeast"/>
        <w:ind w:left="2161"/>
        <w:rPr>
          <w:rFonts w:ascii="Arial" w:hAnsi="Arial" w:cs="Arial"/>
        </w:rPr>
      </w:pPr>
      <w:r w:rsidRPr="008B0222">
        <w:rPr>
          <w:rFonts w:ascii="Arial" w:hAnsi="Arial" w:cs="Arial"/>
          <w:b/>
          <w:bCs/>
          <w:color w:val="000000"/>
        </w:rPr>
        <w:t xml:space="preserve">int </w:t>
      </w:r>
      <w:proofErr w:type="spellStart"/>
      <w:r w:rsidRPr="008B0222">
        <w:rPr>
          <w:rFonts w:ascii="Arial" w:hAnsi="Arial" w:cs="Arial"/>
          <w:color w:val="000000"/>
        </w:rPr>
        <w:t>triangle_area</w:t>
      </w:r>
      <w:proofErr w:type="spellEnd"/>
      <w:r w:rsidRPr="008B0222">
        <w:rPr>
          <w:rFonts w:ascii="Arial" w:hAnsi="Arial" w:cs="Arial"/>
          <w:color w:val="000000"/>
        </w:rPr>
        <w:t>()</w:t>
      </w:r>
    </w:p>
    <w:p w14:paraId="60EB355A" w14:textId="77777777" w:rsidR="00464FF9" w:rsidRPr="008B0222" w:rsidRDefault="00000000">
      <w:pPr>
        <w:pStyle w:val="NormalWeb"/>
        <w:spacing w:before="69" w:beforeAutospacing="0" w:afterAutospacing="0" w:line="14" w:lineRule="atLeast"/>
        <w:ind w:left="2156"/>
        <w:rPr>
          <w:rFonts w:ascii="Arial" w:hAnsi="Arial" w:cs="Arial"/>
        </w:rPr>
      </w:pPr>
      <w:r w:rsidRPr="008B0222">
        <w:rPr>
          <w:rFonts w:ascii="Arial" w:hAnsi="Arial" w:cs="Arial"/>
          <w:color w:val="000000"/>
        </w:rPr>
        <w:t>{</w:t>
      </w:r>
    </w:p>
    <w:p w14:paraId="3A6AADDD" w14:textId="77777777" w:rsidR="00464FF9" w:rsidRPr="008B0222" w:rsidRDefault="00000000">
      <w:pPr>
        <w:pStyle w:val="NormalWeb"/>
        <w:spacing w:before="74" w:beforeAutospacing="0" w:afterAutospacing="0" w:line="14" w:lineRule="atLeast"/>
        <w:ind w:left="2439"/>
        <w:rPr>
          <w:rFonts w:ascii="Arial" w:hAnsi="Arial" w:cs="Arial"/>
        </w:rPr>
      </w:pPr>
      <w:r w:rsidRPr="008B0222">
        <w:rPr>
          <w:rFonts w:ascii="Arial" w:hAnsi="Arial" w:cs="Arial"/>
          <w:b/>
          <w:bCs/>
          <w:color w:val="000000"/>
        </w:rPr>
        <w:t xml:space="preserve">float </w:t>
      </w:r>
      <w:r w:rsidRPr="008B0222">
        <w:rPr>
          <w:rFonts w:ascii="Arial" w:hAnsi="Arial" w:cs="Arial"/>
          <w:color w:val="000000"/>
        </w:rPr>
        <w:t>result = 0.5*a*b;</w:t>
      </w:r>
    </w:p>
    <w:p w14:paraId="299CCDE7" w14:textId="77777777" w:rsidR="00464FF9" w:rsidRPr="008B0222" w:rsidRDefault="00000000">
      <w:pPr>
        <w:pStyle w:val="NormalWeb"/>
        <w:spacing w:before="74" w:beforeAutospacing="0" w:afterAutospacing="0" w:line="14" w:lineRule="atLeast"/>
        <w:ind w:left="2439"/>
        <w:rPr>
          <w:rFonts w:ascii="Arial" w:hAnsi="Arial" w:cs="Arial"/>
        </w:rPr>
      </w:pPr>
      <w:r w:rsidRPr="008B0222">
        <w:rPr>
          <w:rFonts w:ascii="Arial" w:hAnsi="Arial" w:cs="Arial"/>
          <w:b/>
          <w:bCs/>
          <w:color w:val="000000"/>
        </w:rPr>
        <w:t xml:space="preserve">return </w:t>
      </w:r>
      <w:r w:rsidRPr="008B0222">
        <w:rPr>
          <w:rFonts w:ascii="Arial" w:hAnsi="Arial" w:cs="Arial"/>
          <w:color w:val="000000"/>
        </w:rPr>
        <w:t>result;</w:t>
      </w:r>
    </w:p>
    <w:p w14:paraId="7F93EFDB" w14:textId="77777777" w:rsidR="00464FF9" w:rsidRPr="008B0222" w:rsidRDefault="00000000">
      <w:pPr>
        <w:pStyle w:val="NormalWeb"/>
        <w:spacing w:before="69" w:beforeAutospacing="0" w:afterAutospacing="0" w:line="14" w:lineRule="atLeast"/>
        <w:ind w:left="2156"/>
        <w:rPr>
          <w:rFonts w:ascii="Arial" w:hAnsi="Arial" w:cs="Arial"/>
        </w:rPr>
      </w:pPr>
      <w:r w:rsidRPr="008B0222">
        <w:rPr>
          <w:rFonts w:ascii="Arial" w:hAnsi="Arial" w:cs="Arial"/>
          <w:color w:val="000000"/>
        </w:rPr>
        <w:t>}</w:t>
      </w:r>
    </w:p>
    <w:p w14:paraId="696595B3"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792CD8A7" w14:textId="77777777" w:rsidR="00464FF9" w:rsidRPr="008B0222" w:rsidRDefault="00000000">
      <w:pPr>
        <w:pStyle w:val="NormalWeb"/>
        <w:spacing w:before="69" w:beforeAutospacing="0" w:afterAutospacing="0" w:line="14" w:lineRule="atLeast"/>
        <w:ind w:left="1872"/>
        <w:rPr>
          <w:rFonts w:ascii="Arial" w:hAnsi="Arial" w:cs="Arial"/>
        </w:rPr>
      </w:pPr>
      <w:r w:rsidRPr="008B0222">
        <w:rPr>
          <w:rFonts w:ascii="Arial" w:hAnsi="Arial" w:cs="Arial"/>
          <w:b/>
          <w:bCs/>
          <w:color w:val="000000"/>
        </w:rPr>
        <w:t xml:space="preserve">int </w:t>
      </w:r>
      <w:r w:rsidRPr="008B0222">
        <w:rPr>
          <w:rFonts w:ascii="Arial" w:hAnsi="Arial" w:cs="Arial"/>
          <w:color w:val="000000"/>
        </w:rPr>
        <w:t>main()</w:t>
      </w:r>
    </w:p>
    <w:p w14:paraId="48807CB2"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043CA696" w14:textId="77777777" w:rsidR="00464FF9" w:rsidRPr="008B0222" w:rsidRDefault="00000000">
      <w:pPr>
        <w:pStyle w:val="NormalWeb"/>
        <w:spacing w:before="73" w:beforeAutospacing="0" w:afterAutospacing="0" w:line="14" w:lineRule="atLeast"/>
        <w:ind w:leftChars="1089" w:left="2511" w:right="8492" w:hangingChars="48" w:hanging="115"/>
        <w:rPr>
          <w:rFonts w:ascii="Arial" w:hAnsi="Arial" w:cs="Arial"/>
        </w:rPr>
      </w:pPr>
      <w:proofErr w:type="spellStart"/>
      <w:r w:rsidRPr="008B0222">
        <w:rPr>
          <w:rFonts w:ascii="Arial" w:hAnsi="Arial" w:cs="Arial"/>
          <w:color w:val="000000"/>
        </w:rPr>
        <w:t>Rectangl</w:t>
      </w:r>
      <w:proofErr w:type="spellEnd"/>
      <w:r w:rsidRPr="008B0222">
        <w:rPr>
          <w:rFonts w:ascii="Arial" w:hAnsi="Arial" w:cs="Arial"/>
          <w:color w:val="000000"/>
        </w:rPr>
        <w:t xml:space="preserve"> r;</w:t>
      </w:r>
    </w:p>
    <w:p w14:paraId="25CF8DE1" w14:textId="77777777" w:rsidR="00464FF9" w:rsidRPr="008B0222" w:rsidRDefault="00000000">
      <w:pPr>
        <w:pStyle w:val="NormalWeb"/>
        <w:spacing w:before="69" w:beforeAutospacing="0" w:afterAutospacing="0" w:line="14" w:lineRule="atLeast"/>
        <w:ind w:left="2156" w:right="8492"/>
        <w:rPr>
          <w:rFonts w:ascii="Arial" w:hAnsi="Arial" w:cs="Arial"/>
        </w:rPr>
      </w:pPr>
      <w:r w:rsidRPr="008B0222">
        <w:rPr>
          <w:rFonts w:ascii="Arial" w:hAnsi="Arial" w:cs="Arial"/>
          <w:color w:val="000000"/>
        </w:rPr>
        <w:lastRenderedPageBreak/>
        <w:t>Triangle t;</w:t>
      </w:r>
    </w:p>
    <w:p w14:paraId="2682ABDC" w14:textId="77777777" w:rsidR="00464FF9" w:rsidRPr="008B0222" w:rsidRDefault="00000000">
      <w:pPr>
        <w:pStyle w:val="NormalWeb"/>
        <w:spacing w:before="75" w:beforeAutospacing="0" w:afterAutospacing="0" w:line="14" w:lineRule="atLeast"/>
        <w:ind w:left="2161"/>
        <w:rPr>
          <w:rFonts w:ascii="Arial" w:hAnsi="Arial" w:cs="Arial"/>
        </w:rPr>
      </w:pPr>
      <w:r w:rsidRPr="008B0222">
        <w:rPr>
          <w:rFonts w:ascii="Arial" w:hAnsi="Arial" w:cs="Arial"/>
          <w:b/>
          <w:bCs/>
          <w:color w:val="000000"/>
        </w:rPr>
        <w:t xml:space="preserve">int </w:t>
      </w:r>
      <w:proofErr w:type="spellStart"/>
      <w:r w:rsidRPr="008B0222">
        <w:rPr>
          <w:rFonts w:ascii="Arial" w:hAnsi="Arial" w:cs="Arial"/>
          <w:color w:val="000000"/>
        </w:rPr>
        <w:t>length,breadth,base,height</w:t>
      </w:r>
      <w:proofErr w:type="spellEnd"/>
      <w:r w:rsidRPr="008B0222">
        <w:rPr>
          <w:rFonts w:ascii="Arial" w:hAnsi="Arial" w:cs="Arial"/>
          <w:color w:val="000000"/>
        </w:rPr>
        <w:t>;</w:t>
      </w:r>
    </w:p>
    <w:p w14:paraId="7E07D675" w14:textId="77777777" w:rsidR="00464FF9" w:rsidRPr="008B0222" w:rsidRDefault="00000000">
      <w:pPr>
        <w:pStyle w:val="NormalWeb"/>
        <w:spacing w:before="23" w:beforeAutospacing="0" w:afterAutospacing="0" w:line="18" w:lineRule="atLeast"/>
        <w:ind w:left="2156"/>
        <w:rPr>
          <w:rFonts w:ascii="Arial" w:hAnsi="Arial" w:cs="Arial"/>
          <w:color w:val="000000"/>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"Enter the length and breadth of a rectangle: " &lt;&lt;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 xml:space="preserve">; </w:t>
      </w:r>
    </w:p>
    <w:p w14:paraId="0DBB47E9" w14:textId="77777777" w:rsidR="00464FF9" w:rsidRPr="008B0222" w:rsidRDefault="00000000">
      <w:pPr>
        <w:pStyle w:val="NormalWeb"/>
        <w:spacing w:before="23" w:beforeAutospacing="0" w:afterAutospacing="0" w:line="18" w:lineRule="atLeast"/>
        <w:ind w:left="2156"/>
        <w:rPr>
          <w:rFonts w:ascii="Arial" w:hAnsi="Arial" w:cs="Arial"/>
        </w:rPr>
      </w:pPr>
      <w:proofErr w:type="spellStart"/>
      <w:r w:rsidRPr="008B0222">
        <w:rPr>
          <w:rFonts w:ascii="Arial" w:hAnsi="Arial" w:cs="Arial"/>
          <w:color w:val="000000"/>
        </w:rPr>
        <w:t>cin</w:t>
      </w:r>
      <w:proofErr w:type="spellEnd"/>
      <w:r w:rsidRPr="008B0222">
        <w:rPr>
          <w:rFonts w:ascii="Arial" w:hAnsi="Arial" w:cs="Arial"/>
          <w:color w:val="000000"/>
        </w:rPr>
        <w:t>&gt;&gt;length&gt;&gt;breadth;</w:t>
      </w:r>
    </w:p>
    <w:p w14:paraId="64C25D6E" w14:textId="77777777" w:rsidR="00464FF9" w:rsidRPr="008B0222" w:rsidRDefault="00000000">
      <w:pPr>
        <w:pStyle w:val="NormalWeb"/>
        <w:spacing w:before="16" w:beforeAutospacing="0" w:afterAutospacing="0" w:line="14" w:lineRule="atLeast"/>
        <w:ind w:left="2156"/>
        <w:rPr>
          <w:rFonts w:ascii="Arial" w:hAnsi="Arial" w:cs="Arial"/>
        </w:rPr>
      </w:pPr>
      <w:proofErr w:type="spellStart"/>
      <w:r w:rsidRPr="008B0222">
        <w:rPr>
          <w:rFonts w:ascii="Arial" w:hAnsi="Arial" w:cs="Arial"/>
          <w:color w:val="000000"/>
        </w:rPr>
        <w:t>r.get_data</w:t>
      </w:r>
      <w:proofErr w:type="spellEnd"/>
      <w:r w:rsidRPr="008B0222">
        <w:rPr>
          <w:rFonts w:ascii="Arial" w:hAnsi="Arial" w:cs="Arial"/>
          <w:color w:val="000000"/>
        </w:rPr>
        <w:t>(</w:t>
      </w:r>
      <w:proofErr w:type="spellStart"/>
      <w:r w:rsidRPr="008B0222">
        <w:rPr>
          <w:rFonts w:ascii="Arial" w:hAnsi="Arial" w:cs="Arial"/>
          <w:color w:val="000000"/>
        </w:rPr>
        <w:t>length,breadth</w:t>
      </w:r>
      <w:proofErr w:type="spellEnd"/>
      <w:r w:rsidRPr="008B0222">
        <w:rPr>
          <w:rFonts w:ascii="Arial" w:hAnsi="Arial" w:cs="Arial"/>
          <w:color w:val="000000"/>
        </w:rPr>
        <w:t>);</w:t>
      </w:r>
    </w:p>
    <w:p w14:paraId="0F87301D" w14:textId="77777777" w:rsidR="00464FF9" w:rsidRPr="008B0222" w:rsidRDefault="00000000">
      <w:pPr>
        <w:pStyle w:val="NormalWeb"/>
        <w:spacing w:before="69" w:beforeAutospacing="0" w:afterAutospacing="0" w:line="14" w:lineRule="atLeast"/>
        <w:ind w:left="2161"/>
        <w:rPr>
          <w:rFonts w:ascii="Arial" w:hAnsi="Arial" w:cs="Arial"/>
        </w:rPr>
      </w:pPr>
      <w:r w:rsidRPr="008B0222">
        <w:rPr>
          <w:rFonts w:ascii="Arial" w:hAnsi="Arial" w:cs="Arial"/>
          <w:b/>
          <w:bCs/>
          <w:color w:val="000000"/>
        </w:rPr>
        <w:t xml:space="preserve">int </w:t>
      </w:r>
      <w:r w:rsidRPr="008B0222">
        <w:rPr>
          <w:rFonts w:ascii="Arial" w:hAnsi="Arial" w:cs="Arial"/>
          <w:color w:val="000000"/>
        </w:rPr>
        <w:t xml:space="preserve">m = </w:t>
      </w:r>
      <w:proofErr w:type="spellStart"/>
      <w:r w:rsidRPr="008B0222">
        <w:rPr>
          <w:rFonts w:ascii="Arial" w:hAnsi="Arial" w:cs="Arial"/>
          <w:color w:val="000000"/>
        </w:rPr>
        <w:t>r.rect_area</w:t>
      </w:r>
      <w:proofErr w:type="spellEnd"/>
      <w:r w:rsidRPr="008B0222">
        <w:rPr>
          <w:rFonts w:ascii="Arial" w:hAnsi="Arial" w:cs="Arial"/>
          <w:color w:val="000000"/>
        </w:rPr>
        <w:t>();</w:t>
      </w:r>
    </w:p>
    <w:p w14:paraId="504D7245" w14:textId="77777777" w:rsidR="00464FF9" w:rsidRPr="008B0222" w:rsidRDefault="00000000">
      <w:pPr>
        <w:pStyle w:val="NormalWeb"/>
        <w:spacing w:before="24" w:beforeAutospacing="0" w:afterAutospacing="0" w:line="14" w:lineRule="atLeast"/>
        <w:ind w:left="2156"/>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"Area of the rectangle is : " &lt;&lt;m&lt;&lt;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w:t>
      </w:r>
    </w:p>
    <w:p w14:paraId="4625A193" w14:textId="77777777" w:rsidR="00464FF9" w:rsidRPr="008B0222" w:rsidRDefault="00000000">
      <w:pPr>
        <w:pStyle w:val="NormalWeb"/>
        <w:spacing w:before="26" w:beforeAutospacing="0" w:afterAutospacing="0" w:line="18" w:lineRule="atLeast"/>
        <w:ind w:left="2156"/>
        <w:rPr>
          <w:rFonts w:ascii="Arial" w:hAnsi="Arial" w:cs="Arial"/>
          <w:color w:val="000000"/>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 "Enter the base and height of the triangle: " &lt;&lt; </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w:t>
      </w:r>
    </w:p>
    <w:p w14:paraId="2CB45C72" w14:textId="77777777" w:rsidR="00464FF9" w:rsidRPr="008B0222" w:rsidRDefault="00000000">
      <w:pPr>
        <w:pStyle w:val="NormalWeb"/>
        <w:spacing w:before="26" w:beforeAutospacing="0" w:afterAutospacing="0" w:line="18" w:lineRule="atLeast"/>
        <w:ind w:left="2156"/>
        <w:rPr>
          <w:rFonts w:ascii="Arial" w:hAnsi="Arial" w:cs="Arial"/>
        </w:rPr>
      </w:pPr>
      <w:r w:rsidRPr="008B0222">
        <w:rPr>
          <w:rFonts w:ascii="Arial" w:hAnsi="Arial" w:cs="Arial"/>
          <w:color w:val="000000"/>
        </w:rPr>
        <w:t xml:space="preserve"> </w:t>
      </w:r>
      <w:proofErr w:type="spellStart"/>
      <w:r w:rsidRPr="008B0222">
        <w:rPr>
          <w:rFonts w:ascii="Arial" w:hAnsi="Arial" w:cs="Arial"/>
          <w:color w:val="000000"/>
        </w:rPr>
        <w:t>cin</w:t>
      </w:r>
      <w:proofErr w:type="spellEnd"/>
      <w:r w:rsidRPr="008B0222">
        <w:rPr>
          <w:rFonts w:ascii="Arial" w:hAnsi="Arial" w:cs="Arial"/>
          <w:color w:val="000000"/>
        </w:rPr>
        <w:t>&gt;&gt;base&gt;&gt;height;</w:t>
      </w:r>
    </w:p>
    <w:p w14:paraId="1E4B454D" w14:textId="77777777" w:rsidR="00464FF9" w:rsidRPr="008B0222" w:rsidRDefault="00000000">
      <w:pPr>
        <w:pStyle w:val="NormalWeb"/>
        <w:spacing w:before="15" w:beforeAutospacing="0" w:afterAutospacing="0" w:line="14" w:lineRule="atLeast"/>
        <w:ind w:left="2156"/>
        <w:rPr>
          <w:rFonts w:ascii="Arial" w:hAnsi="Arial" w:cs="Arial"/>
        </w:rPr>
      </w:pPr>
      <w:proofErr w:type="spellStart"/>
      <w:r w:rsidRPr="008B0222">
        <w:rPr>
          <w:rFonts w:ascii="Arial" w:hAnsi="Arial" w:cs="Arial"/>
          <w:color w:val="000000"/>
        </w:rPr>
        <w:t>t.get_data</w:t>
      </w:r>
      <w:proofErr w:type="spellEnd"/>
      <w:r w:rsidRPr="008B0222">
        <w:rPr>
          <w:rFonts w:ascii="Arial" w:hAnsi="Arial" w:cs="Arial"/>
          <w:color w:val="000000"/>
        </w:rPr>
        <w:t>(</w:t>
      </w:r>
      <w:proofErr w:type="spellStart"/>
      <w:r w:rsidRPr="008B0222">
        <w:rPr>
          <w:rFonts w:ascii="Arial" w:hAnsi="Arial" w:cs="Arial"/>
          <w:color w:val="000000"/>
        </w:rPr>
        <w:t>base,height</w:t>
      </w:r>
      <w:proofErr w:type="spellEnd"/>
      <w:r w:rsidRPr="008B0222">
        <w:rPr>
          <w:rFonts w:ascii="Arial" w:hAnsi="Arial" w:cs="Arial"/>
          <w:color w:val="000000"/>
        </w:rPr>
        <w:t>);</w:t>
      </w:r>
    </w:p>
    <w:p w14:paraId="48AE642D" w14:textId="77777777" w:rsidR="00464FF9" w:rsidRPr="008B0222" w:rsidRDefault="00000000">
      <w:pPr>
        <w:pStyle w:val="NormalWeb"/>
        <w:spacing w:before="74" w:beforeAutospacing="0" w:afterAutospacing="0" w:line="14" w:lineRule="atLeast"/>
        <w:ind w:left="2156"/>
        <w:rPr>
          <w:rFonts w:ascii="Arial" w:hAnsi="Arial" w:cs="Arial"/>
        </w:rPr>
      </w:pPr>
      <w:r w:rsidRPr="008B0222">
        <w:rPr>
          <w:rFonts w:ascii="Arial" w:hAnsi="Arial" w:cs="Arial"/>
          <w:b/>
          <w:bCs/>
          <w:color w:val="000000"/>
        </w:rPr>
        <w:t xml:space="preserve">float </w:t>
      </w:r>
      <w:r w:rsidRPr="008B0222">
        <w:rPr>
          <w:rFonts w:ascii="Arial" w:hAnsi="Arial" w:cs="Arial"/>
          <w:color w:val="000000"/>
        </w:rPr>
        <w:t xml:space="preserve">n = </w:t>
      </w:r>
      <w:proofErr w:type="spellStart"/>
      <w:r w:rsidRPr="008B0222">
        <w:rPr>
          <w:rFonts w:ascii="Arial" w:hAnsi="Arial" w:cs="Arial"/>
          <w:color w:val="000000"/>
        </w:rPr>
        <w:t>t.triangle_area</w:t>
      </w:r>
      <w:proofErr w:type="spellEnd"/>
      <w:r w:rsidRPr="008B0222">
        <w:rPr>
          <w:rFonts w:ascii="Arial" w:hAnsi="Arial" w:cs="Arial"/>
          <w:color w:val="000000"/>
        </w:rPr>
        <w:t>();</w:t>
      </w:r>
    </w:p>
    <w:p w14:paraId="6545FDF1" w14:textId="77777777" w:rsidR="00464FF9" w:rsidRPr="008B0222" w:rsidRDefault="00000000">
      <w:pPr>
        <w:pStyle w:val="NormalWeb"/>
        <w:spacing w:before="19" w:beforeAutospacing="0" w:afterAutospacing="0" w:line="14" w:lineRule="atLeast"/>
        <w:ind w:left="2156"/>
        <w:rPr>
          <w:rFonts w:ascii="Arial" w:hAnsi="Arial" w:cs="Arial"/>
        </w:rPr>
      </w:pPr>
      <w:proofErr w:type="gramStart"/>
      <w:r w:rsidRPr="008B0222">
        <w:rPr>
          <w:rFonts w:ascii="Arial" w:hAnsi="Arial" w:cs="Arial"/>
          <w:color w:val="000000"/>
        </w:rPr>
        <w:t>std::</w:t>
      </w:r>
      <w:proofErr w:type="spellStart"/>
      <w:proofErr w:type="gramEnd"/>
      <w:r w:rsidRPr="008B0222">
        <w:rPr>
          <w:rFonts w:ascii="Arial" w:hAnsi="Arial" w:cs="Arial"/>
          <w:color w:val="000000"/>
        </w:rPr>
        <w:t>cout</w:t>
      </w:r>
      <w:proofErr w:type="spellEnd"/>
      <w:r w:rsidRPr="008B0222">
        <w:rPr>
          <w:rFonts w:ascii="Arial" w:hAnsi="Arial" w:cs="Arial"/>
          <w:color w:val="000000"/>
        </w:rPr>
        <w:t xml:space="preserve"> &lt;&lt;"Area of the triangle is : " &lt;&lt; n&lt;&lt;</w:t>
      </w:r>
      <w:proofErr w:type="gramStart"/>
      <w:r w:rsidRPr="008B0222">
        <w:rPr>
          <w:rFonts w:ascii="Arial" w:hAnsi="Arial" w:cs="Arial"/>
          <w:color w:val="000000"/>
        </w:rPr>
        <w:t>std::</w:t>
      </w:r>
      <w:proofErr w:type="spellStart"/>
      <w:proofErr w:type="gramEnd"/>
      <w:r w:rsidRPr="008B0222">
        <w:rPr>
          <w:rFonts w:ascii="Arial" w:hAnsi="Arial" w:cs="Arial"/>
          <w:color w:val="000000"/>
        </w:rPr>
        <w:t>endl</w:t>
      </w:r>
      <w:proofErr w:type="spellEnd"/>
      <w:r w:rsidRPr="008B0222">
        <w:rPr>
          <w:rFonts w:ascii="Arial" w:hAnsi="Arial" w:cs="Arial"/>
          <w:color w:val="000000"/>
        </w:rPr>
        <w:t>;</w:t>
      </w:r>
    </w:p>
    <w:p w14:paraId="492C0075" w14:textId="77777777" w:rsidR="00464FF9" w:rsidRPr="008B0222" w:rsidRDefault="00000000">
      <w:pPr>
        <w:pStyle w:val="NormalWeb"/>
        <w:spacing w:before="75" w:beforeAutospacing="0" w:afterAutospacing="0" w:line="14" w:lineRule="atLeast"/>
        <w:ind w:left="2156"/>
        <w:rPr>
          <w:rFonts w:ascii="Arial" w:hAnsi="Arial" w:cs="Arial"/>
        </w:rPr>
      </w:pPr>
      <w:r w:rsidRPr="008B0222">
        <w:rPr>
          <w:rFonts w:ascii="Arial" w:hAnsi="Arial" w:cs="Arial"/>
          <w:b/>
          <w:bCs/>
          <w:color w:val="000000"/>
        </w:rPr>
        <w:t xml:space="preserve">return </w:t>
      </w:r>
      <w:r w:rsidRPr="008B0222">
        <w:rPr>
          <w:rFonts w:ascii="Arial" w:hAnsi="Arial" w:cs="Arial"/>
          <w:color w:val="000000"/>
        </w:rPr>
        <w:t>0;</w:t>
      </w:r>
    </w:p>
    <w:p w14:paraId="381A76A6" w14:textId="77777777" w:rsidR="00464FF9" w:rsidRPr="008B0222" w:rsidRDefault="00000000">
      <w:pPr>
        <w:pStyle w:val="NormalWeb"/>
        <w:spacing w:before="74" w:beforeAutospacing="0" w:afterAutospacing="0" w:line="14" w:lineRule="atLeast"/>
        <w:ind w:left="1872"/>
        <w:rPr>
          <w:rFonts w:ascii="Arial" w:hAnsi="Arial" w:cs="Arial"/>
        </w:rPr>
      </w:pPr>
      <w:r w:rsidRPr="008B0222">
        <w:rPr>
          <w:rFonts w:ascii="Arial" w:hAnsi="Arial" w:cs="Arial"/>
          <w:color w:val="000000"/>
        </w:rPr>
        <w:t>}</w:t>
      </w:r>
    </w:p>
    <w:p w14:paraId="07235277" w14:textId="77777777" w:rsidR="00464FF9" w:rsidRPr="008B0222" w:rsidRDefault="00464FF9">
      <w:pPr>
        <w:widowControl/>
        <w:rPr>
          <w:rFonts w:ascii="Arial" w:eastAsia="SimSun" w:hAnsi="Arial" w:cs="Arial"/>
          <w:color w:val="000000"/>
          <w:sz w:val="24"/>
          <w:szCs w:val="24"/>
          <w:lang w:eastAsia="zh-CN" w:bidi="ar"/>
        </w:rPr>
      </w:pPr>
    </w:p>
    <w:p w14:paraId="711F5C85" w14:textId="77777777" w:rsidR="00464FF9" w:rsidRPr="008B0222" w:rsidRDefault="00464FF9">
      <w:pPr>
        <w:widowControl/>
        <w:rPr>
          <w:rFonts w:ascii="Arial" w:eastAsia="SimSun" w:hAnsi="Arial" w:cs="Arial"/>
          <w:color w:val="000000"/>
          <w:sz w:val="24"/>
          <w:szCs w:val="24"/>
          <w:lang w:eastAsia="zh-CN" w:bidi="ar"/>
        </w:rPr>
      </w:pPr>
    </w:p>
    <w:p w14:paraId="5B2D4A7C" w14:textId="77777777" w:rsidR="00464FF9" w:rsidRPr="008B0222" w:rsidRDefault="00464FF9">
      <w:pPr>
        <w:pStyle w:val="Normal1"/>
        <w:spacing w:line="240" w:lineRule="auto"/>
        <w:ind w:left="1440"/>
        <w:rPr>
          <w:rFonts w:ascii="Arial" w:eastAsia="Times New Roman" w:hAnsi="Arial" w:cs="Arial"/>
          <w:bCs/>
          <w:sz w:val="24"/>
          <w:szCs w:val="24"/>
        </w:rPr>
      </w:pPr>
    </w:p>
    <w:p w14:paraId="738F4DBC" w14:textId="77777777" w:rsidR="00464FF9" w:rsidRPr="008B0222" w:rsidRDefault="00464FF9">
      <w:pPr>
        <w:pStyle w:val="Normal1"/>
        <w:spacing w:line="240" w:lineRule="auto"/>
        <w:rPr>
          <w:rFonts w:ascii="Arial" w:hAnsi="Arial" w:cs="Arial"/>
          <w:bCs/>
          <w:sz w:val="24"/>
          <w:szCs w:val="24"/>
        </w:rPr>
      </w:pPr>
    </w:p>
    <w:p w14:paraId="5BA62B91" w14:textId="77777777" w:rsidR="00464FF9" w:rsidRPr="008B0222" w:rsidRDefault="00464FF9">
      <w:pPr>
        <w:pStyle w:val="BodyText"/>
        <w:spacing w:before="133"/>
        <w:rPr>
          <w:rFonts w:ascii="Arial" w:hAnsi="Arial" w:cs="Arial"/>
          <w:sz w:val="24"/>
          <w:szCs w:val="24"/>
        </w:rPr>
      </w:pPr>
    </w:p>
    <w:sectPr w:rsidR="00464FF9" w:rsidRPr="008B0222">
      <w:pgSz w:w="12240" w:h="15840"/>
      <w:pgMar w:top="620" w:right="0" w:bottom="620" w:left="720" w:header="24" w:footer="432" w:gutter="0"/>
      <w:pgBorders>
        <w:top w:val="single" w:sz="4" w:space="1" w:color="auto"/>
        <w:left w:val="single" w:sz="4" w:space="4" w:color="auto"/>
        <w:bottom w:val="single" w:sz="4" w:space="1" w:color="auto"/>
        <w:right w:val="single" w:sz="4"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1CD3A" w14:textId="77777777" w:rsidR="00F21B80" w:rsidRDefault="00F21B80">
      <w:r>
        <w:separator/>
      </w:r>
    </w:p>
  </w:endnote>
  <w:endnote w:type="continuationSeparator" w:id="0">
    <w:p w14:paraId="65C6857E" w14:textId="77777777" w:rsidR="00F21B80" w:rsidRDefault="00F21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Helvetica">
    <w:panose1 w:val="020B0604020202020204"/>
    <w:charset w:val="00"/>
    <w:family w:val="auto"/>
    <w:pitch w:val="default"/>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DEBD" w14:textId="77777777" w:rsidR="00464FF9" w:rsidRDefault="00000000">
    <w:pPr>
      <w:pStyle w:val="BodyText"/>
      <w:spacing w:line="14" w:lineRule="auto"/>
    </w:pPr>
    <w:r>
      <w:rPr>
        <w:noProof/>
      </w:rPr>
      <mc:AlternateContent>
        <mc:Choice Requires="wps">
          <w:drawing>
            <wp:anchor distT="0" distB="0" distL="0" distR="0" simplePos="0" relativeHeight="251658240" behindDoc="1" locked="0" layoutInCell="1" allowOverlap="1" wp14:anchorId="288897E9" wp14:editId="1B388B42">
              <wp:simplePos x="0" y="0"/>
              <wp:positionH relativeFrom="page">
                <wp:posOffset>7439025</wp:posOffset>
              </wp:positionH>
              <wp:positionV relativeFrom="page">
                <wp:posOffset>9644380</wp:posOffset>
              </wp:positionV>
              <wp:extent cx="2038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03835" cy="165735"/>
                      </a:xfrm>
                      <a:prstGeom prst="rect">
                        <a:avLst/>
                      </a:prstGeom>
                    </wps:spPr>
                    <wps:txbx>
                      <w:txbxContent>
                        <w:p w14:paraId="076676C3" w14:textId="77777777" w:rsidR="00464FF9"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88897E9" id="_x0000_t202" coordsize="21600,21600" o:spt="202" path="m,l,21600r21600,l21600,xe">
              <v:stroke joinstyle="miter"/>
              <v:path gradientshapeok="t" o:connecttype="rect"/>
            </v:shapetype>
            <v:shape id="Textbox 2" o:spid="_x0000_s1046" type="#_x0000_t202" style="position:absolute;margin-left:585.75pt;margin-top:759.4pt;width:16.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" filled="f" stroked="f">
              <v:textbox inset="0,0,0,0">
                <w:txbxContent>
                  <w:p w14:paraId="076676C3" w14:textId="77777777" w:rsidR="00464FF9"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78D5F" w14:textId="77777777" w:rsidR="00F21B80" w:rsidRDefault="00F21B80">
      <w:r>
        <w:separator/>
      </w:r>
    </w:p>
  </w:footnote>
  <w:footnote w:type="continuationSeparator" w:id="0">
    <w:p w14:paraId="09578701" w14:textId="77777777" w:rsidR="00F21B80" w:rsidRDefault="00F21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4AE6" w14:textId="77777777" w:rsidR="00464FF9" w:rsidRDefault="00464FF9">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numFmt w:val="bullet"/>
      <w:lvlText w:val="o"/>
      <w:lvlJc w:val="left"/>
      <w:pPr>
        <w:ind w:left="1152" w:hanging="360"/>
      </w:pPr>
      <w:rPr>
        <w:rFonts w:ascii="Courier New" w:eastAsia="Courier New" w:hAnsi="Courier New" w:cs="Courier New" w:hint="default"/>
        <w:b w:val="0"/>
        <w:bCs w:val="0"/>
        <w:i w:val="0"/>
        <w:iCs w:val="0"/>
        <w:spacing w:val="0"/>
        <w:w w:val="100"/>
        <w:sz w:val="20"/>
        <w:szCs w:val="20"/>
        <w:lang w:val="en-US" w:eastAsia="en-US" w:bidi="ar-SA"/>
      </w:rPr>
    </w:lvl>
    <w:lvl w:ilvl="1">
      <w:numFmt w:val="bullet"/>
      <w:lvlText w:val="•"/>
      <w:lvlJc w:val="left"/>
      <w:pPr>
        <w:ind w:left="2196" w:hanging="360"/>
      </w:pPr>
      <w:rPr>
        <w:rFonts w:hint="default"/>
        <w:lang w:val="en-US" w:eastAsia="en-US" w:bidi="ar-SA"/>
      </w:rPr>
    </w:lvl>
    <w:lvl w:ilvl="2">
      <w:numFmt w:val="bullet"/>
      <w:lvlText w:val="•"/>
      <w:lvlJc w:val="left"/>
      <w:pPr>
        <w:ind w:left="3232" w:hanging="360"/>
      </w:pPr>
      <w:rPr>
        <w:rFonts w:hint="default"/>
        <w:lang w:val="en-US" w:eastAsia="en-US" w:bidi="ar-SA"/>
      </w:rPr>
    </w:lvl>
    <w:lvl w:ilvl="3">
      <w:numFmt w:val="bullet"/>
      <w:lvlText w:val="•"/>
      <w:lvlJc w:val="left"/>
      <w:pPr>
        <w:ind w:left="4268" w:hanging="360"/>
      </w:pPr>
      <w:rPr>
        <w:rFonts w:hint="default"/>
        <w:lang w:val="en-US" w:eastAsia="en-US" w:bidi="ar-SA"/>
      </w:rPr>
    </w:lvl>
    <w:lvl w:ilvl="4">
      <w:numFmt w:val="bullet"/>
      <w:lvlText w:val="•"/>
      <w:lvlJc w:val="left"/>
      <w:pPr>
        <w:ind w:left="5304" w:hanging="360"/>
      </w:pPr>
      <w:rPr>
        <w:rFonts w:hint="default"/>
        <w:lang w:val="en-US" w:eastAsia="en-US" w:bidi="ar-SA"/>
      </w:rPr>
    </w:lvl>
    <w:lvl w:ilvl="5">
      <w:numFmt w:val="bullet"/>
      <w:lvlText w:val="•"/>
      <w:lvlJc w:val="left"/>
      <w:pPr>
        <w:ind w:left="6340" w:hanging="360"/>
      </w:pPr>
      <w:rPr>
        <w:rFonts w:hint="default"/>
        <w:lang w:val="en-US" w:eastAsia="en-US" w:bidi="ar-SA"/>
      </w:rPr>
    </w:lvl>
    <w:lvl w:ilvl="6">
      <w:numFmt w:val="bullet"/>
      <w:lvlText w:val="•"/>
      <w:lvlJc w:val="left"/>
      <w:pPr>
        <w:ind w:left="7376" w:hanging="360"/>
      </w:pPr>
      <w:rPr>
        <w:rFonts w:hint="default"/>
        <w:lang w:val="en-US" w:eastAsia="en-US" w:bidi="ar-SA"/>
      </w:rPr>
    </w:lvl>
    <w:lvl w:ilvl="7">
      <w:numFmt w:val="bullet"/>
      <w:lvlText w:val="•"/>
      <w:lvlJc w:val="left"/>
      <w:pPr>
        <w:ind w:left="8412" w:hanging="360"/>
      </w:pPr>
      <w:rPr>
        <w:rFonts w:hint="default"/>
        <w:lang w:val="en-US" w:eastAsia="en-US" w:bidi="ar-SA"/>
      </w:rPr>
    </w:lvl>
    <w:lvl w:ilvl="8">
      <w:numFmt w:val="bullet"/>
      <w:lvlText w:val="•"/>
      <w:lvlJc w:val="left"/>
      <w:pPr>
        <w:ind w:left="9448" w:hanging="360"/>
      </w:pPr>
      <w:rPr>
        <w:rFonts w:hint="default"/>
        <w:lang w:val="en-US" w:eastAsia="en-US" w:bidi="ar-SA"/>
      </w:rPr>
    </w:lvl>
  </w:abstractNum>
  <w:abstractNum w:abstractNumId="1" w15:restartNumberingAfterBreak="0">
    <w:nsid w:val="BF205925"/>
    <w:multiLevelType w:val="multilevel"/>
    <w:tmpl w:val="BF205925"/>
    <w:lvl w:ilvl="0">
      <w:start w:val="1"/>
      <w:numFmt w:val="decimal"/>
      <w:lvlText w:val="%1)"/>
      <w:lvlJc w:val="left"/>
      <w:pPr>
        <w:ind w:left="806" w:hanging="375"/>
        <w:jc w:val="left"/>
      </w:pPr>
      <w:rPr>
        <w:rFonts w:ascii="Arial MT" w:eastAsia="Arial MT" w:hAnsi="Arial MT" w:cs="Arial MT" w:hint="default"/>
        <w:b w:val="0"/>
        <w:bCs w:val="0"/>
        <w:i w:val="0"/>
        <w:iCs w:val="0"/>
        <w:spacing w:val="-2"/>
        <w:w w:val="100"/>
        <w:sz w:val="32"/>
        <w:szCs w:val="32"/>
        <w:lang w:val="en-US" w:eastAsia="en-US" w:bidi="ar-SA"/>
      </w:rPr>
    </w:lvl>
    <w:lvl w:ilvl="1">
      <w:numFmt w:val="bullet"/>
      <w:lvlText w:val="•"/>
      <w:lvlJc w:val="left"/>
      <w:pPr>
        <w:ind w:left="1872" w:hanging="375"/>
      </w:pPr>
      <w:rPr>
        <w:rFonts w:hint="default"/>
        <w:lang w:val="en-US" w:eastAsia="en-US" w:bidi="ar-SA"/>
      </w:rPr>
    </w:lvl>
    <w:lvl w:ilvl="2">
      <w:numFmt w:val="bullet"/>
      <w:lvlText w:val="•"/>
      <w:lvlJc w:val="left"/>
      <w:pPr>
        <w:ind w:left="2944" w:hanging="375"/>
      </w:pPr>
      <w:rPr>
        <w:rFonts w:hint="default"/>
        <w:lang w:val="en-US" w:eastAsia="en-US" w:bidi="ar-SA"/>
      </w:rPr>
    </w:lvl>
    <w:lvl w:ilvl="3">
      <w:numFmt w:val="bullet"/>
      <w:lvlText w:val="•"/>
      <w:lvlJc w:val="left"/>
      <w:pPr>
        <w:ind w:left="4016" w:hanging="375"/>
      </w:pPr>
      <w:rPr>
        <w:rFonts w:hint="default"/>
        <w:lang w:val="en-US" w:eastAsia="en-US" w:bidi="ar-SA"/>
      </w:rPr>
    </w:lvl>
    <w:lvl w:ilvl="4">
      <w:numFmt w:val="bullet"/>
      <w:lvlText w:val="•"/>
      <w:lvlJc w:val="left"/>
      <w:pPr>
        <w:ind w:left="5088" w:hanging="375"/>
      </w:pPr>
      <w:rPr>
        <w:rFonts w:hint="default"/>
        <w:lang w:val="en-US" w:eastAsia="en-US" w:bidi="ar-SA"/>
      </w:rPr>
    </w:lvl>
    <w:lvl w:ilvl="5">
      <w:numFmt w:val="bullet"/>
      <w:lvlText w:val="•"/>
      <w:lvlJc w:val="left"/>
      <w:pPr>
        <w:ind w:left="6160" w:hanging="375"/>
      </w:pPr>
      <w:rPr>
        <w:rFonts w:hint="default"/>
        <w:lang w:val="en-US" w:eastAsia="en-US" w:bidi="ar-SA"/>
      </w:rPr>
    </w:lvl>
    <w:lvl w:ilvl="6">
      <w:numFmt w:val="bullet"/>
      <w:lvlText w:val="•"/>
      <w:lvlJc w:val="left"/>
      <w:pPr>
        <w:ind w:left="7232" w:hanging="375"/>
      </w:pPr>
      <w:rPr>
        <w:rFonts w:hint="default"/>
        <w:lang w:val="en-US" w:eastAsia="en-US" w:bidi="ar-SA"/>
      </w:rPr>
    </w:lvl>
    <w:lvl w:ilvl="7">
      <w:numFmt w:val="bullet"/>
      <w:lvlText w:val="•"/>
      <w:lvlJc w:val="left"/>
      <w:pPr>
        <w:ind w:left="8304" w:hanging="375"/>
      </w:pPr>
      <w:rPr>
        <w:rFonts w:hint="default"/>
        <w:lang w:val="en-US" w:eastAsia="en-US" w:bidi="ar-SA"/>
      </w:rPr>
    </w:lvl>
    <w:lvl w:ilvl="8">
      <w:numFmt w:val="bullet"/>
      <w:lvlText w:val="•"/>
      <w:lvlJc w:val="left"/>
      <w:pPr>
        <w:ind w:left="9376" w:hanging="375"/>
      </w:pPr>
      <w:rPr>
        <w:rFonts w:hint="default"/>
        <w:lang w:val="en-US" w:eastAsia="en-US" w:bidi="ar-SA"/>
      </w:rPr>
    </w:lvl>
  </w:abstractNum>
  <w:abstractNum w:abstractNumId="2" w15:restartNumberingAfterBreak="0">
    <w:nsid w:val="C8879AEF"/>
    <w:multiLevelType w:val="multilevel"/>
    <w:tmpl w:val="C8879AEF"/>
    <w:lvl w:ilvl="0">
      <w:start w:val="1"/>
      <w:numFmt w:val="decimal"/>
      <w:lvlText w:val="%1."/>
      <w:lvlJc w:val="left"/>
      <w:pPr>
        <w:ind w:left="432" w:hanging="283"/>
        <w:jc w:val="left"/>
      </w:pPr>
      <w:rPr>
        <w:rFonts w:ascii="Verdana" w:eastAsia="Verdana" w:hAnsi="Verdana" w:cs="Verdana" w:hint="default"/>
        <w:b/>
        <w:bCs/>
        <w:i w:val="0"/>
        <w:iCs w:val="0"/>
        <w:spacing w:val="0"/>
        <w:w w:val="100"/>
        <w:sz w:val="20"/>
        <w:szCs w:val="20"/>
        <w:lang w:val="en-US" w:eastAsia="en-US" w:bidi="ar-SA"/>
      </w:rPr>
    </w:lvl>
    <w:lvl w:ilvl="1">
      <w:numFmt w:val="bullet"/>
      <w:lvlText w:val="•"/>
      <w:lvlJc w:val="left"/>
      <w:pPr>
        <w:ind w:left="1548" w:hanging="283"/>
      </w:pPr>
      <w:rPr>
        <w:rFonts w:hint="default"/>
        <w:lang w:val="en-US" w:eastAsia="en-US" w:bidi="ar-SA"/>
      </w:rPr>
    </w:lvl>
    <w:lvl w:ilvl="2">
      <w:numFmt w:val="bullet"/>
      <w:lvlText w:val="•"/>
      <w:lvlJc w:val="left"/>
      <w:pPr>
        <w:ind w:left="2656" w:hanging="283"/>
      </w:pPr>
      <w:rPr>
        <w:rFonts w:hint="default"/>
        <w:lang w:val="en-US" w:eastAsia="en-US" w:bidi="ar-SA"/>
      </w:rPr>
    </w:lvl>
    <w:lvl w:ilvl="3">
      <w:numFmt w:val="bullet"/>
      <w:lvlText w:val="•"/>
      <w:lvlJc w:val="left"/>
      <w:pPr>
        <w:ind w:left="3764" w:hanging="283"/>
      </w:pPr>
      <w:rPr>
        <w:rFonts w:hint="default"/>
        <w:lang w:val="en-US" w:eastAsia="en-US" w:bidi="ar-SA"/>
      </w:rPr>
    </w:lvl>
    <w:lvl w:ilvl="4">
      <w:numFmt w:val="bullet"/>
      <w:lvlText w:val="•"/>
      <w:lvlJc w:val="left"/>
      <w:pPr>
        <w:ind w:left="4872" w:hanging="283"/>
      </w:pPr>
      <w:rPr>
        <w:rFonts w:hint="default"/>
        <w:lang w:val="en-US" w:eastAsia="en-US" w:bidi="ar-SA"/>
      </w:rPr>
    </w:lvl>
    <w:lvl w:ilvl="5">
      <w:numFmt w:val="bullet"/>
      <w:lvlText w:val="•"/>
      <w:lvlJc w:val="left"/>
      <w:pPr>
        <w:ind w:left="5980" w:hanging="283"/>
      </w:pPr>
      <w:rPr>
        <w:rFonts w:hint="default"/>
        <w:lang w:val="en-US" w:eastAsia="en-US" w:bidi="ar-SA"/>
      </w:rPr>
    </w:lvl>
    <w:lvl w:ilvl="6">
      <w:numFmt w:val="bullet"/>
      <w:lvlText w:val="•"/>
      <w:lvlJc w:val="left"/>
      <w:pPr>
        <w:ind w:left="7088" w:hanging="283"/>
      </w:pPr>
      <w:rPr>
        <w:rFonts w:hint="default"/>
        <w:lang w:val="en-US" w:eastAsia="en-US" w:bidi="ar-SA"/>
      </w:rPr>
    </w:lvl>
    <w:lvl w:ilvl="7">
      <w:numFmt w:val="bullet"/>
      <w:lvlText w:val="•"/>
      <w:lvlJc w:val="left"/>
      <w:pPr>
        <w:ind w:left="8196" w:hanging="283"/>
      </w:pPr>
      <w:rPr>
        <w:rFonts w:hint="default"/>
        <w:lang w:val="en-US" w:eastAsia="en-US" w:bidi="ar-SA"/>
      </w:rPr>
    </w:lvl>
    <w:lvl w:ilvl="8">
      <w:numFmt w:val="bullet"/>
      <w:lvlText w:val="•"/>
      <w:lvlJc w:val="left"/>
      <w:pPr>
        <w:ind w:left="9304" w:hanging="283"/>
      </w:pPr>
      <w:rPr>
        <w:rFonts w:hint="default"/>
        <w:lang w:val="en-US" w:eastAsia="en-US" w:bidi="ar-SA"/>
      </w:rPr>
    </w:lvl>
  </w:abstractNum>
  <w:abstractNum w:abstractNumId="3" w15:restartNumberingAfterBreak="0">
    <w:nsid w:val="CF092B84"/>
    <w:multiLevelType w:val="multilevel"/>
    <w:tmpl w:val="CF092B84"/>
    <w:lvl w:ilvl="0">
      <w:start w:val="1"/>
      <w:numFmt w:val="decimal"/>
      <w:lvlText w:val="%1."/>
      <w:lvlJc w:val="left"/>
      <w:pPr>
        <w:ind w:left="11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196" w:hanging="360"/>
      </w:pPr>
      <w:rPr>
        <w:rFonts w:hint="default"/>
        <w:lang w:val="en-US" w:eastAsia="en-US" w:bidi="ar-SA"/>
      </w:rPr>
    </w:lvl>
    <w:lvl w:ilvl="2">
      <w:numFmt w:val="bullet"/>
      <w:lvlText w:val="•"/>
      <w:lvlJc w:val="left"/>
      <w:pPr>
        <w:ind w:left="3232" w:hanging="360"/>
      </w:pPr>
      <w:rPr>
        <w:rFonts w:hint="default"/>
        <w:lang w:val="en-US" w:eastAsia="en-US" w:bidi="ar-SA"/>
      </w:rPr>
    </w:lvl>
    <w:lvl w:ilvl="3">
      <w:numFmt w:val="bullet"/>
      <w:lvlText w:val="•"/>
      <w:lvlJc w:val="left"/>
      <w:pPr>
        <w:ind w:left="4268" w:hanging="360"/>
      </w:pPr>
      <w:rPr>
        <w:rFonts w:hint="default"/>
        <w:lang w:val="en-US" w:eastAsia="en-US" w:bidi="ar-SA"/>
      </w:rPr>
    </w:lvl>
    <w:lvl w:ilvl="4">
      <w:numFmt w:val="bullet"/>
      <w:lvlText w:val="•"/>
      <w:lvlJc w:val="left"/>
      <w:pPr>
        <w:ind w:left="5304" w:hanging="360"/>
      </w:pPr>
      <w:rPr>
        <w:rFonts w:hint="default"/>
        <w:lang w:val="en-US" w:eastAsia="en-US" w:bidi="ar-SA"/>
      </w:rPr>
    </w:lvl>
    <w:lvl w:ilvl="5">
      <w:numFmt w:val="bullet"/>
      <w:lvlText w:val="•"/>
      <w:lvlJc w:val="left"/>
      <w:pPr>
        <w:ind w:left="6340" w:hanging="360"/>
      </w:pPr>
      <w:rPr>
        <w:rFonts w:hint="default"/>
        <w:lang w:val="en-US" w:eastAsia="en-US" w:bidi="ar-SA"/>
      </w:rPr>
    </w:lvl>
    <w:lvl w:ilvl="6">
      <w:numFmt w:val="bullet"/>
      <w:lvlText w:val="•"/>
      <w:lvlJc w:val="left"/>
      <w:pPr>
        <w:ind w:left="7376" w:hanging="360"/>
      </w:pPr>
      <w:rPr>
        <w:rFonts w:hint="default"/>
        <w:lang w:val="en-US" w:eastAsia="en-US" w:bidi="ar-SA"/>
      </w:rPr>
    </w:lvl>
    <w:lvl w:ilvl="7">
      <w:numFmt w:val="bullet"/>
      <w:lvlText w:val="•"/>
      <w:lvlJc w:val="left"/>
      <w:pPr>
        <w:ind w:left="8412" w:hanging="360"/>
      </w:pPr>
      <w:rPr>
        <w:rFonts w:hint="default"/>
        <w:lang w:val="en-US" w:eastAsia="en-US" w:bidi="ar-SA"/>
      </w:rPr>
    </w:lvl>
    <w:lvl w:ilvl="8">
      <w:numFmt w:val="bullet"/>
      <w:lvlText w:val="•"/>
      <w:lvlJc w:val="left"/>
      <w:pPr>
        <w:ind w:left="9448" w:hanging="360"/>
      </w:pPr>
      <w:rPr>
        <w:rFonts w:hint="default"/>
        <w:lang w:val="en-US" w:eastAsia="en-US" w:bidi="ar-SA"/>
      </w:rPr>
    </w:lvl>
  </w:abstractNum>
  <w:abstractNum w:abstractNumId="4" w15:restartNumberingAfterBreak="0">
    <w:nsid w:val="0053208E"/>
    <w:multiLevelType w:val="multilevel"/>
    <w:tmpl w:val="0053208E"/>
    <w:lvl w:ilvl="0">
      <w:numFmt w:val="bullet"/>
      <w:lvlText w:val="o"/>
      <w:lvlJc w:val="left"/>
      <w:pPr>
        <w:ind w:left="1152" w:hanging="360"/>
      </w:pPr>
      <w:rPr>
        <w:rFonts w:ascii="Courier New" w:eastAsia="Courier New" w:hAnsi="Courier New" w:cs="Courier New" w:hint="default"/>
        <w:b w:val="0"/>
        <w:bCs w:val="0"/>
        <w:i w:val="0"/>
        <w:iCs w:val="0"/>
        <w:spacing w:val="0"/>
        <w:w w:val="100"/>
        <w:sz w:val="20"/>
        <w:szCs w:val="20"/>
        <w:lang w:val="en-US" w:eastAsia="en-US" w:bidi="ar-SA"/>
      </w:rPr>
    </w:lvl>
    <w:lvl w:ilvl="1">
      <w:numFmt w:val="bullet"/>
      <w:lvlText w:val="•"/>
      <w:lvlJc w:val="left"/>
      <w:pPr>
        <w:ind w:left="2196" w:hanging="360"/>
      </w:pPr>
      <w:rPr>
        <w:rFonts w:hint="default"/>
        <w:lang w:val="en-US" w:eastAsia="en-US" w:bidi="ar-SA"/>
      </w:rPr>
    </w:lvl>
    <w:lvl w:ilvl="2">
      <w:numFmt w:val="bullet"/>
      <w:lvlText w:val="•"/>
      <w:lvlJc w:val="left"/>
      <w:pPr>
        <w:ind w:left="3232" w:hanging="360"/>
      </w:pPr>
      <w:rPr>
        <w:rFonts w:hint="default"/>
        <w:lang w:val="en-US" w:eastAsia="en-US" w:bidi="ar-SA"/>
      </w:rPr>
    </w:lvl>
    <w:lvl w:ilvl="3">
      <w:numFmt w:val="bullet"/>
      <w:lvlText w:val="•"/>
      <w:lvlJc w:val="left"/>
      <w:pPr>
        <w:ind w:left="4268" w:hanging="360"/>
      </w:pPr>
      <w:rPr>
        <w:rFonts w:hint="default"/>
        <w:lang w:val="en-US" w:eastAsia="en-US" w:bidi="ar-SA"/>
      </w:rPr>
    </w:lvl>
    <w:lvl w:ilvl="4">
      <w:numFmt w:val="bullet"/>
      <w:lvlText w:val="•"/>
      <w:lvlJc w:val="left"/>
      <w:pPr>
        <w:ind w:left="5304" w:hanging="360"/>
      </w:pPr>
      <w:rPr>
        <w:rFonts w:hint="default"/>
        <w:lang w:val="en-US" w:eastAsia="en-US" w:bidi="ar-SA"/>
      </w:rPr>
    </w:lvl>
    <w:lvl w:ilvl="5">
      <w:numFmt w:val="bullet"/>
      <w:lvlText w:val="•"/>
      <w:lvlJc w:val="left"/>
      <w:pPr>
        <w:ind w:left="6340" w:hanging="360"/>
      </w:pPr>
      <w:rPr>
        <w:rFonts w:hint="default"/>
        <w:lang w:val="en-US" w:eastAsia="en-US" w:bidi="ar-SA"/>
      </w:rPr>
    </w:lvl>
    <w:lvl w:ilvl="6">
      <w:numFmt w:val="bullet"/>
      <w:lvlText w:val="•"/>
      <w:lvlJc w:val="left"/>
      <w:pPr>
        <w:ind w:left="7376" w:hanging="360"/>
      </w:pPr>
      <w:rPr>
        <w:rFonts w:hint="default"/>
        <w:lang w:val="en-US" w:eastAsia="en-US" w:bidi="ar-SA"/>
      </w:rPr>
    </w:lvl>
    <w:lvl w:ilvl="7">
      <w:numFmt w:val="bullet"/>
      <w:lvlText w:val="•"/>
      <w:lvlJc w:val="left"/>
      <w:pPr>
        <w:ind w:left="8412" w:hanging="360"/>
      </w:pPr>
      <w:rPr>
        <w:rFonts w:hint="default"/>
        <w:lang w:val="en-US" w:eastAsia="en-US" w:bidi="ar-SA"/>
      </w:rPr>
    </w:lvl>
    <w:lvl w:ilvl="8">
      <w:numFmt w:val="bullet"/>
      <w:lvlText w:val="•"/>
      <w:lvlJc w:val="left"/>
      <w:pPr>
        <w:ind w:left="9448" w:hanging="360"/>
      </w:pPr>
      <w:rPr>
        <w:rFonts w:hint="default"/>
        <w:lang w:val="en-US" w:eastAsia="en-US" w:bidi="ar-SA"/>
      </w:rPr>
    </w:lvl>
  </w:abstractNum>
  <w:abstractNum w:abstractNumId="5" w15:restartNumberingAfterBreak="0">
    <w:nsid w:val="030742D3"/>
    <w:multiLevelType w:val="multilevel"/>
    <w:tmpl w:val="030742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03D62ECE"/>
    <w:multiLevelType w:val="multilevel"/>
    <w:tmpl w:val="03D62ECE"/>
    <w:lvl w:ilvl="0">
      <w:start w:val="1"/>
      <w:numFmt w:val="decimal"/>
      <w:lvlText w:val="%1."/>
      <w:lvlJc w:val="left"/>
      <w:pPr>
        <w:ind w:left="432" w:hanging="360"/>
        <w:jc w:val="left"/>
      </w:pPr>
      <w:rPr>
        <w:rFonts w:ascii="Verdana" w:eastAsia="Verdana" w:hAnsi="Verdana" w:cs="Verdana" w:hint="default"/>
        <w:b w:val="0"/>
        <w:bCs w:val="0"/>
        <w:i w:val="0"/>
        <w:iCs w:val="0"/>
        <w:spacing w:val="0"/>
        <w:w w:val="100"/>
        <w:sz w:val="20"/>
        <w:szCs w:val="20"/>
        <w:lang w:val="en-US" w:eastAsia="en-US" w:bidi="ar-SA"/>
      </w:rPr>
    </w:lvl>
    <w:lvl w:ilvl="1">
      <w:numFmt w:val="bullet"/>
      <w:lvlText w:val="o"/>
      <w:lvlJc w:val="left"/>
      <w:pPr>
        <w:ind w:left="1152" w:hanging="360"/>
      </w:pPr>
      <w:rPr>
        <w:rFonts w:ascii="Courier New" w:eastAsia="Courier New" w:hAnsi="Courier New" w:cs="Courier New" w:hint="default"/>
        <w:b w:val="0"/>
        <w:bCs w:val="0"/>
        <w:i w:val="0"/>
        <w:iCs w:val="0"/>
        <w:spacing w:val="0"/>
        <w:w w:val="100"/>
        <w:sz w:val="20"/>
        <w:szCs w:val="20"/>
        <w:lang w:val="en-US" w:eastAsia="en-US" w:bidi="ar-SA"/>
      </w:rPr>
    </w:lvl>
    <w:lvl w:ilvl="2">
      <w:numFmt w:val="bullet"/>
      <w:lvlText w:val="•"/>
      <w:lvlJc w:val="left"/>
      <w:pPr>
        <w:ind w:left="2311" w:hanging="360"/>
      </w:pPr>
      <w:rPr>
        <w:rFonts w:hint="default"/>
        <w:lang w:val="en-US" w:eastAsia="en-US" w:bidi="ar-SA"/>
      </w:rPr>
    </w:lvl>
    <w:lvl w:ilvl="3">
      <w:numFmt w:val="bullet"/>
      <w:lvlText w:val="•"/>
      <w:lvlJc w:val="left"/>
      <w:pPr>
        <w:ind w:left="3462" w:hanging="360"/>
      </w:pPr>
      <w:rPr>
        <w:rFonts w:hint="default"/>
        <w:lang w:val="en-US" w:eastAsia="en-US" w:bidi="ar-SA"/>
      </w:rPr>
    </w:lvl>
    <w:lvl w:ilvl="4">
      <w:numFmt w:val="bullet"/>
      <w:lvlText w:val="•"/>
      <w:lvlJc w:val="left"/>
      <w:pPr>
        <w:ind w:left="4613" w:hanging="360"/>
      </w:pPr>
      <w:rPr>
        <w:rFonts w:hint="default"/>
        <w:lang w:val="en-US" w:eastAsia="en-US" w:bidi="ar-SA"/>
      </w:rPr>
    </w:lvl>
    <w:lvl w:ilvl="5">
      <w:numFmt w:val="bullet"/>
      <w:lvlText w:val="•"/>
      <w:lvlJc w:val="left"/>
      <w:pPr>
        <w:ind w:left="5764" w:hanging="360"/>
      </w:pPr>
      <w:rPr>
        <w:rFonts w:hint="default"/>
        <w:lang w:val="en-US" w:eastAsia="en-US" w:bidi="ar-SA"/>
      </w:rPr>
    </w:lvl>
    <w:lvl w:ilvl="6">
      <w:numFmt w:val="bullet"/>
      <w:lvlText w:val="•"/>
      <w:lvlJc w:val="left"/>
      <w:pPr>
        <w:ind w:left="6915" w:hanging="360"/>
      </w:pPr>
      <w:rPr>
        <w:rFonts w:hint="default"/>
        <w:lang w:val="en-US" w:eastAsia="en-US" w:bidi="ar-SA"/>
      </w:rPr>
    </w:lvl>
    <w:lvl w:ilvl="7">
      <w:numFmt w:val="bullet"/>
      <w:lvlText w:val="•"/>
      <w:lvlJc w:val="left"/>
      <w:pPr>
        <w:ind w:left="8066" w:hanging="360"/>
      </w:pPr>
      <w:rPr>
        <w:rFonts w:hint="default"/>
        <w:lang w:val="en-US" w:eastAsia="en-US" w:bidi="ar-SA"/>
      </w:rPr>
    </w:lvl>
    <w:lvl w:ilvl="8">
      <w:numFmt w:val="bullet"/>
      <w:lvlText w:val="•"/>
      <w:lvlJc w:val="left"/>
      <w:pPr>
        <w:ind w:left="9217" w:hanging="360"/>
      </w:pPr>
      <w:rPr>
        <w:rFonts w:hint="default"/>
        <w:lang w:val="en-US" w:eastAsia="en-US" w:bidi="ar-SA"/>
      </w:rPr>
    </w:lvl>
  </w:abstractNum>
  <w:abstractNum w:abstractNumId="7" w15:restartNumberingAfterBreak="0">
    <w:nsid w:val="2E344419"/>
    <w:multiLevelType w:val="multilevel"/>
    <w:tmpl w:val="2E344419"/>
    <w:lvl w:ilvl="0">
      <w:start w:val="1"/>
      <w:numFmt w:val="bullet"/>
      <w:lvlText w:val="➢"/>
      <w:lvlJc w:val="left"/>
      <w:pPr>
        <w:ind w:left="720" w:hanging="360"/>
      </w:pPr>
      <w:rPr>
        <w:rFonts w:ascii="Roboto" w:eastAsia="Roboto" w:hAnsi="Roboto" w:cs="Roboto"/>
        <w:color w:val="11111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6C5BF8"/>
    <w:multiLevelType w:val="multilevel"/>
    <w:tmpl w:val="231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900E01"/>
    <w:multiLevelType w:val="multilevel"/>
    <w:tmpl w:val="48900E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9ADCABA"/>
    <w:multiLevelType w:val="multilevel"/>
    <w:tmpl w:val="59ADCABA"/>
    <w:lvl w:ilvl="0">
      <w:start w:val="1"/>
      <w:numFmt w:val="decimal"/>
      <w:lvlText w:val="%1."/>
      <w:lvlJc w:val="left"/>
      <w:pPr>
        <w:ind w:left="1152" w:hanging="360"/>
        <w:jc w:val="left"/>
      </w:pPr>
      <w:rPr>
        <w:rFonts w:ascii="Verdana" w:eastAsia="Verdana" w:hAnsi="Verdana" w:cs="Verdana" w:hint="default"/>
        <w:b w:val="0"/>
        <w:bCs w:val="0"/>
        <w:i w:val="0"/>
        <w:iCs w:val="0"/>
        <w:spacing w:val="0"/>
        <w:w w:val="100"/>
        <w:sz w:val="20"/>
        <w:szCs w:val="20"/>
        <w:lang w:val="en-US" w:eastAsia="en-US" w:bidi="ar-SA"/>
      </w:rPr>
    </w:lvl>
    <w:lvl w:ilvl="1">
      <w:numFmt w:val="bullet"/>
      <w:lvlText w:val="•"/>
      <w:lvlJc w:val="left"/>
      <w:pPr>
        <w:ind w:left="2196" w:hanging="360"/>
      </w:pPr>
      <w:rPr>
        <w:rFonts w:hint="default"/>
        <w:lang w:val="en-US" w:eastAsia="en-US" w:bidi="ar-SA"/>
      </w:rPr>
    </w:lvl>
    <w:lvl w:ilvl="2">
      <w:numFmt w:val="bullet"/>
      <w:lvlText w:val="•"/>
      <w:lvlJc w:val="left"/>
      <w:pPr>
        <w:ind w:left="3232" w:hanging="360"/>
      </w:pPr>
      <w:rPr>
        <w:rFonts w:hint="default"/>
        <w:lang w:val="en-US" w:eastAsia="en-US" w:bidi="ar-SA"/>
      </w:rPr>
    </w:lvl>
    <w:lvl w:ilvl="3">
      <w:numFmt w:val="bullet"/>
      <w:lvlText w:val="•"/>
      <w:lvlJc w:val="left"/>
      <w:pPr>
        <w:ind w:left="4268" w:hanging="360"/>
      </w:pPr>
      <w:rPr>
        <w:rFonts w:hint="default"/>
        <w:lang w:val="en-US" w:eastAsia="en-US" w:bidi="ar-SA"/>
      </w:rPr>
    </w:lvl>
    <w:lvl w:ilvl="4">
      <w:numFmt w:val="bullet"/>
      <w:lvlText w:val="•"/>
      <w:lvlJc w:val="left"/>
      <w:pPr>
        <w:ind w:left="5304" w:hanging="360"/>
      </w:pPr>
      <w:rPr>
        <w:rFonts w:hint="default"/>
        <w:lang w:val="en-US" w:eastAsia="en-US" w:bidi="ar-SA"/>
      </w:rPr>
    </w:lvl>
    <w:lvl w:ilvl="5">
      <w:numFmt w:val="bullet"/>
      <w:lvlText w:val="•"/>
      <w:lvlJc w:val="left"/>
      <w:pPr>
        <w:ind w:left="6340" w:hanging="360"/>
      </w:pPr>
      <w:rPr>
        <w:rFonts w:hint="default"/>
        <w:lang w:val="en-US" w:eastAsia="en-US" w:bidi="ar-SA"/>
      </w:rPr>
    </w:lvl>
    <w:lvl w:ilvl="6">
      <w:numFmt w:val="bullet"/>
      <w:lvlText w:val="•"/>
      <w:lvlJc w:val="left"/>
      <w:pPr>
        <w:ind w:left="7376" w:hanging="360"/>
      </w:pPr>
      <w:rPr>
        <w:rFonts w:hint="default"/>
        <w:lang w:val="en-US" w:eastAsia="en-US" w:bidi="ar-SA"/>
      </w:rPr>
    </w:lvl>
    <w:lvl w:ilvl="7">
      <w:numFmt w:val="bullet"/>
      <w:lvlText w:val="•"/>
      <w:lvlJc w:val="left"/>
      <w:pPr>
        <w:ind w:left="8412" w:hanging="360"/>
      </w:pPr>
      <w:rPr>
        <w:rFonts w:hint="default"/>
        <w:lang w:val="en-US" w:eastAsia="en-US" w:bidi="ar-SA"/>
      </w:rPr>
    </w:lvl>
    <w:lvl w:ilvl="8">
      <w:numFmt w:val="bullet"/>
      <w:lvlText w:val="•"/>
      <w:lvlJc w:val="left"/>
      <w:pPr>
        <w:ind w:left="9448" w:hanging="360"/>
      </w:pPr>
      <w:rPr>
        <w:rFonts w:hint="default"/>
        <w:lang w:val="en-US" w:eastAsia="en-US" w:bidi="ar-SA"/>
      </w:rPr>
    </w:lvl>
  </w:abstractNum>
  <w:abstractNum w:abstractNumId="11" w15:restartNumberingAfterBreak="0">
    <w:nsid w:val="5A241D34"/>
    <w:multiLevelType w:val="multilevel"/>
    <w:tmpl w:val="5A241D34"/>
    <w:lvl w:ilvl="0">
      <w:start w:val="1"/>
      <w:numFmt w:val="decimal"/>
      <w:lvlText w:val="%1)"/>
      <w:lvlJc w:val="left"/>
      <w:pPr>
        <w:ind w:left="753" w:hanging="322"/>
        <w:jc w:val="left"/>
      </w:pPr>
      <w:rPr>
        <w:rFonts w:ascii="Verdana" w:eastAsia="Verdana" w:hAnsi="Verdana" w:cs="Verdana" w:hint="default"/>
        <w:b/>
        <w:bCs/>
        <w:i w:val="0"/>
        <w:iCs w:val="0"/>
        <w:spacing w:val="0"/>
        <w:w w:val="100"/>
        <w:sz w:val="20"/>
        <w:szCs w:val="20"/>
        <w:lang w:val="en-US" w:eastAsia="en-US" w:bidi="ar-SA"/>
      </w:rPr>
    </w:lvl>
    <w:lvl w:ilvl="1">
      <w:numFmt w:val="bullet"/>
      <w:lvlText w:val="•"/>
      <w:lvlJc w:val="left"/>
      <w:pPr>
        <w:ind w:left="1836" w:hanging="322"/>
      </w:pPr>
      <w:rPr>
        <w:rFonts w:hint="default"/>
        <w:lang w:val="en-US" w:eastAsia="en-US" w:bidi="ar-SA"/>
      </w:rPr>
    </w:lvl>
    <w:lvl w:ilvl="2">
      <w:numFmt w:val="bullet"/>
      <w:lvlText w:val="•"/>
      <w:lvlJc w:val="left"/>
      <w:pPr>
        <w:ind w:left="2912" w:hanging="322"/>
      </w:pPr>
      <w:rPr>
        <w:rFonts w:hint="default"/>
        <w:lang w:val="en-US" w:eastAsia="en-US" w:bidi="ar-SA"/>
      </w:rPr>
    </w:lvl>
    <w:lvl w:ilvl="3">
      <w:numFmt w:val="bullet"/>
      <w:lvlText w:val="•"/>
      <w:lvlJc w:val="left"/>
      <w:pPr>
        <w:ind w:left="3988" w:hanging="322"/>
      </w:pPr>
      <w:rPr>
        <w:rFonts w:hint="default"/>
        <w:lang w:val="en-US" w:eastAsia="en-US" w:bidi="ar-SA"/>
      </w:rPr>
    </w:lvl>
    <w:lvl w:ilvl="4">
      <w:numFmt w:val="bullet"/>
      <w:lvlText w:val="•"/>
      <w:lvlJc w:val="left"/>
      <w:pPr>
        <w:ind w:left="5064" w:hanging="322"/>
      </w:pPr>
      <w:rPr>
        <w:rFonts w:hint="default"/>
        <w:lang w:val="en-US" w:eastAsia="en-US" w:bidi="ar-SA"/>
      </w:rPr>
    </w:lvl>
    <w:lvl w:ilvl="5">
      <w:numFmt w:val="bullet"/>
      <w:lvlText w:val="•"/>
      <w:lvlJc w:val="left"/>
      <w:pPr>
        <w:ind w:left="6140" w:hanging="322"/>
      </w:pPr>
      <w:rPr>
        <w:rFonts w:hint="default"/>
        <w:lang w:val="en-US" w:eastAsia="en-US" w:bidi="ar-SA"/>
      </w:rPr>
    </w:lvl>
    <w:lvl w:ilvl="6">
      <w:numFmt w:val="bullet"/>
      <w:lvlText w:val="•"/>
      <w:lvlJc w:val="left"/>
      <w:pPr>
        <w:ind w:left="7216" w:hanging="322"/>
      </w:pPr>
      <w:rPr>
        <w:rFonts w:hint="default"/>
        <w:lang w:val="en-US" w:eastAsia="en-US" w:bidi="ar-SA"/>
      </w:rPr>
    </w:lvl>
    <w:lvl w:ilvl="7">
      <w:numFmt w:val="bullet"/>
      <w:lvlText w:val="•"/>
      <w:lvlJc w:val="left"/>
      <w:pPr>
        <w:ind w:left="8292" w:hanging="322"/>
      </w:pPr>
      <w:rPr>
        <w:rFonts w:hint="default"/>
        <w:lang w:val="en-US" w:eastAsia="en-US" w:bidi="ar-SA"/>
      </w:rPr>
    </w:lvl>
    <w:lvl w:ilvl="8">
      <w:numFmt w:val="bullet"/>
      <w:lvlText w:val="•"/>
      <w:lvlJc w:val="left"/>
      <w:pPr>
        <w:ind w:left="9368" w:hanging="322"/>
      </w:pPr>
      <w:rPr>
        <w:rFonts w:hint="default"/>
        <w:lang w:val="en-US" w:eastAsia="en-US" w:bidi="ar-SA"/>
      </w:rPr>
    </w:lvl>
  </w:abstractNum>
  <w:num w:numId="1" w16cid:durableId="1510439176">
    <w:abstractNumId w:val="4"/>
  </w:num>
  <w:num w:numId="2" w16cid:durableId="73016557">
    <w:abstractNumId w:val="3"/>
  </w:num>
  <w:num w:numId="3" w16cid:durableId="870461705">
    <w:abstractNumId w:val="10"/>
  </w:num>
  <w:num w:numId="4" w16cid:durableId="1571621265">
    <w:abstractNumId w:val="1"/>
  </w:num>
  <w:num w:numId="5" w16cid:durableId="1047145417">
    <w:abstractNumId w:val="0"/>
  </w:num>
  <w:num w:numId="6" w16cid:durableId="62919557">
    <w:abstractNumId w:val="6"/>
  </w:num>
  <w:num w:numId="7" w16cid:durableId="1101534736">
    <w:abstractNumId w:val="11"/>
  </w:num>
  <w:num w:numId="8" w16cid:durableId="128283050">
    <w:abstractNumId w:val="2"/>
  </w:num>
  <w:num w:numId="9" w16cid:durableId="1140344126">
    <w:abstractNumId w:val="9"/>
    <w:lvlOverride w:ilvl="0">
      <w:lvl w:ilvl="0">
        <w:numFmt w:val="bullet"/>
        <w:lvlText w:val="o"/>
        <w:lvlJc w:val="left"/>
        <w:pPr>
          <w:tabs>
            <w:tab w:val="left" w:pos="720"/>
          </w:tabs>
          <w:ind w:left="720" w:hanging="360"/>
        </w:pPr>
        <w:rPr>
          <w:rFonts w:ascii="Courier New" w:hAnsi="Courier New" w:hint="default"/>
          <w:sz w:val="20"/>
        </w:rPr>
      </w:lvl>
    </w:lvlOverride>
  </w:num>
  <w:num w:numId="10" w16cid:durableId="1799761698">
    <w:abstractNumId w:val="9"/>
    <w:lvlOverride w:ilvl="0">
      <w:lvl w:ilvl="0">
        <w:numFmt w:val="bullet"/>
        <w:lvlText w:val="o"/>
        <w:lvlJc w:val="left"/>
        <w:pPr>
          <w:tabs>
            <w:tab w:val="left" w:pos="720"/>
          </w:tabs>
          <w:ind w:left="720" w:hanging="360"/>
        </w:pPr>
        <w:rPr>
          <w:rFonts w:ascii="Courier New" w:hAnsi="Courier New" w:hint="default"/>
          <w:sz w:val="20"/>
        </w:rPr>
      </w:lvl>
    </w:lvlOverride>
  </w:num>
  <w:num w:numId="11" w16cid:durableId="87700644">
    <w:abstractNumId w:val="9"/>
    <w:lvlOverride w:ilvl="0">
      <w:lvl w:ilvl="0">
        <w:numFmt w:val="bullet"/>
        <w:lvlText w:val="o"/>
        <w:lvlJc w:val="left"/>
        <w:pPr>
          <w:tabs>
            <w:tab w:val="left" w:pos="720"/>
          </w:tabs>
          <w:ind w:left="720" w:hanging="360"/>
        </w:pPr>
        <w:rPr>
          <w:rFonts w:ascii="Courier New" w:hAnsi="Courier New" w:hint="default"/>
          <w:sz w:val="20"/>
        </w:rPr>
      </w:lvl>
    </w:lvlOverride>
  </w:num>
  <w:num w:numId="12" w16cid:durableId="2068987587">
    <w:abstractNumId w:val="7"/>
  </w:num>
  <w:num w:numId="13" w16cid:durableId="567961693">
    <w:abstractNumId w:val="5"/>
  </w:num>
  <w:num w:numId="14" w16cid:durableId="1713991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FF9"/>
    <w:rsid w:val="00073572"/>
    <w:rsid w:val="0009614E"/>
    <w:rsid w:val="001D1914"/>
    <w:rsid w:val="0023264A"/>
    <w:rsid w:val="002D0C4F"/>
    <w:rsid w:val="003355D6"/>
    <w:rsid w:val="00464FF9"/>
    <w:rsid w:val="00534E5F"/>
    <w:rsid w:val="005A2E29"/>
    <w:rsid w:val="005C1B64"/>
    <w:rsid w:val="0064665D"/>
    <w:rsid w:val="006B255D"/>
    <w:rsid w:val="006F5DD1"/>
    <w:rsid w:val="007962EA"/>
    <w:rsid w:val="008641C3"/>
    <w:rsid w:val="008B0222"/>
    <w:rsid w:val="008B211B"/>
    <w:rsid w:val="008C56F3"/>
    <w:rsid w:val="008E4B86"/>
    <w:rsid w:val="009B4FA8"/>
    <w:rsid w:val="009C5596"/>
    <w:rsid w:val="00AE2CF7"/>
    <w:rsid w:val="00B43F33"/>
    <w:rsid w:val="00B457DC"/>
    <w:rsid w:val="00D162BD"/>
    <w:rsid w:val="00E85024"/>
    <w:rsid w:val="00F21B80"/>
    <w:rsid w:val="011027CE"/>
    <w:rsid w:val="04D41628"/>
    <w:rsid w:val="05652BF0"/>
    <w:rsid w:val="0C1A2BCE"/>
    <w:rsid w:val="0CC17C52"/>
    <w:rsid w:val="0FC50BFB"/>
    <w:rsid w:val="10EF5C58"/>
    <w:rsid w:val="1485453A"/>
    <w:rsid w:val="16575801"/>
    <w:rsid w:val="19865302"/>
    <w:rsid w:val="1C675A7D"/>
    <w:rsid w:val="21A26F2C"/>
    <w:rsid w:val="26FD3A84"/>
    <w:rsid w:val="2750388E"/>
    <w:rsid w:val="2A897858"/>
    <w:rsid w:val="2EC268F5"/>
    <w:rsid w:val="2F85378F"/>
    <w:rsid w:val="3073530A"/>
    <w:rsid w:val="33253D6F"/>
    <w:rsid w:val="35C9168D"/>
    <w:rsid w:val="365B56BB"/>
    <w:rsid w:val="38845FC5"/>
    <w:rsid w:val="402B6356"/>
    <w:rsid w:val="40504632"/>
    <w:rsid w:val="41F87BCB"/>
    <w:rsid w:val="461B34AE"/>
    <w:rsid w:val="493C6BB3"/>
    <w:rsid w:val="4A886445"/>
    <w:rsid w:val="4B404253"/>
    <w:rsid w:val="4C6A6D6A"/>
    <w:rsid w:val="4CF145A4"/>
    <w:rsid w:val="4CF259CA"/>
    <w:rsid w:val="4DAB5DA9"/>
    <w:rsid w:val="5121482B"/>
    <w:rsid w:val="547E1CAE"/>
    <w:rsid w:val="564E3EF3"/>
    <w:rsid w:val="56567336"/>
    <w:rsid w:val="57B70245"/>
    <w:rsid w:val="597F55E4"/>
    <w:rsid w:val="5CDF3C0D"/>
    <w:rsid w:val="5EA110CF"/>
    <w:rsid w:val="60F35816"/>
    <w:rsid w:val="662E140F"/>
    <w:rsid w:val="688B1B6E"/>
    <w:rsid w:val="6CDB7B44"/>
    <w:rsid w:val="771A165E"/>
    <w:rsid w:val="78BE0D19"/>
    <w:rsid w:val="79F77A57"/>
    <w:rsid w:val="7A094544"/>
    <w:rsid w:val="7B7A13A2"/>
    <w:rsid w:val="7C517901"/>
    <w:rsid w:val="7D8C7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94004F"/>
  <w15:docId w15:val="{23610F78-E89F-42FB-AF44-33CFD8A0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en-US" w:eastAsia="en-US"/>
    </w:rPr>
  </w:style>
  <w:style w:type="paragraph" w:styleId="Heading1">
    <w:name w:val="heading 1"/>
    <w:basedOn w:val="Normal"/>
    <w:link w:val="Heading1Char"/>
    <w:uiPriority w:val="1"/>
    <w:qFormat/>
    <w:pPr>
      <w:spacing w:before="72"/>
      <w:ind w:left="432"/>
      <w:outlineLvl w:val="0"/>
    </w:pPr>
    <w:rPr>
      <w:rFonts w:ascii="Arial MT" w:eastAsia="Arial MT" w:hAnsi="Arial MT" w:cs="Arial MT"/>
      <w:sz w:val="44"/>
      <w:szCs w:val="44"/>
    </w:rPr>
  </w:style>
  <w:style w:type="paragraph" w:styleId="Heading2">
    <w:name w:val="heading 2"/>
    <w:basedOn w:val="Normal"/>
    <w:uiPriority w:val="1"/>
    <w:qFormat/>
    <w:pPr>
      <w:ind w:left="432"/>
      <w:outlineLvl w:val="1"/>
    </w:pPr>
    <w:rPr>
      <w:rFonts w:ascii="Arial MT" w:eastAsia="Arial MT" w:hAnsi="Arial MT" w:cs="Arial MT"/>
      <w:sz w:val="38"/>
      <w:szCs w:val="38"/>
    </w:rPr>
  </w:style>
  <w:style w:type="paragraph" w:styleId="Heading3">
    <w:name w:val="heading 3"/>
    <w:basedOn w:val="Normal"/>
    <w:next w:val="Normal"/>
    <w:uiPriority w:val="1"/>
    <w:qFormat/>
    <w:pPr>
      <w:ind w:left="804" w:hanging="372"/>
      <w:outlineLvl w:val="2"/>
    </w:pPr>
    <w:rPr>
      <w:rFonts w:ascii="Arial MT" w:eastAsia="Arial MT" w:hAnsi="Arial MT" w:cs="Arial MT"/>
      <w:sz w:val="32"/>
      <w:szCs w:val="32"/>
    </w:rPr>
  </w:style>
  <w:style w:type="paragraph" w:styleId="Heading4">
    <w:name w:val="heading 4"/>
    <w:basedOn w:val="Normal1"/>
    <w:next w:val="Normal1"/>
    <w:uiPriority w:val="1"/>
    <w:qFormat/>
    <w:pPr>
      <w:ind w:left="28"/>
      <w:outlineLvl w:val="3"/>
    </w:pPr>
    <w:rPr>
      <w:rFonts w:ascii="Times New Roman" w:eastAsia="Times New Roman" w:hAnsi="Times New Roman" w:cs="Times New Roman"/>
      <w:b/>
      <w:bCs/>
      <w:sz w:val="24"/>
      <w:szCs w:val="24"/>
    </w:rPr>
  </w:style>
  <w:style w:type="paragraph" w:styleId="Heading5">
    <w:name w:val="heading 5"/>
    <w:basedOn w:val="Normal"/>
    <w:uiPriority w:val="1"/>
    <w:qFormat/>
    <w:pPr>
      <w:ind w:left="432"/>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160" w:line="259" w:lineRule="auto"/>
    </w:pPr>
    <w:rPr>
      <w:rFonts w:ascii="Calibri" w:eastAsia="Calibri" w:hAnsi="Calibri" w:cs="Calibri"/>
      <w:sz w:val="22"/>
      <w:szCs w:val="22"/>
      <w:lang w:val="en-US" w:eastAsia="en-US"/>
    </w:rPr>
  </w:style>
  <w:style w:type="paragraph" w:styleId="BodyText">
    <w:name w:val="Body Text"/>
    <w:basedOn w:val="Normal"/>
    <w:uiPriority w:val="1"/>
    <w:qFormat/>
    <w:rPr>
      <w:sz w:val="20"/>
      <w:szCs w:val="20"/>
    </w:rPr>
  </w:style>
  <w:style w:type="paragraph" w:styleId="NormalWeb">
    <w:name w:val="Normal (Web)"/>
    <w:pPr>
      <w:spacing w:beforeAutospacing="1" w:afterAutospacing="1"/>
    </w:pPr>
    <w:rPr>
      <w:sz w:val="24"/>
      <w:szCs w:val="24"/>
      <w:lang w:val="en-US" w:eastAsia="zh-CN"/>
    </w:rPr>
  </w:style>
  <w:style w:type="paragraph" w:styleId="Title">
    <w:name w:val="Title"/>
    <w:basedOn w:val="Normal"/>
    <w:link w:val="TitleChar"/>
    <w:uiPriority w:val="10"/>
    <w:qFormat/>
    <w:pPr>
      <w:spacing w:before="69"/>
      <w:ind w:left="432"/>
    </w:pPr>
    <w:rPr>
      <w:rFonts w:ascii="Arial" w:eastAsia="Arial" w:hAnsi="Arial" w:cs="Arial"/>
      <w:b/>
      <w:bCs/>
      <w:sz w:val="44"/>
      <w:szCs w:val="4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151" w:hanging="359"/>
    </w:pPr>
  </w:style>
  <w:style w:type="paragraph" w:customStyle="1" w:styleId="TableParagraph">
    <w:name w:val="Table Paragraph"/>
    <w:basedOn w:val="Normal"/>
    <w:uiPriority w:val="1"/>
    <w:qFormat/>
    <w:pPr>
      <w:spacing w:before="226"/>
      <w:ind w:left="424"/>
    </w:pPr>
  </w:style>
  <w:style w:type="character" w:customStyle="1" w:styleId="TitleChar">
    <w:name w:val="Title Char"/>
    <w:basedOn w:val="DefaultParagraphFont"/>
    <w:link w:val="Title"/>
    <w:uiPriority w:val="10"/>
    <w:rsid w:val="009B4FA8"/>
    <w:rPr>
      <w:rFonts w:ascii="Arial" w:eastAsia="Arial" w:hAnsi="Arial" w:cs="Arial"/>
      <w:b/>
      <w:bCs/>
      <w:sz w:val="44"/>
      <w:szCs w:val="44"/>
      <w:lang w:val="en-US" w:eastAsia="en-US"/>
    </w:rPr>
  </w:style>
  <w:style w:type="character" w:customStyle="1" w:styleId="Heading1Char">
    <w:name w:val="Heading 1 Char"/>
    <w:basedOn w:val="DefaultParagraphFont"/>
    <w:link w:val="Heading1"/>
    <w:uiPriority w:val="1"/>
    <w:rsid w:val="006B255D"/>
    <w:rPr>
      <w:rFonts w:ascii="Arial MT" w:eastAsia="Arial MT" w:hAnsi="Arial MT" w:cs="Arial MT"/>
      <w:sz w:val="44"/>
      <w:szCs w:val="4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9725</Words>
  <Characters>55435</Characters>
  <Application>Microsoft Office Word</Application>
  <DocSecurity>0</DocSecurity>
  <Lines>461</Lines>
  <Paragraphs>130</Paragraphs>
  <ScaleCrop>false</ScaleCrop>
  <Company/>
  <LinksUpToDate>false</LinksUpToDate>
  <CharactersWithSpaces>65030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Sri Sathvika Modepalli</cp:lastModifiedBy>
  <cp:revision>2</cp:revision>
  <dcterms:created xsi:type="dcterms:W3CDTF">2026-02-22T09:38:00Z</dcterms:created>
  <dcterms:modified xsi:type="dcterms:W3CDTF">2026-02-22T09:38:00Z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2021-06-05T00:00:00Z</vt:filetime>
  </property>
  <property fmtid="{D5CDD505-2E9C-101B-9397-08002B2CF9AE}" pid="3" name="Creator">
    <vt:lpwstr>Microsoft® Word 2016</vt:lpwstr>
  </property>
  <property fmtid="{D5CDD505-2E9C-101B-9397-08002B2CF9AE}" pid="4" name="LastSaved">
    <vt:filetime>2025-01-31T00:00:00Z</vt:filetime>
  </property>
  <property fmtid="{D5CDD505-2E9C-101B-9397-08002B2CF9AE}" pid="5" name="Producer">
    <vt:lpwstr>www.ilovepdf.com</vt:lpwstr>
  </property>
  <property fmtid="{D5CDD505-2E9C-101B-9397-08002B2CF9AE}" pid="6" name="KSOProductBuildVer">
    <vt:lpwstr>1033-12.2.0.20326</vt:lpwstr>
  </property>
  <property fmtid="{D5CDD505-2E9C-101B-9397-08002B2CF9AE}" pid="7" name="ICV">
    <vt:lpwstr>188FC61B48D44EBD8D32AB24DE025AC3_13</vt:lpwstr>
  </property>
</Properties>
</file>